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420AF2">
      <w:pPr>
        <w:pStyle w:val="7"/>
      </w:pPr>
      <w:r>
        <w:t>College Finding System -</w:t>
      </w:r>
      <w:r>
        <w:rPr>
          <w:rFonts w:hint="default"/>
          <w:lang w:val="en-IN"/>
        </w:rPr>
        <w:t xml:space="preserve"> </w:t>
      </w:r>
      <w:r>
        <w:t>CSS, HTML</w:t>
      </w:r>
      <w:r>
        <w:rPr>
          <w:spacing w:val="-2"/>
        </w:rPr>
        <w:t xml:space="preserve"> </w:t>
      </w:r>
      <w:r>
        <w:t>&amp; JavaScript Code</w:t>
      </w:r>
    </w:p>
    <w:p w14:paraId="48FE14C2">
      <w:pPr>
        <w:pStyle w:val="6"/>
        <w:spacing w:before="169"/>
        <w:ind w:left="0"/>
        <w:rPr>
          <w:rFonts w:ascii="Arial"/>
          <w:b/>
          <w:sz w:val="39"/>
        </w:rPr>
      </w:pPr>
    </w:p>
    <w:p w14:paraId="239E05C9">
      <w:pPr>
        <w:pStyle w:val="2"/>
        <w:spacing w:before="1"/>
        <w:ind w:left="284" w:firstLine="0"/>
      </w:pPr>
      <w:r>
        <w:t>CSS</w:t>
      </w:r>
      <w:r>
        <w:rPr>
          <w:spacing w:val="10"/>
        </w:rPr>
        <w:t xml:space="preserve"> </w:t>
      </w:r>
      <w:r>
        <w:rPr>
          <w:spacing w:val="-2"/>
        </w:rPr>
        <w:t>STYLESHEETS</w:t>
      </w:r>
    </w:p>
    <w:p w14:paraId="56D08F32">
      <w:pPr>
        <w:pStyle w:val="6"/>
        <w:spacing w:before="205"/>
        <w:ind w:left="0"/>
        <w:rPr>
          <w:rFonts w:ascii="Arial"/>
          <w:b/>
          <w:sz w:val="23"/>
        </w:rPr>
      </w:pPr>
    </w:p>
    <w:p w14:paraId="750DE7F7">
      <w:pPr>
        <w:pStyle w:val="9"/>
        <w:numPr>
          <w:ilvl w:val="0"/>
          <w:numId w:val="1"/>
        </w:numPr>
        <w:tabs>
          <w:tab w:val="left" w:pos="545"/>
        </w:tabs>
        <w:spacing w:before="1" w:after="0" w:line="240" w:lineRule="auto"/>
        <w:ind w:left="545" w:right="0" w:hanging="261"/>
        <w:jc w:val="left"/>
        <w:rPr>
          <w:b/>
          <w:sz w:val="23"/>
        </w:rPr>
      </w:pPr>
      <w:r>
        <w:rPr>
          <w:b/>
          <w:sz w:val="23"/>
        </w:rPr>
        <w:t>Global</w:t>
      </w:r>
      <w:r>
        <w:rPr>
          <w:b/>
          <w:spacing w:val="13"/>
          <w:sz w:val="23"/>
        </w:rPr>
        <w:t xml:space="preserve"> </w:t>
      </w:r>
      <w:r>
        <w:rPr>
          <w:b/>
          <w:sz w:val="23"/>
        </w:rPr>
        <w:t>&amp;</w:t>
      </w:r>
      <w:r>
        <w:rPr>
          <w:b/>
          <w:spacing w:val="14"/>
          <w:sz w:val="23"/>
        </w:rPr>
        <w:t xml:space="preserve"> </w:t>
      </w:r>
      <w:r>
        <w:rPr>
          <w:b/>
          <w:sz w:val="23"/>
        </w:rPr>
        <w:t>Common</w:t>
      </w:r>
      <w:r>
        <w:rPr>
          <w:b/>
          <w:spacing w:val="13"/>
          <w:sz w:val="23"/>
        </w:rPr>
        <w:t xml:space="preserve"> </w:t>
      </w:r>
      <w:r>
        <w:rPr>
          <w:b/>
          <w:spacing w:val="-2"/>
          <w:sz w:val="23"/>
        </w:rPr>
        <w:t>Styles</w:t>
      </w:r>
    </w:p>
    <w:p w14:paraId="0EA90AED">
      <w:pPr>
        <w:pStyle w:val="6"/>
        <w:ind w:left="0"/>
        <w:rPr>
          <w:rFonts w:ascii="Arial"/>
          <w:b/>
        </w:rPr>
      </w:pPr>
    </w:p>
    <w:p w14:paraId="6BF5BA78">
      <w:pPr>
        <w:pStyle w:val="6"/>
        <w:spacing w:before="32"/>
        <w:ind w:left="0"/>
        <w:rPr>
          <w:rFonts w:ascii="Arial"/>
          <w:b/>
        </w:rPr>
      </w:pPr>
    </w:p>
    <w:p w14:paraId="2B0DA699">
      <w:pPr>
        <w:pStyle w:val="6"/>
        <w:ind w:left="494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-161290</wp:posOffset>
                </wp:positionV>
                <wp:extent cx="6038850" cy="708660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7086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7086600">
                              <a:moveTo>
                                <a:pt x="6038850" y="49580"/>
                              </a:moveTo>
                              <a:lnTo>
                                <a:pt x="6037402" y="42291"/>
                              </a:lnTo>
                              <a:lnTo>
                                <a:pt x="6035954" y="38823"/>
                              </a:lnTo>
                              <a:lnTo>
                                <a:pt x="6033071" y="31813"/>
                              </a:lnTo>
                              <a:lnTo>
                                <a:pt x="6031598" y="28282"/>
                              </a:lnTo>
                              <a:lnTo>
                                <a:pt x="6027471" y="22098"/>
                              </a:lnTo>
                              <a:lnTo>
                                <a:pt x="6024778" y="19418"/>
                              </a:lnTo>
                              <a:lnTo>
                                <a:pt x="6022111" y="16751"/>
                              </a:lnTo>
                              <a:lnTo>
                                <a:pt x="6019457" y="14097"/>
                              </a:lnTo>
                              <a:lnTo>
                                <a:pt x="6016752" y="11391"/>
                              </a:lnTo>
                              <a:lnTo>
                                <a:pt x="6010580" y="7251"/>
                              </a:lnTo>
                              <a:lnTo>
                                <a:pt x="6007036" y="5791"/>
                              </a:lnTo>
                              <a:lnTo>
                                <a:pt x="6003569" y="4356"/>
                              </a:lnTo>
                              <a:lnTo>
                                <a:pt x="6000115" y="2921"/>
                              </a:lnTo>
                              <a:lnTo>
                                <a:pt x="5996571" y="1460"/>
                              </a:lnTo>
                              <a:lnTo>
                                <a:pt x="5989282" y="0"/>
                              </a:lnTo>
                              <a:lnTo>
                                <a:pt x="5985459" y="0"/>
                              </a:lnTo>
                              <a:lnTo>
                                <a:pt x="53403" y="0"/>
                              </a:lnTo>
                              <a:lnTo>
                                <a:pt x="49580" y="0"/>
                              </a:lnTo>
                              <a:lnTo>
                                <a:pt x="42291" y="1460"/>
                              </a:lnTo>
                              <a:lnTo>
                                <a:pt x="38785" y="2921"/>
                              </a:lnTo>
                              <a:lnTo>
                                <a:pt x="31813" y="5791"/>
                              </a:lnTo>
                              <a:lnTo>
                                <a:pt x="28282" y="7251"/>
                              </a:lnTo>
                              <a:lnTo>
                                <a:pt x="22098" y="11391"/>
                              </a:lnTo>
                              <a:lnTo>
                                <a:pt x="19392" y="14097"/>
                              </a:lnTo>
                              <a:lnTo>
                                <a:pt x="14097" y="19392"/>
                              </a:lnTo>
                              <a:lnTo>
                                <a:pt x="11391" y="22098"/>
                              </a:lnTo>
                              <a:lnTo>
                                <a:pt x="7251" y="28282"/>
                              </a:lnTo>
                              <a:lnTo>
                                <a:pt x="5791" y="31813"/>
                              </a:lnTo>
                              <a:lnTo>
                                <a:pt x="2921" y="38747"/>
                              </a:lnTo>
                              <a:lnTo>
                                <a:pt x="1460" y="42291"/>
                              </a:lnTo>
                              <a:lnTo>
                                <a:pt x="0" y="49580"/>
                              </a:lnTo>
                              <a:lnTo>
                                <a:pt x="0" y="53403"/>
                              </a:lnTo>
                              <a:lnTo>
                                <a:pt x="0" y="7086600"/>
                              </a:lnTo>
                              <a:lnTo>
                                <a:pt x="6038850" y="7086600"/>
                              </a:lnTo>
                              <a:lnTo>
                                <a:pt x="6038850" y="53403"/>
                              </a:lnTo>
                              <a:lnTo>
                                <a:pt x="6038850" y="495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68.2pt;margin-top:-12.7pt;height:558pt;width:475.5pt;mso-position-horizontal-relative:page;z-index:-251656192;mso-width-relative:page;mso-height-relative:page;" fillcolor="#F7F7FA" filled="t" stroked="f" coordsize="6038850,7086600" o:gfxdata="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" path="m6038850,49580l6037402,42291,6035954,38823,6033071,31813,6031598,28282,6027471,22098,6024778,19418,6022111,16751,6019457,14097,6016752,11391,6010580,7251,6007036,5791,6003569,4356,6000115,2921,5996571,1460,5989282,0,5985459,0,53403,0,49580,0,42291,1460,38785,2921,31813,5791,28282,7251,22098,11391,19392,14097,14097,19392,11391,22098,7251,28282,5791,31813,2921,38747,1460,42291,0,49580,0,53403,0,7086600,6038850,7086600,6038850,53403,6038850,4958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00C3776A">
      <w:pPr>
        <w:spacing w:before="51"/>
        <w:ind w:left="494" w:right="0" w:firstLine="0"/>
        <w:jc w:val="left"/>
        <w:rPr>
          <w:sz w:val="18"/>
        </w:rPr>
      </w:pPr>
      <w:r>
        <w:rPr>
          <w:sz w:val="18"/>
        </w:rPr>
        <w:t>*</w:t>
      </w:r>
      <w:r>
        <w:rPr>
          <w:spacing w:val="-7"/>
          <w:sz w:val="18"/>
        </w:rPr>
        <w:t xml:space="preserve"> </w:t>
      </w:r>
      <w:r>
        <w:rPr>
          <w:spacing w:val="-10"/>
          <w:sz w:val="18"/>
        </w:rPr>
        <w:t>{</w:t>
      </w:r>
    </w:p>
    <w:p w14:paraId="35C97683">
      <w:pPr>
        <w:pStyle w:val="6"/>
        <w:spacing w:before="66"/>
      </w:pPr>
      <w:r>
        <w:rPr>
          <w:spacing w:val="-2"/>
        </w:rPr>
        <w:t>margin:</w:t>
      </w:r>
      <w:r>
        <w:rPr>
          <w:spacing w:val="-16"/>
        </w:rPr>
        <w:t xml:space="preserve"> </w:t>
      </w:r>
      <w:r>
        <w:rPr>
          <w:spacing w:val="-5"/>
        </w:rPr>
        <w:t>0;</w:t>
      </w:r>
    </w:p>
    <w:p w14:paraId="390EB880">
      <w:pPr>
        <w:pStyle w:val="6"/>
        <w:spacing w:before="51"/>
      </w:pPr>
      <w:r>
        <w:rPr>
          <w:spacing w:val="-2"/>
        </w:rPr>
        <w:t>padding:</w:t>
      </w:r>
      <w:r>
        <w:rPr>
          <w:spacing w:val="-18"/>
        </w:rPr>
        <w:t xml:space="preserve"> </w:t>
      </w:r>
      <w:r>
        <w:rPr>
          <w:spacing w:val="-5"/>
        </w:rPr>
        <w:t>0;</w:t>
      </w:r>
    </w:p>
    <w:p w14:paraId="3F6C6027">
      <w:pPr>
        <w:pStyle w:val="6"/>
        <w:spacing w:before="51"/>
      </w:pPr>
      <w:r>
        <w:rPr>
          <w:spacing w:val="-4"/>
        </w:rPr>
        <w:t>box-sizing:</w:t>
      </w:r>
      <w:r>
        <w:rPr>
          <w:spacing w:val="-1"/>
        </w:rPr>
        <w:t xml:space="preserve"> </w:t>
      </w:r>
      <w:r>
        <w:rPr>
          <w:spacing w:val="-4"/>
        </w:rPr>
        <w:t>border-box;</w:t>
      </w:r>
    </w:p>
    <w:p w14:paraId="7F276C2C">
      <w:pPr>
        <w:spacing w:before="52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3631C95F">
      <w:pPr>
        <w:pStyle w:val="6"/>
        <w:spacing w:before="102"/>
        <w:ind w:left="0"/>
      </w:pPr>
    </w:p>
    <w:p w14:paraId="5DCE6738">
      <w:pPr>
        <w:pStyle w:val="6"/>
        <w:ind w:left="494"/>
      </w:pPr>
      <w:r>
        <w:t>body</w:t>
      </w:r>
      <w:r>
        <w:rPr>
          <w:spacing w:val="-19"/>
        </w:rPr>
        <w:t xml:space="preserve"> </w:t>
      </w:r>
      <w:r>
        <w:rPr>
          <w:spacing w:val="-10"/>
        </w:rPr>
        <w:t>{</w:t>
      </w:r>
    </w:p>
    <w:p w14:paraId="05D6D1DA">
      <w:pPr>
        <w:pStyle w:val="6"/>
        <w:spacing w:before="51" w:line="316" w:lineRule="auto"/>
        <w:ind w:right="2748"/>
      </w:pPr>
      <w:r>
        <w:rPr>
          <w:spacing w:val="-2"/>
        </w:rPr>
        <w:t>font-family:</w:t>
      </w:r>
      <w:r>
        <w:rPr>
          <w:spacing w:val="-18"/>
        </w:rPr>
        <w:t xml:space="preserve"> </w:t>
      </w:r>
      <w:r>
        <w:rPr>
          <w:spacing w:val="-2"/>
        </w:rPr>
        <w:t>'Segoe</w:t>
      </w:r>
      <w:r>
        <w:rPr>
          <w:spacing w:val="-18"/>
        </w:rPr>
        <w:t xml:space="preserve"> </w:t>
      </w:r>
      <w:r>
        <w:rPr>
          <w:spacing w:val="-2"/>
        </w:rPr>
        <w:t>UI',</w:t>
      </w:r>
      <w:r>
        <w:rPr>
          <w:spacing w:val="-18"/>
        </w:rPr>
        <w:t xml:space="preserve"> </w:t>
      </w:r>
      <w:r>
        <w:rPr>
          <w:spacing w:val="-2"/>
        </w:rPr>
        <w:t>Tahoma,</w:t>
      </w:r>
      <w:r>
        <w:rPr>
          <w:spacing w:val="-18"/>
        </w:rPr>
        <w:t xml:space="preserve"> </w:t>
      </w:r>
      <w:r>
        <w:rPr>
          <w:spacing w:val="-2"/>
        </w:rPr>
        <w:t>Geneva,</w:t>
      </w:r>
      <w:r>
        <w:rPr>
          <w:spacing w:val="-18"/>
        </w:rPr>
        <w:t xml:space="preserve"> </w:t>
      </w:r>
      <w:r>
        <w:rPr>
          <w:spacing w:val="-2"/>
        </w:rPr>
        <w:t>Verdana,</w:t>
      </w:r>
      <w:r>
        <w:rPr>
          <w:spacing w:val="-18"/>
        </w:rPr>
        <w:t xml:space="preserve"> </w:t>
      </w:r>
      <w:r>
        <w:rPr>
          <w:spacing w:val="-2"/>
        </w:rPr>
        <w:t xml:space="preserve">sans-serif; </w:t>
      </w:r>
      <w:r>
        <w:t>background: #f5f5f5;</w:t>
      </w:r>
    </w:p>
    <w:p w14:paraId="5BB695C3">
      <w:pPr>
        <w:pStyle w:val="6"/>
        <w:spacing w:line="191" w:lineRule="exact"/>
      </w:pPr>
      <w:r>
        <w:t>color:</w:t>
      </w:r>
      <w:r>
        <w:rPr>
          <w:spacing w:val="-27"/>
        </w:rPr>
        <w:t xml:space="preserve"> </w:t>
      </w:r>
      <w:r>
        <w:rPr>
          <w:spacing w:val="-4"/>
        </w:rPr>
        <w:t>#333;</w:t>
      </w:r>
    </w:p>
    <w:p w14:paraId="3F542A18">
      <w:pPr>
        <w:pStyle w:val="6"/>
        <w:spacing w:before="51"/>
      </w:pPr>
      <w:r>
        <w:rPr>
          <w:spacing w:val="-4"/>
        </w:rPr>
        <w:t>line-height:</w:t>
      </w:r>
      <w:r>
        <w:rPr>
          <w:spacing w:val="-2"/>
        </w:rPr>
        <w:t xml:space="preserve"> </w:t>
      </w:r>
      <w:r>
        <w:rPr>
          <w:spacing w:val="-4"/>
        </w:rPr>
        <w:t>1.6;</w:t>
      </w:r>
    </w:p>
    <w:p w14:paraId="38E11891">
      <w:pPr>
        <w:spacing w:before="51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4E17E2BA">
      <w:pPr>
        <w:pStyle w:val="6"/>
        <w:spacing w:before="102"/>
        <w:ind w:left="0"/>
      </w:pPr>
    </w:p>
    <w:p w14:paraId="5C9F63D8">
      <w:pPr>
        <w:pStyle w:val="6"/>
        <w:spacing w:before="51"/>
        <w:ind w:left="494"/>
      </w:pPr>
      <w:r>
        <w:t>:root</w:t>
      </w:r>
      <w:r>
        <w:rPr>
          <w:spacing w:val="-23"/>
        </w:rPr>
        <w:t xml:space="preserve"> </w:t>
      </w:r>
      <w:r>
        <w:rPr>
          <w:spacing w:val="-10"/>
        </w:rPr>
        <w:t>{</w:t>
      </w:r>
    </w:p>
    <w:p w14:paraId="4EB2D51D">
      <w:pPr>
        <w:pStyle w:val="6"/>
        <w:spacing w:before="66"/>
      </w:pPr>
      <w:r>
        <w:rPr>
          <w:spacing w:val="-4"/>
        </w:rPr>
        <w:t>--primary-color:</w:t>
      </w:r>
      <w:r>
        <w:rPr>
          <w:spacing w:val="-1"/>
        </w:rPr>
        <w:t xml:space="preserve"> </w:t>
      </w:r>
      <w:r>
        <w:rPr>
          <w:spacing w:val="-4"/>
        </w:rPr>
        <w:t>#667eea;</w:t>
      </w:r>
    </w:p>
    <w:p w14:paraId="34F9F99E">
      <w:pPr>
        <w:pStyle w:val="6"/>
        <w:spacing w:before="51"/>
      </w:pPr>
      <w:r>
        <w:rPr>
          <w:spacing w:val="-4"/>
        </w:rPr>
        <w:t>--secondary-color:</w:t>
      </w:r>
      <w:r>
        <w:rPr>
          <w:spacing w:val="-1"/>
        </w:rPr>
        <w:t xml:space="preserve"> </w:t>
      </w:r>
      <w:r>
        <w:rPr>
          <w:spacing w:val="-4"/>
        </w:rPr>
        <w:t>#764ba2;</w:t>
      </w:r>
    </w:p>
    <w:p w14:paraId="33BFAF92">
      <w:pPr>
        <w:pStyle w:val="6"/>
        <w:spacing w:before="52"/>
      </w:pPr>
      <w:r>
        <w:rPr>
          <w:spacing w:val="-4"/>
        </w:rPr>
        <w:t>--success-color:</w:t>
      </w:r>
      <w:r>
        <w:rPr>
          <w:spacing w:val="-1"/>
        </w:rPr>
        <w:t xml:space="preserve"> </w:t>
      </w:r>
      <w:r>
        <w:rPr>
          <w:spacing w:val="-4"/>
        </w:rPr>
        <w:t>#28a745;</w:t>
      </w:r>
    </w:p>
    <w:p w14:paraId="4B6623CA">
      <w:pPr>
        <w:pStyle w:val="6"/>
        <w:spacing w:before="51"/>
      </w:pPr>
      <w:r>
        <w:rPr>
          <w:spacing w:val="-4"/>
        </w:rPr>
        <w:t>--danger-color:</w:t>
      </w:r>
      <w:r>
        <w:rPr>
          <w:spacing w:val="-1"/>
        </w:rPr>
        <w:t xml:space="preserve"> </w:t>
      </w:r>
      <w:r>
        <w:rPr>
          <w:spacing w:val="-4"/>
        </w:rPr>
        <w:t>#e74c3c;</w:t>
      </w:r>
    </w:p>
    <w:p w14:paraId="54B9A712">
      <w:pPr>
        <w:pStyle w:val="6"/>
        <w:spacing w:before="51"/>
      </w:pPr>
      <w:r>
        <w:rPr>
          <w:spacing w:val="-4"/>
        </w:rPr>
        <w:t>--warning-color:</w:t>
      </w:r>
      <w:r>
        <w:rPr>
          <w:spacing w:val="-1"/>
        </w:rPr>
        <w:t xml:space="preserve"> </w:t>
      </w:r>
      <w:r>
        <w:rPr>
          <w:spacing w:val="-4"/>
        </w:rPr>
        <w:t>#ffc107;</w:t>
      </w:r>
    </w:p>
    <w:p w14:paraId="155DA6FC">
      <w:pPr>
        <w:pStyle w:val="6"/>
        <w:spacing w:before="51"/>
      </w:pPr>
      <w:r>
        <w:rPr>
          <w:spacing w:val="-4"/>
        </w:rPr>
        <w:t>--info-color:</w:t>
      </w:r>
      <w:r>
        <w:rPr>
          <w:spacing w:val="-1"/>
        </w:rPr>
        <w:t xml:space="preserve"> </w:t>
      </w:r>
      <w:r>
        <w:rPr>
          <w:spacing w:val="-4"/>
        </w:rPr>
        <w:t>#3498db;</w:t>
      </w:r>
    </w:p>
    <w:p w14:paraId="00D0F030">
      <w:pPr>
        <w:pStyle w:val="6"/>
        <w:spacing w:before="51"/>
      </w:pPr>
      <w:r>
        <w:rPr>
          <w:spacing w:val="-4"/>
        </w:rPr>
        <w:t>--light-color:</w:t>
      </w:r>
      <w:r>
        <w:rPr>
          <w:spacing w:val="-1"/>
        </w:rPr>
        <w:t xml:space="preserve"> </w:t>
      </w:r>
      <w:r>
        <w:rPr>
          <w:spacing w:val="-4"/>
        </w:rPr>
        <w:t>#f8f9fa;</w:t>
      </w:r>
    </w:p>
    <w:p w14:paraId="2753A96F">
      <w:pPr>
        <w:pStyle w:val="6"/>
        <w:spacing w:before="66"/>
      </w:pPr>
      <w:r>
        <w:rPr>
          <w:spacing w:val="-4"/>
        </w:rPr>
        <w:t>--dark-color:</w:t>
      </w:r>
      <w:r>
        <w:rPr>
          <w:spacing w:val="-1"/>
        </w:rPr>
        <w:t xml:space="preserve"> </w:t>
      </w:r>
      <w:r>
        <w:rPr>
          <w:spacing w:val="-4"/>
        </w:rPr>
        <w:t>#333;</w:t>
      </w:r>
    </w:p>
    <w:p w14:paraId="18E83D1A">
      <w:pPr>
        <w:pStyle w:val="6"/>
        <w:spacing w:before="51"/>
      </w:pPr>
      <w:r>
        <w:rPr>
          <w:spacing w:val="-4"/>
        </w:rPr>
        <w:t>--gray-color:</w:t>
      </w:r>
      <w:r>
        <w:rPr>
          <w:spacing w:val="-1"/>
        </w:rPr>
        <w:t xml:space="preserve"> </w:t>
      </w:r>
      <w:r>
        <w:rPr>
          <w:spacing w:val="-4"/>
        </w:rPr>
        <w:t>#666;</w:t>
      </w:r>
    </w:p>
    <w:p w14:paraId="456969F0">
      <w:pPr>
        <w:pStyle w:val="6"/>
        <w:spacing w:before="51"/>
      </w:pPr>
      <w:r>
        <w:rPr>
          <w:spacing w:val="-4"/>
        </w:rPr>
        <w:t>--border-color:</w:t>
      </w:r>
      <w:r>
        <w:rPr>
          <w:spacing w:val="-1"/>
        </w:rPr>
        <w:t xml:space="preserve"> </w:t>
      </w:r>
      <w:r>
        <w:rPr>
          <w:spacing w:val="-4"/>
        </w:rPr>
        <w:t>#ddd;</w:t>
      </w:r>
    </w:p>
    <w:p w14:paraId="58DE3850">
      <w:pPr>
        <w:pStyle w:val="6"/>
        <w:spacing w:before="51"/>
      </w:pPr>
      <w:r>
        <w:rPr>
          <w:spacing w:val="-4"/>
        </w:rPr>
        <w:t>--rupee-color:</w:t>
      </w:r>
      <w:r>
        <w:rPr>
          <w:spacing w:val="-1"/>
        </w:rPr>
        <w:t xml:space="preserve"> </w:t>
      </w:r>
      <w:r>
        <w:rPr>
          <w:spacing w:val="-4"/>
        </w:rPr>
        <w:t>#d4a574;</w:t>
      </w:r>
    </w:p>
    <w:p w14:paraId="11BD9E49">
      <w:pPr>
        <w:spacing w:before="51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517C6CD3">
      <w:pPr>
        <w:pStyle w:val="6"/>
        <w:spacing w:before="102"/>
        <w:ind w:left="0"/>
      </w:pPr>
    </w:p>
    <w:p w14:paraId="6847255F">
      <w:pPr>
        <w:pStyle w:val="6"/>
        <w:spacing w:before="28" w:line="300" w:lineRule="auto"/>
        <w:ind w:right="7057" w:hanging="420"/>
        <w:jc w:val="both"/>
      </w:pPr>
      <w:r>
        <w:t>h1,</w:t>
      </w:r>
      <w:r>
        <w:rPr>
          <w:spacing w:val="-18"/>
        </w:rPr>
        <w:t xml:space="preserve"> </w:t>
      </w:r>
      <w:r>
        <w:t>h2,</w:t>
      </w:r>
      <w:r>
        <w:rPr>
          <w:spacing w:val="-18"/>
        </w:rPr>
        <w:t xml:space="preserve"> </w:t>
      </w:r>
      <w:r>
        <w:t>h3,</w:t>
      </w:r>
      <w:r>
        <w:rPr>
          <w:spacing w:val="-18"/>
        </w:rPr>
        <w:t xml:space="preserve"> </w:t>
      </w:r>
      <w:r>
        <w:t>h4,</w:t>
      </w:r>
      <w:r>
        <w:rPr>
          <w:spacing w:val="-18"/>
        </w:rPr>
        <w:t xml:space="preserve"> </w:t>
      </w:r>
      <w:r>
        <w:t>h5,</w:t>
      </w:r>
      <w:r>
        <w:rPr>
          <w:spacing w:val="-18"/>
        </w:rPr>
        <w:t xml:space="preserve"> </w:t>
      </w:r>
      <w:r>
        <w:t>h6</w:t>
      </w:r>
      <w:r>
        <w:rPr>
          <w:spacing w:val="-18"/>
        </w:rPr>
        <w:t xml:space="preserve"> </w:t>
      </w:r>
      <w:r>
        <w:t xml:space="preserve">{ </w:t>
      </w:r>
      <w:r>
        <w:rPr>
          <w:spacing w:val="-2"/>
        </w:rPr>
        <w:t>margin-bottom:</w:t>
      </w:r>
      <w:r>
        <w:rPr>
          <w:spacing w:val="-27"/>
        </w:rPr>
        <w:t xml:space="preserve"> </w:t>
      </w:r>
      <w:r>
        <w:rPr>
          <w:spacing w:val="-2"/>
        </w:rPr>
        <w:t xml:space="preserve">15px; </w:t>
      </w:r>
      <w:r>
        <w:t>font-weight: 600;</w:t>
      </w:r>
    </w:p>
    <w:p w14:paraId="6D406C82">
      <w:pPr>
        <w:spacing w:before="38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74DB4BEC">
      <w:pPr>
        <w:pStyle w:val="6"/>
        <w:spacing w:before="102"/>
        <w:ind w:left="0"/>
      </w:pPr>
    </w:p>
    <w:p w14:paraId="795ED251">
      <w:pPr>
        <w:pStyle w:val="6"/>
        <w:spacing w:line="309" w:lineRule="auto"/>
        <w:ind w:left="494" w:right="7057"/>
      </w:pPr>
      <w:r>
        <w:t>h1</w:t>
      </w:r>
      <w:r>
        <w:rPr>
          <w:spacing w:val="-26"/>
        </w:rPr>
        <w:t xml:space="preserve"> </w:t>
      </w:r>
      <w:r>
        <w:t>{</w:t>
      </w:r>
      <w:r>
        <w:rPr>
          <w:spacing w:val="-26"/>
        </w:rPr>
        <w:t xml:space="preserve"> </w:t>
      </w:r>
      <w:r>
        <w:t>font-size:</w:t>
      </w:r>
      <w:r>
        <w:rPr>
          <w:spacing w:val="-26"/>
        </w:rPr>
        <w:t xml:space="preserve"> </w:t>
      </w:r>
      <w:r>
        <w:t>2.5em;</w:t>
      </w:r>
      <w:r>
        <w:rPr>
          <w:spacing w:val="-26"/>
        </w:rPr>
        <w:t xml:space="preserve"> </w:t>
      </w:r>
      <w:r>
        <w:t>} h2 { font-size: 2em; } h3</w:t>
      </w:r>
      <w:r>
        <w:rPr>
          <w:spacing w:val="-26"/>
        </w:rPr>
        <w:t xml:space="preserve"> </w:t>
      </w:r>
      <w:r>
        <w:t>{</w:t>
      </w:r>
      <w:r>
        <w:rPr>
          <w:spacing w:val="-26"/>
        </w:rPr>
        <w:t xml:space="preserve"> </w:t>
      </w:r>
      <w:r>
        <w:t>font-size:</w:t>
      </w:r>
      <w:r>
        <w:rPr>
          <w:spacing w:val="-26"/>
        </w:rPr>
        <w:t xml:space="preserve"> </w:t>
      </w:r>
      <w:r>
        <w:t>1.5em;</w:t>
      </w:r>
      <w:r>
        <w:rPr>
          <w:spacing w:val="-26"/>
        </w:rPr>
        <w:t xml:space="preserve"> </w:t>
      </w:r>
      <w:r>
        <w:t>}</w:t>
      </w:r>
    </w:p>
    <w:p w14:paraId="62FFA794">
      <w:pPr>
        <w:pStyle w:val="6"/>
        <w:spacing w:before="42"/>
        <w:ind w:left="0"/>
      </w:pPr>
    </w:p>
    <w:p w14:paraId="0ED00A3C">
      <w:pPr>
        <w:pStyle w:val="6"/>
        <w:ind w:left="494"/>
      </w:pPr>
      <w:r>
        <w:t>p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B8701DA">
      <w:pPr>
        <w:pStyle w:val="6"/>
        <w:spacing w:before="51"/>
      </w:pPr>
      <w:r>
        <w:rPr>
          <w:spacing w:val="-4"/>
        </w:rPr>
        <w:t>margin-bottom:</w:t>
      </w:r>
      <w:r>
        <w:rPr>
          <w:spacing w:val="-1"/>
        </w:rPr>
        <w:t xml:space="preserve"> </w:t>
      </w:r>
      <w:r>
        <w:rPr>
          <w:spacing w:val="-4"/>
        </w:rPr>
        <w:t>10px;</w:t>
      </w:r>
    </w:p>
    <w:p w14:paraId="44895994">
      <w:pPr>
        <w:spacing w:before="51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3B4AC853">
      <w:pPr>
        <w:spacing w:after="0"/>
        <w:jc w:val="left"/>
        <w:rPr>
          <w:sz w:val="18"/>
        </w:rPr>
        <w:sectPr>
          <w:type w:val="continuous"/>
          <w:pgSz w:w="12240" w:h="15840"/>
          <w:pgMar w:top="1300" w:right="1080" w:bottom="280" w:left="1080" w:header="720" w:footer="720" w:gutter="0"/>
          <w:cols w:space="720" w:num="1"/>
        </w:sectPr>
      </w:pPr>
    </w:p>
    <w:p w14:paraId="63B1AAB1">
      <w:pPr>
        <w:pStyle w:val="6"/>
        <w:spacing w:before="96"/>
        <w:ind w:left="0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ge">
                  <wp:posOffset>380365</wp:posOffset>
                </wp:positionV>
                <wp:extent cx="6038850" cy="929640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929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9296400">
                              <a:moveTo>
                                <a:pt x="6038849" y="9296399"/>
                              </a:moveTo>
                              <a:lnTo>
                                <a:pt x="0" y="9296399"/>
                              </a:lnTo>
                              <a:lnTo>
                                <a:pt x="0" y="0"/>
                              </a:lnTo>
                              <a:lnTo>
                                <a:pt x="6038849" y="0"/>
                              </a:lnTo>
                              <a:lnTo>
                                <a:pt x="6038849" y="9296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68.2pt;margin-top:29.95pt;height:732pt;width:475.5pt;mso-position-horizontal-relative:page;mso-position-vertical-relative:page;z-index:-251655168;mso-width-relative:page;mso-height-relative:page;" fillcolor="#F7F7FA" filled="t" stroked="f" coordsize="6038850,9296400" o:gfxdata="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NsG8o7XAAAADAEAAA8AAAAAAAAAAQAgAAAAIgAAAGRycy9kb3ducmV2LnhtbFBLAQIUABQAAAAI&#10;AIdO4kD5iBz4JwIAAO4EAAAOAAAAAAAAAAEAIAAAACYBAABkcnMvZTJvRG9jLnhtbFBLBQYAAAAA&#10;BgAGAFkBAAC/BQAAAAA=&#10;" path="m6038849,9296399l0,9296399,0,0,6038849,0,6038849,929639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287C8F1E">
      <w:pPr>
        <w:pStyle w:val="6"/>
        <w:ind w:left="494"/>
      </w:pPr>
      <w:r>
        <w:t>code</w:t>
      </w:r>
      <w:r>
        <w:rPr>
          <w:spacing w:val="-19"/>
        </w:rPr>
        <w:t xml:space="preserve"> </w:t>
      </w:r>
      <w:r>
        <w:rPr>
          <w:spacing w:val="-10"/>
        </w:rPr>
        <w:t>{</w:t>
      </w:r>
    </w:p>
    <w:p w14:paraId="00D50FE2">
      <w:pPr>
        <w:pStyle w:val="6"/>
        <w:spacing w:before="51" w:line="309" w:lineRule="auto"/>
        <w:ind w:right="7057"/>
      </w:pPr>
      <w:r>
        <w:rPr>
          <w:spacing w:val="-2"/>
        </w:rPr>
        <w:t>background:</w:t>
      </w:r>
      <w:r>
        <w:rPr>
          <w:spacing w:val="-27"/>
        </w:rPr>
        <w:t xml:space="preserve"> </w:t>
      </w:r>
      <w:r>
        <w:rPr>
          <w:spacing w:val="-2"/>
        </w:rPr>
        <w:t xml:space="preserve">#f4f4f4; </w:t>
      </w:r>
      <w:r>
        <w:t>padding: 2px 6px; border-radius: 3px;</w:t>
      </w:r>
    </w:p>
    <w:p w14:paraId="360B38F8">
      <w:pPr>
        <w:pStyle w:val="6"/>
        <w:spacing w:line="195" w:lineRule="exact"/>
      </w:pPr>
      <w:r>
        <w:rPr>
          <w:spacing w:val="-2"/>
        </w:rPr>
        <w:t>font-family:</w:t>
      </w:r>
      <w:r>
        <w:rPr>
          <w:spacing w:val="-19"/>
        </w:rPr>
        <w:t xml:space="preserve"> </w:t>
      </w:r>
      <w:r>
        <w:rPr>
          <w:spacing w:val="-2"/>
        </w:rPr>
        <w:t>'Courier</w:t>
      </w:r>
      <w:r>
        <w:rPr>
          <w:spacing w:val="-18"/>
        </w:rPr>
        <w:t xml:space="preserve"> </w:t>
      </w:r>
      <w:r>
        <w:rPr>
          <w:spacing w:val="-2"/>
        </w:rPr>
        <w:t>New',</w:t>
      </w:r>
      <w:r>
        <w:rPr>
          <w:spacing w:val="-18"/>
        </w:rPr>
        <w:t xml:space="preserve"> </w:t>
      </w:r>
      <w:r>
        <w:rPr>
          <w:spacing w:val="-2"/>
        </w:rPr>
        <w:t>monospace;</w:t>
      </w:r>
    </w:p>
    <w:p w14:paraId="76FE9C0C">
      <w:pPr>
        <w:spacing w:before="51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47D4010F">
      <w:pPr>
        <w:pStyle w:val="6"/>
        <w:spacing w:before="102"/>
        <w:ind w:left="0"/>
      </w:pPr>
    </w:p>
    <w:p w14:paraId="5FF07B32">
      <w:pPr>
        <w:pStyle w:val="6"/>
        <w:spacing w:before="51" w:line="300" w:lineRule="auto"/>
        <w:ind w:right="2748" w:hanging="420"/>
      </w:pPr>
      <w:r>
        <w:rPr>
          <w:spacing w:val="-2"/>
        </w:rPr>
        <w:t>button,</w:t>
      </w:r>
      <w:r>
        <w:rPr>
          <w:spacing w:val="-25"/>
        </w:rPr>
        <w:t xml:space="preserve"> </w:t>
      </w:r>
      <w:r>
        <w:rPr>
          <w:spacing w:val="-2"/>
        </w:rPr>
        <w:t>.btn,</w:t>
      </w:r>
      <w:r>
        <w:rPr>
          <w:spacing w:val="-25"/>
        </w:rPr>
        <w:t xml:space="preserve"> </w:t>
      </w:r>
      <w:r>
        <w:rPr>
          <w:spacing w:val="-2"/>
        </w:rPr>
        <w:t>input[type="button"],</w:t>
      </w:r>
      <w:r>
        <w:rPr>
          <w:spacing w:val="-25"/>
        </w:rPr>
        <w:t xml:space="preserve"> </w:t>
      </w:r>
      <w:r>
        <w:rPr>
          <w:spacing w:val="-2"/>
        </w:rPr>
        <w:t>input[type="submit"]</w:t>
      </w:r>
      <w:r>
        <w:rPr>
          <w:spacing w:val="-25"/>
        </w:rPr>
        <w:t xml:space="preserve"> </w:t>
      </w:r>
      <w:r>
        <w:rPr>
          <w:spacing w:val="-2"/>
        </w:rPr>
        <w:t xml:space="preserve">{ </w:t>
      </w:r>
      <w:r>
        <w:t>padding: 12px 24px;</w:t>
      </w:r>
    </w:p>
    <w:p w14:paraId="32BFFF80">
      <w:pPr>
        <w:pStyle w:val="6"/>
        <w:spacing w:before="16" w:line="300" w:lineRule="auto"/>
        <w:ind w:right="7162"/>
      </w:pPr>
      <w:r>
        <w:t xml:space="preserve">border: none; </w:t>
      </w:r>
      <w:r>
        <w:rPr>
          <w:spacing w:val="-2"/>
        </w:rPr>
        <w:t>border-radius:</w:t>
      </w:r>
      <w:r>
        <w:rPr>
          <w:spacing w:val="-27"/>
        </w:rPr>
        <w:t xml:space="preserve"> </w:t>
      </w:r>
      <w:r>
        <w:rPr>
          <w:spacing w:val="-2"/>
        </w:rPr>
        <w:t xml:space="preserve">5px; </w:t>
      </w:r>
      <w:r>
        <w:t>cursor: pointer; font-size: 1em; font-weight: 600;</w:t>
      </w:r>
    </w:p>
    <w:p w14:paraId="55FFE17C">
      <w:pPr>
        <w:pStyle w:val="6"/>
        <w:spacing w:line="307" w:lineRule="auto"/>
        <w:ind w:right="6427"/>
      </w:pPr>
      <w:r>
        <w:t>transition:</w:t>
      </w:r>
      <w:r>
        <w:rPr>
          <w:spacing w:val="-27"/>
        </w:rPr>
        <w:t xml:space="preserve"> </w:t>
      </w:r>
      <w:r>
        <w:t>all</w:t>
      </w:r>
      <w:r>
        <w:rPr>
          <w:spacing w:val="-27"/>
        </w:rPr>
        <w:t xml:space="preserve"> </w:t>
      </w:r>
      <w:r>
        <w:t>0.3s</w:t>
      </w:r>
      <w:r>
        <w:rPr>
          <w:spacing w:val="-28"/>
        </w:rPr>
        <w:t xml:space="preserve"> </w:t>
      </w:r>
      <w:r>
        <w:t>ease; display: inline-block; text-decoration: none; text-align: center;</w:t>
      </w:r>
    </w:p>
    <w:p w14:paraId="4042DE39">
      <w:pPr>
        <w:spacing w:before="0" w:line="195" w:lineRule="exact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3E5A81E8">
      <w:pPr>
        <w:pStyle w:val="6"/>
        <w:spacing w:before="102"/>
        <w:ind w:left="0"/>
      </w:pPr>
    </w:p>
    <w:p w14:paraId="0887EF8C">
      <w:pPr>
        <w:pStyle w:val="6"/>
        <w:ind w:left="494"/>
      </w:pPr>
      <w:r>
        <w:rPr>
          <w:spacing w:val="-4"/>
        </w:rPr>
        <w:t>.btn-primary,</w:t>
      </w:r>
      <w:r>
        <w:rPr>
          <w:spacing w:val="-1"/>
        </w:rPr>
        <w:t xml:space="preserve"> </w:t>
      </w:r>
      <w:r>
        <w:rPr>
          <w:spacing w:val="-4"/>
        </w:rPr>
        <w:t>button.btn-primary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C262AA1">
      <w:pPr>
        <w:pStyle w:val="6"/>
        <w:spacing w:before="28" w:line="300" w:lineRule="auto"/>
        <w:ind w:right="2647"/>
      </w:pPr>
      <w:r>
        <w:rPr>
          <w:spacing w:val="-2"/>
        </w:rPr>
        <w:t>background:</w:t>
      </w:r>
      <w:r>
        <w:rPr>
          <w:spacing w:val="-21"/>
        </w:rPr>
        <w:t xml:space="preserve"> </w:t>
      </w:r>
      <w:r>
        <w:rPr>
          <w:spacing w:val="-2"/>
        </w:rPr>
        <w:t>linear-gradient(135deg,</w:t>
      </w:r>
      <w:r>
        <w:rPr>
          <w:spacing w:val="-21"/>
        </w:rPr>
        <w:t xml:space="preserve"> </w:t>
      </w:r>
      <w:r>
        <w:rPr>
          <w:spacing w:val="-2"/>
        </w:rPr>
        <w:t>#667eea</w:t>
      </w:r>
      <w:r>
        <w:rPr>
          <w:spacing w:val="-21"/>
        </w:rPr>
        <w:t xml:space="preserve"> </w:t>
      </w:r>
      <w:r>
        <w:rPr>
          <w:spacing w:val="-2"/>
        </w:rPr>
        <w:t>0%,</w:t>
      </w:r>
      <w:r>
        <w:rPr>
          <w:spacing w:val="-21"/>
        </w:rPr>
        <w:t xml:space="preserve"> </w:t>
      </w:r>
      <w:r>
        <w:rPr>
          <w:spacing w:val="-2"/>
        </w:rPr>
        <w:t>#764ba2</w:t>
      </w:r>
      <w:r>
        <w:rPr>
          <w:spacing w:val="-21"/>
        </w:rPr>
        <w:t xml:space="preserve"> </w:t>
      </w:r>
      <w:r>
        <w:rPr>
          <w:spacing w:val="-2"/>
        </w:rPr>
        <w:t xml:space="preserve">100%); </w:t>
      </w:r>
      <w:r>
        <w:t>color: white;</w:t>
      </w:r>
    </w:p>
    <w:p w14:paraId="19A2A14D">
      <w:pPr>
        <w:spacing w:before="38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0E51D995">
      <w:pPr>
        <w:pStyle w:val="6"/>
        <w:spacing w:before="102"/>
        <w:ind w:left="0"/>
      </w:pPr>
    </w:p>
    <w:p w14:paraId="0133D351">
      <w:pPr>
        <w:pStyle w:val="6"/>
        <w:ind w:left="494"/>
      </w:pPr>
      <w:r>
        <w:rPr>
          <w:spacing w:val="-4"/>
        </w:rPr>
        <w:t>.btn-primary:hover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316D1BC">
      <w:pPr>
        <w:pStyle w:val="6"/>
        <w:spacing w:before="51"/>
      </w:pPr>
      <w:r>
        <w:rPr>
          <w:spacing w:val="-4"/>
        </w:rPr>
        <w:t>transform:</w:t>
      </w:r>
      <w:r>
        <w:t xml:space="preserve"> </w:t>
      </w:r>
      <w:r>
        <w:rPr>
          <w:spacing w:val="-4"/>
        </w:rPr>
        <w:t>translateY(-2px);</w:t>
      </w:r>
    </w:p>
    <w:p w14:paraId="6D95C5AE">
      <w:pPr>
        <w:pStyle w:val="6"/>
        <w:spacing w:before="52"/>
      </w:pPr>
      <w:r>
        <w:t>box-shadow:</w:t>
      </w:r>
      <w:r>
        <w:rPr>
          <w:spacing w:val="-24"/>
        </w:rPr>
        <w:t xml:space="preserve"> </w:t>
      </w:r>
      <w:r>
        <w:t>0</w:t>
      </w:r>
      <w:r>
        <w:rPr>
          <w:spacing w:val="-23"/>
        </w:rPr>
        <w:t xml:space="preserve"> </w:t>
      </w:r>
      <w:r>
        <w:t>10px</w:t>
      </w:r>
      <w:r>
        <w:rPr>
          <w:spacing w:val="-23"/>
        </w:rPr>
        <w:t xml:space="preserve"> </w:t>
      </w:r>
      <w:r>
        <w:t>20px</w:t>
      </w:r>
      <w:r>
        <w:rPr>
          <w:spacing w:val="-24"/>
        </w:rPr>
        <w:t xml:space="preserve"> </w:t>
      </w:r>
      <w:r>
        <w:t>rgba(102,</w:t>
      </w:r>
      <w:r>
        <w:rPr>
          <w:spacing w:val="-23"/>
        </w:rPr>
        <w:t xml:space="preserve"> </w:t>
      </w:r>
      <w:r>
        <w:t>126,</w:t>
      </w:r>
      <w:r>
        <w:rPr>
          <w:spacing w:val="-23"/>
        </w:rPr>
        <w:t xml:space="preserve"> </w:t>
      </w:r>
      <w:r>
        <w:t>234,</w:t>
      </w:r>
      <w:r>
        <w:rPr>
          <w:spacing w:val="-24"/>
        </w:rPr>
        <w:t xml:space="preserve"> </w:t>
      </w:r>
      <w:r>
        <w:rPr>
          <w:spacing w:val="-2"/>
        </w:rPr>
        <w:t>0.4);</w:t>
      </w:r>
    </w:p>
    <w:p w14:paraId="366593F4">
      <w:pPr>
        <w:spacing w:before="51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3AE9DABD">
      <w:pPr>
        <w:pStyle w:val="6"/>
        <w:spacing w:before="117"/>
        <w:ind w:left="0"/>
      </w:pPr>
    </w:p>
    <w:p w14:paraId="65BDF014">
      <w:pPr>
        <w:pStyle w:val="6"/>
        <w:spacing w:line="300" w:lineRule="auto"/>
        <w:ind w:right="5585" w:hanging="420"/>
      </w:pPr>
      <w:r>
        <w:rPr>
          <w:spacing w:val="-2"/>
        </w:rPr>
        <w:t>.btn-secondary,</w:t>
      </w:r>
      <w:r>
        <w:rPr>
          <w:spacing w:val="-27"/>
        </w:rPr>
        <w:t xml:space="preserve"> </w:t>
      </w:r>
      <w:r>
        <w:rPr>
          <w:spacing w:val="-2"/>
        </w:rPr>
        <w:t>button.btn-secondary</w:t>
      </w:r>
      <w:r>
        <w:rPr>
          <w:spacing w:val="-25"/>
        </w:rPr>
        <w:t xml:space="preserve"> </w:t>
      </w:r>
      <w:r>
        <w:rPr>
          <w:spacing w:val="-2"/>
        </w:rPr>
        <w:t xml:space="preserve">{ </w:t>
      </w:r>
      <w:r>
        <w:t>background: #f0f0f0;</w:t>
      </w:r>
    </w:p>
    <w:p w14:paraId="0ACEB6BE">
      <w:pPr>
        <w:pStyle w:val="6"/>
      </w:pPr>
      <w:r>
        <w:t>color:</w:t>
      </w:r>
      <w:r>
        <w:rPr>
          <w:spacing w:val="-27"/>
        </w:rPr>
        <w:t xml:space="preserve"> </w:t>
      </w:r>
      <w:r>
        <w:rPr>
          <w:spacing w:val="-4"/>
        </w:rPr>
        <w:t>#333;</w:t>
      </w:r>
    </w:p>
    <w:p w14:paraId="7A0E2750">
      <w:pPr>
        <w:pStyle w:val="6"/>
        <w:spacing w:before="51"/>
      </w:pPr>
      <w:r>
        <w:t>border:</w:t>
      </w:r>
      <w:r>
        <w:rPr>
          <w:spacing w:val="-23"/>
        </w:rPr>
        <w:t xml:space="preserve"> </w:t>
      </w:r>
      <w:r>
        <w:t>2px</w:t>
      </w:r>
      <w:r>
        <w:rPr>
          <w:spacing w:val="-22"/>
        </w:rPr>
        <w:t xml:space="preserve"> </w:t>
      </w:r>
      <w:r>
        <w:t>solid</w:t>
      </w:r>
      <w:r>
        <w:rPr>
          <w:spacing w:val="-22"/>
        </w:rPr>
        <w:t xml:space="preserve"> </w:t>
      </w:r>
      <w:r>
        <w:rPr>
          <w:spacing w:val="-2"/>
        </w:rPr>
        <w:t>#667eea;</w:t>
      </w:r>
    </w:p>
    <w:p w14:paraId="4DC5E2C2">
      <w:pPr>
        <w:spacing w:before="51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686D1597">
      <w:pPr>
        <w:pStyle w:val="6"/>
        <w:spacing w:before="62"/>
        <w:ind w:left="0"/>
      </w:pPr>
    </w:p>
    <w:p w14:paraId="468C37CF">
      <w:pPr>
        <w:pStyle w:val="6"/>
        <w:spacing w:line="309" w:lineRule="auto"/>
        <w:ind w:right="7050" w:hanging="420"/>
      </w:pPr>
      <w:r>
        <w:t xml:space="preserve">.btn-secondary:hover { </w:t>
      </w:r>
      <w:r>
        <w:rPr>
          <w:spacing w:val="-2"/>
        </w:rPr>
        <w:t>background:</w:t>
      </w:r>
      <w:r>
        <w:rPr>
          <w:spacing w:val="-27"/>
        </w:rPr>
        <w:t xml:space="preserve"> </w:t>
      </w:r>
      <w:r>
        <w:rPr>
          <w:spacing w:val="-2"/>
        </w:rPr>
        <w:t xml:space="preserve">#667eea; </w:t>
      </w:r>
      <w:r>
        <w:t>color: white;</w:t>
      </w:r>
    </w:p>
    <w:p w14:paraId="4299ACB8">
      <w:pPr>
        <w:spacing w:before="31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248C7C78">
      <w:pPr>
        <w:pStyle w:val="6"/>
        <w:spacing w:before="64"/>
        <w:ind w:left="0"/>
      </w:pPr>
    </w:p>
    <w:p w14:paraId="354250D2">
      <w:pPr>
        <w:pStyle w:val="6"/>
        <w:spacing w:line="300" w:lineRule="auto"/>
        <w:ind w:right="7050" w:hanging="420"/>
      </w:pPr>
      <w:r>
        <w:t xml:space="preserve">.btn-success { </w:t>
      </w:r>
      <w:r>
        <w:rPr>
          <w:spacing w:val="-2"/>
        </w:rPr>
        <w:t>background:</w:t>
      </w:r>
      <w:r>
        <w:rPr>
          <w:spacing w:val="-27"/>
        </w:rPr>
        <w:t xml:space="preserve"> </w:t>
      </w:r>
      <w:r>
        <w:rPr>
          <w:spacing w:val="-2"/>
        </w:rPr>
        <w:t xml:space="preserve">#28a745; </w:t>
      </w:r>
      <w:r>
        <w:t>color: white;</w:t>
      </w:r>
    </w:p>
    <w:p w14:paraId="514782E4">
      <w:pPr>
        <w:spacing w:before="39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7C1D582C">
      <w:pPr>
        <w:pStyle w:val="6"/>
        <w:spacing w:before="79"/>
        <w:ind w:left="0"/>
      </w:pPr>
    </w:p>
    <w:p w14:paraId="5A35FDDF">
      <w:pPr>
        <w:pStyle w:val="6"/>
        <w:spacing w:line="300" w:lineRule="auto"/>
        <w:ind w:right="7050" w:hanging="420"/>
      </w:pPr>
      <w:r>
        <w:t xml:space="preserve">.btn-success:hover { </w:t>
      </w:r>
      <w:r>
        <w:rPr>
          <w:spacing w:val="-2"/>
        </w:rPr>
        <w:t>background:</w:t>
      </w:r>
      <w:r>
        <w:rPr>
          <w:spacing w:val="-27"/>
        </w:rPr>
        <w:t xml:space="preserve"> </w:t>
      </w:r>
      <w:r>
        <w:rPr>
          <w:spacing w:val="-2"/>
        </w:rPr>
        <w:t>#218838;</w:t>
      </w:r>
    </w:p>
    <w:p w14:paraId="1F320439">
      <w:pPr>
        <w:spacing w:before="38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317A77DD">
      <w:pPr>
        <w:pStyle w:val="6"/>
        <w:spacing w:before="102"/>
        <w:ind w:left="0"/>
      </w:pPr>
    </w:p>
    <w:p w14:paraId="18B13826">
      <w:pPr>
        <w:pStyle w:val="6"/>
        <w:spacing w:before="1"/>
        <w:ind w:left="494"/>
      </w:pPr>
      <w:r>
        <w:rPr>
          <w:spacing w:val="-2"/>
        </w:rPr>
        <w:t>.btn-danger</w:t>
      </w:r>
      <w:r>
        <w:rPr>
          <w:spacing w:val="-24"/>
        </w:rPr>
        <w:t xml:space="preserve"> </w:t>
      </w:r>
      <w:r>
        <w:rPr>
          <w:spacing w:val="-10"/>
        </w:rPr>
        <w:t>{</w:t>
      </w:r>
    </w:p>
    <w:p w14:paraId="0A80A425">
      <w:pPr>
        <w:pStyle w:val="6"/>
        <w:spacing w:before="11" w:line="316" w:lineRule="auto"/>
        <w:ind w:right="7050"/>
      </w:pPr>
      <w:r>
        <w:rPr>
          <w:spacing w:val="-2"/>
        </w:rPr>
        <w:t>background:</w:t>
      </w:r>
      <w:r>
        <w:rPr>
          <w:spacing w:val="-27"/>
        </w:rPr>
        <w:t xml:space="preserve"> </w:t>
      </w:r>
      <w:r>
        <w:rPr>
          <w:spacing w:val="-2"/>
        </w:rPr>
        <w:t xml:space="preserve">#e74c3c; </w:t>
      </w:r>
      <w:r>
        <w:t>color: white;</w:t>
      </w:r>
    </w:p>
    <w:p w14:paraId="059EDAE9">
      <w:pPr>
        <w:spacing w:before="26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04968FEE">
      <w:pPr>
        <w:spacing w:after="0"/>
        <w:jc w:val="left"/>
        <w:rPr>
          <w:sz w:val="18"/>
        </w:rPr>
        <w:sectPr>
          <w:pgSz w:w="12240" w:h="15840"/>
          <w:pgMar w:top="600" w:right="1080" w:bottom="280" w:left="1080" w:header="720" w:footer="720" w:gutter="0"/>
          <w:cols w:space="720" w:num="1"/>
        </w:sectPr>
      </w:pPr>
    </w:p>
    <w:p w14:paraId="4936B5B7">
      <w:pPr>
        <w:pStyle w:val="6"/>
        <w:spacing w:before="57"/>
        <w:ind w:left="0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ge">
                  <wp:posOffset>380365</wp:posOffset>
                </wp:positionV>
                <wp:extent cx="6038850" cy="929640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929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9296400">
                              <a:moveTo>
                                <a:pt x="6038849" y="9296399"/>
                              </a:moveTo>
                              <a:lnTo>
                                <a:pt x="0" y="9296399"/>
                              </a:lnTo>
                              <a:lnTo>
                                <a:pt x="0" y="0"/>
                              </a:lnTo>
                              <a:lnTo>
                                <a:pt x="6038849" y="0"/>
                              </a:lnTo>
                              <a:lnTo>
                                <a:pt x="6038849" y="9296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68.2pt;margin-top:29.95pt;height:732pt;width:475.5pt;mso-position-horizontal-relative:page;mso-position-vertical-relative:page;z-index:-251655168;mso-width-relative:page;mso-height-relative:page;" fillcolor="#F7F7FA" filled="t" stroked="f" coordsize="6038850,9296400" o:gfxdata="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NsG8o7XAAAADAEAAA8AAAAAAAAAAQAgAAAAIgAAAGRycy9kb3ducmV2LnhtbFBLAQIUABQAAAAI&#10;AIdO4kAGwX0oJwIAAO4EAAAOAAAAAAAAAAEAIAAAACYBAABkcnMvZTJvRG9jLnhtbFBLBQYAAAAA&#10;BgAGAFkBAAC/BQAAAAA=&#10;" path="m6038849,9296399l0,9296399,0,0,6038849,0,6038849,929639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5E7EB34D">
      <w:pPr>
        <w:pStyle w:val="6"/>
        <w:spacing w:before="1" w:line="300" w:lineRule="auto"/>
        <w:ind w:right="7050" w:hanging="420"/>
      </w:pPr>
      <w:r>
        <w:t xml:space="preserve">.btn-danger:hover { </w:t>
      </w:r>
      <w:r>
        <w:rPr>
          <w:spacing w:val="-2"/>
        </w:rPr>
        <w:t>background:</w:t>
      </w:r>
      <w:r>
        <w:rPr>
          <w:spacing w:val="-27"/>
        </w:rPr>
        <w:t xml:space="preserve"> </w:t>
      </w:r>
      <w:r>
        <w:rPr>
          <w:spacing w:val="-2"/>
        </w:rPr>
        <w:t>#c0392b;</w:t>
      </w:r>
    </w:p>
    <w:p w14:paraId="105BA94D">
      <w:pPr>
        <w:spacing w:before="38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46A08DCC">
      <w:pPr>
        <w:pStyle w:val="6"/>
        <w:spacing w:before="117"/>
        <w:ind w:left="0"/>
      </w:pPr>
    </w:p>
    <w:p w14:paraId="28694D6F">
      <w:pPr>
        <w:pStyle w:val="6"/>
        <w:ind w:left="494"/>
      </w:pPr>
      <w:r>
        <w:rPr>
          <w:spacing w:val="-2"/>
        </w:rPr>
        <w:t>.btn-info</w:t>
      </w:r>
      <w:r>
        <w:rPr>
          <w:spacing w:val="-20"/>
        </w:rPr>
        <w:t xml:space="preserve"> </w:t>
      </w:r>
      <w:r>
        <w:rPr>
          <w:spacing w:val="-10"/>
        </w:rPr>
        <w:t>{</w:t>
      </w:r>
    </w:p>
    <w:p w14:paraId="7D31EF60">
      <w:pPr>
        <w:pStyle w:val="6"/>
        <w:spacing w:before="13" w:line="300" w:lineRule="auto"/>
        <w:ind w:right="7050"/>
      </w:pPr>
      <w:r>
        <w:rPr>
          <w:spacing w:val="-2"/>
        </w:rPr>
        <w:t>background:</w:t>
      </w:r>
      <w:r>
        <w:rPr>
          <w:spacing w:val="-27"/>
        </w:rPr>
        <w:t xml:space="preserve"> </w:t>
      </w:r>
      <w:r>
        <w:rPr>
          <w:spacing w:val="-2"/>
        </w:rPr>
        <w:t xml:space="preserve">#3498db; </w:t>
      </w:r>
      <w:r>
        <w:t>color: white;</w:t>
      </w:r>
    </w:p>
    <w:p w14:paraId="0B8351FA">
      <w:pPr>
        <w:spacing w:before="39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6C74DFCE">
      <w:pPr>
        <w:pStyle w:val="6"/>
        <w:spacing w:before="62"/>
        <w:ind w:left="0"/>
      </w:pPr>
    </w:p>
    <w:p w14:paraId="1B45BD0A">
      <w:pPr>
        <w:pStyle w:val="6"/>
        <w:spacing w:line="316" w:lineRule="auto"/>
        <w:ind w:right="7050" w:hanging="420"/>
      </w:pPr>
      <w:r>
        <w:t xml:space="preserve">.btn-info:hover { </w:t>
      </w:r>
      <w:r>
        <w:rPr>
          <w:spacing w:val="-2"/>
        </w:rPr>
        <w:t>background:</w:t>
      </w:r>
      <w:r>
        <w:rPr>
          <w:spacing w:val="-27"/>
        </w:rPr>
        <w:t xml:space="preserve"> </w:t>
      </w:r>
      <w:r>
        <w:rPr>
          <w:spacing w:val="-2"/>
        </w:rPr>
        <w:t>#2980b9;</w:t>
      </w:r>
    </w:p>
    <w:p w14:paraId="18B7FE82">
      <w:pPr>
        <w:spacing w:before="27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7BFBC033">
      <w:pPr>
        <w:pStyle w:val="6"/>
        <w:spacing w:before="102"/>
        <w:ind w:left="0"/>
      </w:pPr>
    </w:p>
    <w:p w14:paraId="7C1A9F97">
      <w:pPr>
        <w:pStyle w:val="6"/>
        <w:spacing w:before="51" w:line="304" w:lineRule="auto"/>
        <w:ind w:left="494" w:right="7057"/>
      </w:pPr>
      <w:r>
        <w:rPr>
          <w:spacing w:val="-2"/>
        </w:rPr>
        <w:t xml:space="preserve">input[type="text"], input[type="email"], </w:t>
      </w:r>
      <w:r>
        <w:rPr>
          <w:spacing w:val="-4"/>
        </w:rPr>
        <w:t xml:space="preserve">input[type="password"], </w:t>
      </w:r>
      <w:r>
        <w:rPr>
          <w:spacing w:val="-2"/>
        </w:rPr>
        <w:t>input[type="number"], textarea,</w:t>
      </w:r>
    </w:p>
    <w:p w14:paraId="27F496E4">
      <w:pPr>
        <w:pStyle w:val="6"/>
        <w:spacing w:line="199" w:lineRule="exact"/>
        <w:ind w:left="494"/>
      </w:pPr>
      <w:r>
        <w:t>select</w:t>
      </w:r>
      <w:r>
        <w:rPr>
          <w:spacing w:val="-27"/>
        </w:rPr>
        <w:t xml:space="preserve"> </w:t>
      </w:r>
      <w:r>
        <w:rPr>
          <w:spacing w:val="-10"/>
        </w:rPr>
        <w:t>{</w:t>
      </w:r>
    </w:p>
    <w:p w14:paraId="3C739D0A">
      <w:pPr>
        <w:pStyle w:val="6"/>
        <w:spacing w:before="51" w:line="300" w:lineRule="auto"/>
        <w:ind w:right="7686"/>
      </w:pPr>
      <w:r>
        <w:t xml:space="preserve">width: 100%; </w:t>
      </w:r>
      <w:r>
        <w:rPr>
          <w:spacing w:val="-2"/>
        </w:rPr>
        <w:t>padding:</w:t>
      </w:r>
      <w:r>
        <w:rPr>
          <w:spacing w:val="-27"/>
        </w:rPr>
        <w:t xml:space="preserve"> </w:t>
      </w:r>
      <w:r>
        <w:rPr>
          <w:spacing w:val="-2"/>
        </w:rPr>
        <w:t>12px;</w:t>
      </w:r>
    </w:p>
    <w:p w14:paraId="5308CAF2">
      <w:pPr>
        <w:pStyle w:val="6"/>
        <w:spacing w:line="309" w:lineRule="auto"/>
        <w:ind w:right="6742"/>
      </w:pPr>
      <w:r>
        <w:t>border:</w:t>
      </w:r>
      <w:r>
        <w:rPr>
          <w:spacing w:val="-27"/>
        </w:rPr>
        <w:t xml:space="preserve"> </w:t>
      </w:r>
      <w:r>
        <w:t>1px</w:t>
      </w:r>
      <w:r>
        <w:rPr>
          <w:spacing w:val="-27"/>
        </w:rPr>
        <w:t xml:space="preserve"> </w:t>
      </w:r>
      <w:r>
        <w:t>solid</w:t>
      </w:r>
      <w:r>
        <w:rPr>
          <w:spacing w:val="-28"/>
        </w:rPr>
        <w:t xml:space="preserve"> </w:t>
      </w:r>
      <w:r>
        <w:t>#ddd; border-radius: 5px; font-size: 1em;</w:t>
      </w:r>
    </w:p>
    <w:p w14:paraId="02C4E75C">
      <w:pPr>
        <w:pStyle w:val="6"/>
        <w:spacing w:line="300" w:lineRule="auto"/>
        <w:ind w:right="4250"/>
      </w:pPr>
      <w:r>
        <w:rPr>
          <w:spacing w:val="-2"/>
        </w:rPr>
        <w:t>font-family:</w:t>
      </w:r>
      <w:r>
        <w:rPr>
          <w:spacing w:val="-25"/>
        </w:rPr>
        <w:t xml:space="preserve"> </w:t>
      </w:r>
      <w:r>
        <w:rPr>
          <w:spacing w:val="-2"/>
        </w:rPr>
        <w:t>'Segoe</w:t>
      </w:r>
      <w:r>
        <w:rPr>
          <w:spacing w:val="-25"/>
        </w:rPr>
        <w:t xml:space="preserve"> </w:t>
      </w:r>
      <w:r>
        <w:rPr>
          <w:spacing w:val="-2"/>
        </w:rPr>
        <w:t>UI',</w:t>
      </w:r>
      <w:r>
        <w:rPr>
          <w:spacing w:val="-25"/>
        </w:rPr>
        <w:t xml:space="preserve"> </w:t>
      </w:r>
      <w:r>
        <w:rPr>
          <w:spacing w:val="-2"/>
        </w:rPr>
        <w:t xml:space="preserve">sans-serif; </w:t>
      </w:r>
      <w:r>
        <w:t>transition:</w:t>
      </w:r>
      <w:r>
        <w:rPr>
          <w:spacing w:val="-11"/>
        </w:rPr>
        <w:t xml:space="preserve"> </w:t>
      </w:r>
      <w:r>
        <w:t>border-color</w:t>
      </w:r>
      <w:r>
        <w:rPr>
          <w:spacing w:val="-11"/>
        </w:rPr>
        <w:t xml:space="preserve"> </w:t>
      </w:r>
      <w:r>
        <w:t>0.3s</w:t>
      </w:r>
      <w:r>
        <w:rPr>
          <w:spacing w:val="-11"/>
        </w:rPr>
        <w:t xml:space="preserve"> </w:t>
      </w:r>
      <w:r>
        <w:t>ease;</w:t>
      </w:r>
    </w:p>
    <w:p w14:paraId="1B30D37A">
      <w:pPr>
        <w:spacing w:before="0" w:line="195" w:lineRule="exact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631EE4F1">
      <w:pPr>
        <w:pStyle w:val="6"/>
        <w:spacing w:before="102"/>
        <w:ind w:left="0"/>
      </w:pPr>
    </w:p>
    <w:p w14:paraId="75537902">
      <w:pPr>
        <w:pStyle w:val="6"/>
        <w:spacing w:line="304" w:lineRule="auto"/>
        <w:ind w:left="494" w:right="6427"/>
      </w:pPr>
      <w:r>
        <w:rPr>
          <w:spacing w:val="-2"/>
        </w:rPr>
        <w:t xml:space="preserve">input[type="text"]:focus, input[type="email"]:focus, </w:t>
      </w:r>
      <w:r>
        <w:rPr>
          <w:spacing w:val="-4"/>
        </w:rPr>
        <w:t xml:space="preserve">input[type="password"]:focus, </w:t>
      </w:r>
      <w:r>
        <w:rPr>
          <w:spacing w:val="-2"/>
        </w:rPr>
        <w:t>input[type="number"]:focus, textarea:focus,</w:t>
      </w:r>
    </w:p>
    <w:p w14:paraId="1AD49E9E">
      <w:pPr>
        <w:pStyle w:val="6"/>
        <w:spacing w:line="300" w:lineRule="auto"/>
        <w:ind w:right="7686" w:hanging="420"/>
      </w:pPr>
      <w:r>
        <w:t xml:space="preserve">select:focus { </w:t>
      </w:r>
      <w:r>
        <w:rPr>
          <w:spacing w:val="-2"/>
        </w:rPr>
        <w:t>outline:</w:t>
      </w:r>
      <w:r>
        <w:rPr>
          <w:spacing w:val="-27"/>
        </w:rPr>
        <w:t xml:space="preserve"> </w:t>
      </w:r>
      <w:r>
        <w:rPr>
          <w:spacing w:val="-2"/>
        </w:rPr>
        <w:t>none;</w:t>
      </w:r>
    </w:p>
    <w:p w14:paraId="758D4329">
      <w:pPr>
        <w:pStyle w:val="6"/>
      </w:pPr>
      <w:r>
        <w:rPr>
          <w:spacing w:val="-4"/>
        </w:rPr>
        <w:t>border-color:</w:t>
      </w:r>
      <w:r>
        <w:rPr>
          <w:spacing w:val="-1"/>
        </w:rPr>
        <w:t xml:space="preserve"> </w:t>
      </w:r>
      <w:r>
        <w:rPr>
          <w:spacing w:val="-4"/>
        </w:rPr>
        <w:t>#667eea;</w:t>
      </w:r>
    </w:p>
    <w:p w14:paraId="7D8EE703">
      <w:pPr>
        <w:pStyle w:val="6"/>
        <w:spacing w:before="46"/>
      </w:pPr>
      <w:r>
        <w:t>box-shadow:</w:t>
      </w:r>
      <w:r>
        <w:rPr>
          <w:spacing w:val="-22"/>
        </w:rPr>
        <w:t xml:space="preserve"> </w:t>
      </w:r>
      <w:r>
        <w:t>0</w:t>
      </w:r>
      <w:r>
        <w:rPr>
          <w:spacing w:val="-21"/>
        </w:rPr>
        <w:t xml:space="preserve"> </w:t>
      </w:r>
      <w:r>
        <w:t>0</w:t>
      </w:r>
      <w:r>
        <w:rPr>
          <w:spacing w:val="-21"/>
        </w:rPr>
        <w:t xml:space="preserve"> </w:t>
      </w:r>
      <w:r>
        <w:t>5px</w:t>
      </w:r>
      <w:r>
        <w:rPr>
          <w:spacing w:val="-21"/>
        </w:rPr>
        <w:t xml:space="preserve"> </w:t>
      </w:r>
      <w:r>
        <w:t>rgba(102,</w:t>
      </w:r>
      <w:r>
        <w:rPr>
          <w:spacing w:val="-21"/>
        </w:rPr>
        <w:t xml:space="preserve"> </w:t>
      </w:r>
      <w:r>
        <w:t>126,</w:t>
      </w:r>
      <w:r>
        <w:rPr>
          <w:spacing w:val="-21"/>
        </w:rPr>
        <w:t xml:space="preserve"> </w:t>
      </w:r>
      <w:r>
        <w:t>234,</w:t>
      </w:r>
      <w:r>
        <w:rPr>
          <w:spacing w:val="-21"/>
        </w:rPr>
        <w:t xml:space="preserve"> </w:t>
      </w:r>
      <w:r>
        <w:rPr>
          <w:spacing w:val="-4"/>
        </w:rPr>
        <w:t>0.3);</w:t>
      </w:r>
    </w:p>
    <w:p w14:paraId="47944CEF">
      <w:pPr>
        <w:spacing w:before="52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3E00673C">
      <w:pPr>
        <w:pStyle w:val="6"/>
        <w:spacing w:before="117"/>
        <w:ind w:left="0"/>
      </w:pPr>
    </w:p>
    <w:p w14:paraId="736B0DD4">
      <w:pPr>
        <w:pStyle w:val="6"/>
        <w:ind w:left="494"/>
      </w:pPr>
      <w:r>
        <w:rPr>
          <w:spacing w:val="-2"/>
        </w:rPr>
        <w:t>textarea</w:t>
      </w:r>
      <w:r>
        <w:rPr>
          <w:spacing w:val="-18"/>
        </w:rPr>
        <w:t xml:space="preserve"> </w:t>
      </w:r>
      <w:r>
        <w:rPr>
          <w:spacing w:val="-10"/>
        </w:rPr>
        <w:t>{</w:t>
      </w:r>
    </w:p>
    <w:p w14:paraId="0B479FDF">
      <w:pPr>
        <w:pStyle w:val="6"/>
        <w:spacing w:before="13" w:line="300" w:lineRule="auto"/>
        <w:ind w:right="7372"/>
      </w:pPr>
      <w:r>
        <w:rPr>
          <w:spacing w:val="-2"/>
        </w:rPr>
        <w:t>resize:</w:t>
      </w:r>
      <w:r>
        <w:rPr>
          <w:spacing w:val="-27"/>
        </w:rPr>
        <w:t xml:space="preserve"> </w:t>
      </w:r>
      <w:r>
        <w:rPr>
          <w:spacing w:val="-2"/>
        </w:rPr>
        <w:t>vertical; min-height:</w:t>
      </w:r>
      <w:r>
        <w:rPr>
          <w:spacing w:val="-24"/>
        </w:rPr>
        <w:t xml:space="preserve"> </w:t>
      </w:r>
      <w:r>
        <w:rPr>
          <w:spacing w:val="-2"/>
        </w:rPr>
        <w:t>80px;</w:t>
      </w:r>
    </w:p>
    <w:p w14:paraId="77CDA7B1">
      <w:pPr>
        <w:spacing w:before="38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398C0C09">
      <w:pPr>
        <w:pStyle w:val="6"/>
        <w:spacing w:before="102"/>
        <w:ind w:left="0"/>
      </w:pPr>
    </w:p>
    <w:p w14:paraId="1B00446E">
      <w:pPr>
        <w:pStyle w:val="6"/>
        <w:ind w:left="494"/>
      </w:pPr>
      <w:r>
        <w:rPr>
          <w:spacing w:val="-2"/>
        </w:rPr>
        <w:t>.form-group</w:t>
      </w:r>
      <w:r>
        <w:rPr>
          <w:spacing w:val="-24"/>
        </w:rPr>
        <w:t xml:space="preserve"> </w:t>
      </w:r>
      <w:r>
        <w:rPr>
          <w:spacing w:val="-10"/>
        </w:rPr>
        <w:t>{</w:t>
      </w:r>
    </w:p>
    <w:p w14:paraId="558C0E2D">
      <w:pPr>
        <w:pStyle w:val="6"/>
        <w:spacing w:before="66"/>
      </w:pPr>
      <w:r>
        <w:rPr>
          <w:spacing w:val="-4"/>
        </w:rPr>
        <w:t>margin-bottom:</w:t>
      </w:r>
      <w:r>
        <w:rPr>
          <w:spacing w:val="-1"/>
        </w:rPr>
        <w:t xml:space="preserve"> </w:t>
      </w:r>
      <w:r>
        <w:rPr>
          <w:spacing w:val="-4"/>
        </w:rPr>
        <w:t>20px;</w:t>
      </w:r>
    </w:p>
    <w:p w14:paraId="40D7D0D7">
      <w:pPr>
        <w:spacing w:before="51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254716DD">
      <w:pPr>
        <w:pStyle w:val="6"/>
        <w:spacing w:before="102"/>
        <w:ind w:left="0"/>
      </w:pPr>
    </w:p>
    <w:p w14:paraId="27176D43">
      <w:pPr>
        <w:pStyle w:val="6"/>
        <w:spacing w:before="1"/>
        <w:ind w:left="494"/>
      </w:pPr>
      <w:r>
        <w:t>label</w:t>
      </w:r>
      <w:r>
        <w:rPr>
          <w:spacing w:val="-23"/>
        </w:rPr>
        <w:t xml:space="preserve"> </w:t>
      </w:r>
      <w:r>
        <w:rPr>
          <w:spacing w:val="-10"/>
        </w:rPr>
        <w:t>{</w:t>
      </w:r>
    </w:p>
    <w:p w14:paraId="16C68A11">
      <w:pPr>
        <w:pStyle w:val="6"/>
        <w:spacing w:before="51" w:line="300" w:lineRule="auto"/>
        <w:ind w:right="7162"/>
      </w:pPr>
      <w:r>
        <w:t xml:space="preserve">display: block; </w:t>
      </w:r>
      <w:r>
        <w:rPr>
          <w:spacing w:val="-2"/>
        </w:rPr>
        <w:t>margin-bottom:</w:t>
      </w:r>
      <w:r>
        <w:rPr>
          <w:spacing w:val="-27"/>
        </w:rPr>
        <w:t xml:space="preserve"> </w:t>
      </w:r>
      <w:r>
        <w:rPr>
          <w:spacing w:val="-2"/>
        </w:rPr>
        <w:t xml:space="preserve">8px; </w:t>
      </w:r>
      <w:r>
        <w:t>color: #333;</w:t>
      </w:r>
    </w:p>
    <w:p w14:paraId="59FCEE91">
      <w:pPr>
        <w:pStyle w:val="6"/>
        <w:spacing w:before="15"/>
      </w:pPr>
      <w:r>
        <w:rPr>
          <w:spacing w:val="-4"/>
        </w:rPr>
        <w:t>font-weight:</w:t>
      </w:r>
      <w:r>
        <w:rPr>
          <w:spacing w:val="-2"/>
        </w:rPr>
        <w:t xml:space="preserve"> </w:t>
      </w:r>
      <w:r>
        <w:rPr>
          <w:spacing w:val="-4"/>
        </w:rPr>
        <w:t>500;</w:t>
      </w:r>
    </w:p>
    <w:p w14:paraId="4494ED11">
      <w:pPr>
        <w:spacing w:before="51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2C4363B1">
      <w:pPr>
        <w:spacing w:after="0"/>
        <w:jc w:val="left"/>
        <w:rPr>
          <w:sz w:val="18"/>
        </w:rPr>
        <w:sectPr>
          <w:pgSz w:w="12240" w:h="15840"/>
          <w:pgMar w:top="600" w:right="1080" w:bottom="280" w:left="1080" w:header="720" w:footer="720" w:gutter="0"/>
          <w:cols w:space="720" w:num="1"/>
        </w:sectPr>
      </w:pPr>
    </w:p>
    <w:p w14:paraId="696F86A7">
      <w:pPr>
        <w:pStyle w:val="6"/>
        <w:spacing w:before="96"/>
        <w:ind w:left="0"/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ge">
                  <wp:posOffset>380365</wp:posOffset>
                </wp:positionV>
                <wp:extent cx="6038850" cy="9296400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929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9296400">
                              <a:moveTo>
                                <a:pt x="6038849" y="9296399"/>
                              </a:moveTo>
                              <a:lnTo>
                                <a:pt x="0" y="9296399"/>
                              </a:lnTo>
                              <a:lnTo>
                                <a:pt x="0" y="0"/>
                              </a:lnTo>
                              <a:lnTo>
                                <a:pt x="6038849" y="0"/>
                              </a:lnTo>
                              <a:lnTo>
                                <a:pt x="6038849" y="9296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68.2pt;margin-top:29.95pt;height:732pt;width:475.5pt;mso-position-horizontal-relative:page;mso-position-vertical-relative:page;z-index:-251654144;mso-width-relative:page;mso-height-relative:page;" fillcolor="#F7F7FA" filled="t" stroked="f" coordsize="6038850,9296400" o:gfxdata="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NsG8o7XAAAADAEAAA8AAAAAAAAAAQAgAAAAIgAAAGRycy9kb3ducmV2LnhtbFBLAQIUABQAAAAI&#10;AIdO4kA4Nsh0JwIAAO4EAAAOAAAAAAAAAAEAIAAAACYBAABkcnMvZTJvRG9jLnhtbFBLBQYAAAAA&#10;BgAGAFkBAAC/BQAAAAA=&#10;" path="m6038849,9296399l0,9296399,0,0,6038849,0,6038849,929639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19CB9D25">
      <w:pPr>
        <w:pStyle w:val="6"/>
        <w:spacing w:before="51"/>
        <w:ind w:left="494"/>
      </w:pPr>
      <w:r>
        <w:t>.card</w:t>
      </w:r>
      <w:r>
        <w:rPr>
          <w:spacing w:val="-23"/>
        </w:rPr>
        <w:t xml:space="preserve"> </w:t>
      </w:r>
      <w:r>
        <w:rPr>
          <w:spacing w:val="-10"/>
        </w:rPr>
        <w:t>{</w:t>
      </w:r>
    </w:p>
    <w:p w14:paraId="155387E0">
      <w:pPr>
        <w:pStyle w:val="6"/>
        <w:spacing w:before="51" w:line="309" w:lineRule="auto"/>
        <w:ind w:right="7057"/>
      </w:pPr>
      <w:r>
        <w:t xml:space="preserve">background: white; </w:t>
      </w:r>
      <w:r>
        <w:rPr>
          <w:spacing w:val="-2"/>
        </w:rPr>
        <w:t>border-radius:</w:t>
      </w:r>
      <w:r>
        <w:rPr>
          <w:spacing w:val="-27"/>
        </w:rPr>
        <w:t xml:space="preserve"> </w:t>
      </w:r>
      <w:r>
        <w:rPr>
          <w:spacing w:val="-2"/>
        </w:rPr>
        <w:t xml:space="preserve">10px; </w:t>
      </w:r>
      <w:r>
        <w:t>overflow: hidden;</w:t>
      </w:r>
    </w:p>
    <w:p w14:paraId="424FB7B6">
      <w:pPr>
        <w:pStyle w:val="6"/>
        <w:spacing w:line="300" w:lineRule="auto"/>
        <w:ind w:right="4250"/>
      </w:pPr>
      <w:r>
        <w:rPr>
          <w:spacing w:val="-2"/>
        </w:rPr>
        <w:t>box-shadow:</w:t>
      </w:r>
      <w:r>
        <w:rPr>
          <w:spacing w:val="-20"/>
        </w:rPr>
        <w:t xml:space="preserve"> </w:t>
      </w:r>
      <w:r>
        <w:rPr>
          <w:spacing w:val="-2"/>
        </w:rPr>
        <w:t>0</w:t>
      </w:r>
      <w:r>
        <w:rPr>
          <w:spacing w:val="-20"/>
        </w:rPr>
        <w:t xml:space="preserve"> </w:t>
      </w:r>
      <w:r>
        <w:rPr>
          <w:spacing w:val="-2"/>
        </w:rPr>
        <w:t>5px</w:t>
      </w:r>
      <w:r>
        <w:rPr>
          <w:spacing w:val="-20"/>
        </w:rPr>
        <w:t xml:space="preserve"> </w:t>
      </w:r>
      <w:r>
        <w:rPr>
          <w:spacing w:val="-2"/>
        </w:rPr>
        <w:t>15px</w:t>
      </w:r>
      <w:r>
        <w:rPr>
          <w:spacing w:val="-20"/>
        </w:rPr>
        <w:t xml:space="preserve"> </w:t>
      </w:r>
      <w:r>
        <w:rPr>
          <w:spacing w:val="-2"/>
        </w:rPr>
        <w:t xml:space="preserve">rgba(0,0,0,0.1); </w:t>
      </w:r>
      <w:r>
        <w:t>transition: all 0.3s ease;</w:t>
      </w:r>
    </w:p>
    <w:p w14:paraId="6FBC07D8">
      <w:pPr>
        <w:spacing w:before="0" w:line="195" w:lineRule="exact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664D2D31">
      <w:pPr>
        <w:pStyle w:val="6"/>
        <w:spacing w:before="102"/>
        <w:ind w:left="0"/>
      </w:pPr>
    </w:p>
    <w:p w14:paraId="24EEC2F3">
      <w:pPr>
        <w:pStyle w:val="6"/>
        <w:ind w:left="494"/>
      </w:pPr>
      <w:r>
        <w:rPr>
          <w:spacing w:val="-2"/>
        </w:rPr>
        <w:t>.card:hover</w:t>
      </w:r>
      <w:r>
        <w:rPr>
          <w:spacing w:val="-24"/>
        </w:rPr>
        <w:t xml:space="preserve"> </w:t>
      </w:r>
      <w:r>
        <w:rPr>
          <w:spacing w:val="-10"/>
        </w:rPr>
        <w:t>{</w:t>
      </w:r>
    </w:p>
    <w:p w14:paraId="2D986557">
      <w:pPr>
        <w:pStyle w:val="6"/>
        <w:spacing w:before="66"/>
      </w:pPr>
      <w:r>
        <w:rPr>
          <w:spacing w:val="-4"/>
        </w:rPr>
        <w:t>transform:</w:t>
      </w:r>
      <w:r>
        <w:t xml:space="preserve"> </w:t>
      </w:r>
      <w:r>
        <w:rPr>
          <w:spacing w:val="-4"/>
        </w:rPr>
        <w:t>translateY(-10px);</w:t>
      </w:r>
    </w:p>
    <w:p w14:paraId="2913DE81">
      <w:pPr>
        <w:pStyle w:val="6"/>
        <w:spacing w:before="51"/>
      </w:pPr>
      <w:r>
        <w:t>box-shadow:</w:t>
      </w:r>
      <w:r>
        <w:rPr>
          <w:spacing w:val="-23"/>
        </w:rPr>
        <w:t xml:space="preserve"> </w:t>
      </w:r>
      <w:r>
        <w:t>0</w:t>
      </w:r>
      <w:r>
        <w:rPr>
          <w:spacing w:val="-22"/>
        </w:rPr>
        <w:t xml:space="preserve"> </w:t>
      </w:r>
      <w:r>
        <w:t>15px</w:t>
      </w:r>
      <w:r>
        <w:rPr>
          <w:spacing w:val="-22"/>
        </w:rPr>
        <w:t xml:space="preserve"> </w:t>
      </w:r>
      <w:r>
        <w:t>30px</w:t>
      </w:r>
      <w:r>
        <w:rPr>
          <w:spacing w:val="-22"/>
        </w:rPr>
        <w:t xml:space="preserve"> </w:t>
      </w:r>
      <w:r>
        <w:rPr>
          <w:spacing w:val="-2"/>
        </w:rPr>
        <w:t>rgba(0,0,0,0.2);</w:t>
      </w:r>
    </w:p>
    <w:p w14:paraId="27048BEC">
      <w:pPr>
        <w:spacing w:before="51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78F6C6E6">
      <w:pPr>
        <w:pStyle w:val="6"/>
        <w:spacing w:before="102"/>
        <w:ind w:left="0"/>
      </w:pPr>
    </w:p>
    <w:p w14:paraId="42010A71">
      <w:pPr>
        <w:pStyle w:val="6"/>
        <w:ind w:left="494"/>
      </w:pPr>
      <w:r>
        <w:rPr>
          <w:spacing w:val="-4"/>
        </w:rPr>
        <w:t>.card-header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6D6754FF">
      <w:pPr>
        <w:pStyle w:val="6"/>
        <w:spacing w:before="51" w:line="300" w:lineRule="auto"/>
        <w:ind w:right="2647"/>
      </w:pPr>
      <w:r>
        <w:rPr>
          <w:spacing w:val="-2"/>
        </w:rPr>
        <w:t>background:</w:t>
      </w:r>
      <w:r>
        <w:rPr>
          <w:spacing w:val="-21"/>
        </w:rPr>
        <w:t xml:space="preserve"> </w:t>
      </w:r>
      <w:r>
        <w:rPr>
          <w:spacing w:val="-2"/>
        </w:rPr>
        <w:t>linear-gradient(135deg,</w:t>
      </w:r>
      <w:r>
        <w:rPr>
          <w:spacing w:val="-21"/>
        </w:rPr>
        <w:t xml:space="preserve"> </w:t>
      </w:r>
      <w:r>
        <w:rPr>
          <w:spacing w:val="-2"/>
        </w:rPr>
        <w:t>#667eea</w:t>
      </w:r>
      <w:r>
        <w:rPr>
          <w:spacing w:val="-21"/>
        </w:rPr>
        <w:t xml:space="preserve"> </w:t>
      </w:r>
      <w:r>
        <w:rPr>
          <w:spacing w:val="-2"/>
        </w:rPr>
        <w:t>0%,</w:t>
      </w:r>
      <w:r>
        <w:rPr>
          <w:spacing w:val="-21"/>
        </w:rPr>
        <w:t xml:space="preserve"> </w:t>
      </w:r>
      <w:r>
        <w:rPr>
          <w:spacing w:val="-2"/>
        </w:rPr>
        <w:t>#764ba2</w:t>
      </w:r>
      <w:r>
        <w:rPr>
          <w:spacing w:val="-21"/>
        </w:rPr>
        <w:t xml:space="preserve"> </w:t>
      </w:r>
      <w:r>
        <w:rPr>
          <w:spacing w:val="-2"/>
        </w:rPr>
        <w:t xml:space="preserve">100%); </w:t>
      </w:r>
      <w:r>
        <w:t>color: white;</w:t>
      </w:r>
    </w:p>
    <w:p w14:paraId="11ABEAE9">
      <w:pPr>
        <w:pStyle w:val="6"/>
        <w:spacing w:before="16"/>
      </w:pPr>
      <w:r>
        <w:rPr>
          <w:spacing w:val="-2"/>
        </w:rPr>
        <w:t>padding:</w:t>
      </w:r>
      <w:r>
        <w:rPr>
          <w:spacing w:val="-18"/>
        </w:rPr>
        <w:t xml:space="preserve"> </w:t>
      </w:r>
      <w:r>
        <w:rPr>
          <w:spacing w:val="-4"/>
        </w:rPr>
        <w:t>20px;</w:t>
      </w:r>
    </w:p>
    <w:p w14:paraId="41EB8C60">
      <w:pPr>
        <w:spacing w:before="51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6E5792C0">
      <w:pPr>
        <w:pStyle w:val="6"/>
        <w:spacing w:before="102"/>
        <w:ind w:left="0"/>
      </w:pPr>
    </w:p>
    <w:p w14:paraId="43C7A882">
      <w:pPr>
        <w:pStyle w:val="6"/>
        <w:ind w:left="494"/>
      </w:pPr>
      <w:r>
        <w:rPr>
          <w:spacing w:val="-2"/>
        </w:rPr>
        <w:t>.card-body</w:t>
      </w:r>
      <w:r>
        <w:rPr>
          <w:spacing w:val="-22"/>
        </w:rPr>
        <w:t xml:space="preserve"> </w:t>
      </w:r>
      <w:r>
        <w:rPr>
          <w:spacing w:val="-12"/>
        </w:rPr>
        <w:t>{</w:t>
      </w:r>
    </w:p>
    <w:p w14:paraId="4B765CE3">
      <w:pPr>
        <w:pStyle w:val="6"/>
        <w:spacing w:before="51"/>
      </w:pPr>
      <w:r>
        <w:rPr>
          <w:spacing w:val="-2"/>
        </w:rPr>
        <w:t>padding:</w:t>
      </w:r>
      <w:r>
        <w:rPr>
          <w:spacing w:val="-18"/>
        </w:rPr>
        <w:t xml:space="preserve"> </w:t>
      </w:r>
      <w:r>
        <w:rPr>
          <w:spacing w:val="-4"/>
        </w:rPr>
        <w:t>20px;</w:t>
      </w:r>
    </w:p>
    <w:p w14:paraId="7055720F">
      <w:pPr>
        <w:spacing w:before="51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7DC7BE0A">
      <w:pPr>
        <w:pStyle w:val="6"/>
        <w:spacing w:before="117"/>
        <w:ind w:left="0"/>
      </w:pPr>
    </w:p>
    <w:p w14:paraId="71E28789">
      <w:pPr>
        <w:pStyle w:val="6"/>
        <w:spacing w:line="300" w:lineRule="auto"/>
        <w:ind w:right="7050" w:hanging="420"/>
      </w:pPr>
      <w:r>
        <w:t xml:space="preserve">.card-footer { </w:t>
      </w:r>
      <w:r>
        <w:rPr>
          <w:spacing w:val="-2"/>
        </w:rPr>
        <w:t>background:</w:t>
      </w:r>
      <w:r>
        <w:rPr>
          <w:spacing w:val="-27"/>
        </w:rPr>
        <w:t xml:space="preserve"> </w:t>
      </w:r>
      <w:r>
        <w:rPr>
          <w:spacing w:val="-2"/>
        </w:rPr>
        <w:t xml:space="preserve">#f8f8f8; </w:t>
      </w:r>
      <w:r>
        <w:t>padding: 15px;</w:t>
      </w:r>
    </w:p>
    <w:p w14:paraId="2818E000">
      <w:pPr>
        <w:pStyle w:val="6"/>
        <w:spacing w:before="1"/>
      </w:pPr>
      <w:r>
        <w:rPr>
          <w:spacing w:val="-2"/>
        </w:rPr>
        <w:t>border-top:</w:t>
      </w:r>
      <w:r>
        <w:rPr>
          <w:spacing w:val="-15"/>
        </w:rPr>
        <w:t xml:space="preserve"> </w:t>
      </w:r>
      <w:r>
        <w:rPr>
          <w:spacing w:val="-2"/>
        </w:rPr>
        <w:t>1px</w:t>
      </w:r>
      <w:r>
        <w:rPr>
          <w:spacing w:val="-15"/>
        </w:rPr>
        <w:t xml:space="preserve"> </w:t>
      </w:r>
      <w:r>
        <w:rPr>
          <w:spacing w:val="-2"/>
        </w:rPr>
        <w:t>solid</w:t>
      </w:r>
      <w:r>
        <w:rPr>
          <w:spacing w:val="-14"/>
        </w:rPr>
        <w:t xml:space="preserve"> </w:t>
      </w:r>
      <w:r>
        <w:rPr>
          <w:spacing w:val="-2"/>
        </w:rPr>
        <w:t>#e0e0e0;</w:t>
      </w:r>
    </w:p>
    <w:p w14:paraId="24A555C1">
      <w:pPr>
        <w:spacing w:before="51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392699B3">
      <w:pPr>
        <w:pStyle w:val="6"/>
        <w:spacing w:before="102"/>
        <w:ind w:left="0"/>
      </w:pPr>
    </w:p>
    <w:p w14:paraId="02071E29">
      <w:pPr>
        <w:pStyle w:val="6"/>
        <w:spacing w:before="66"/>
        <w:ind w:left="494"/>
      </w:pPr>
      <w:r>
        <w:rPr>
          <w:spacing w:val="-2"/>
        </w:rPr>
        <w:t>.container</w:t>
      </w:r>
      <w:r>
        <w:rPr>
          <w:spacing w:val="-22"/>
        </w:rPr>
        <w:t xml:space="preserve"> </w:t>
      </w:r>
      <w:r>
        <w:rPr>
          <w:spacing w:val="-12"/>
        </w:rPr>
        <w:t>{</w:t>
      </w:r>
    </w:p>
    <w:p w14:paraId="59C15E04">
      <w:pPr>
        <w:pStyle w:val="6"/>
        <w:spacing w:before="51" w:line="300" w:lineRule="auto"/>
        <w:ind w:right="7262"/>
      </w:pPr>
      <w:r>
        <w:rPr>
          <w:spacing w:val="-2"/>
        </w:rPr>
        <w:t>max-width:</w:t>
      </w:r>
      <w:r>
        <w:rPr>
          <w:spacing w:val="-27"/>
        </w:rPr>
        <w:t xml:space="preserve"> </w:t>
      </w:r>
      <w:r>
        <w:rPr>
          <w:spacing w:val="-2"/>
        </w:rPr>
        <w:t xml:space="preserve">1200px; </w:t>
      </w:r>
      <w:r>
        <w:t>margin: 0 auto;</w:t>
      </w:r>
    </w:p>
    <w:p w14:paraId="7B34C422">
      <w:pPr>
        <w:pStyle w:val="6"/>
      </w:pPr>
      <w:r>
        <w:t>padding:</w:t>
      </w:r>
      <w:r>
        <w:rPr>
          <w:spacing w:val="-21"/>
        </w:rPr>
        <w:t xml:space="preserve"> </w:t>
      </w:r>
      <w:r>
        <w:t>0</w:t>
      </w:r>
      <w:r>
        <w:rPr>
          <w:spacing w:val="-20"/>
        </w:rPr>
        <w:t xml:space="preserve"> </w:t>
      </w:r>
      <w:r>
        <w:rPr>
          <w:spacing w:val="-2"/>
        </w:rPr>
        <w:t>20px;</w:t>
      </w:r>
    </w:p>
    <w:p w14:paraId="14F334ED">
      <w:pPr>
        <w:spacing w:before="51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6BE922A8">
      <w:pPr>
        <w:pStyle w:val="6"/>
        <w:spacing w:before="102"/>
        <w:ind w:left="0"/>
      </w:pPr>
    </w:p>
    <w:p w14:paraId="0ED37BA5">
      <w:pPr>
        <w:pStyle w:val="6"/>
        <w:spacing w:before="1"/>
        <w:ind w:left="494"/>
      </w:pPr>
      <w:r>
        <w:t>.grid</w:t>
      </w:r>
      <w:r>
        <w:rPr>
          <w:spacing w:val="-23"/>
        </w:rPr>
        <w:t xml:space="preserve"> </w:t>
      </w:r>
      <w:r>
        <w:rPr>
          <w:spacing w:val="-10"/>
        </w:rPr>
        <w:t>{</w:t>
      </w:r>
    </w:p>
    <w:p w14:paraId="3CB4436C">
      <w:pPr>
        <w:pStyle w:val="6"/>
        <w:spacing w:before="11" w:line="316" w:lineRule="auto"/>
        <w:ind w:right="7686"/>
      </w:pPr>
      <w:r>
        <w:rPr>
          <w:spacing w:val="-2"/>
        </w:rPr>
        <w:t>display:</w:t>
      </w:r>
      <w:r>
        <w:rPr>
          <w:spacing w:val="-27"/>
        </w:rPr>
        <w:t xml:space="preserve"> </w:t>
      </w:r>
      <w:r>
        <w:rPr>
          <w:spacing w:val="-2"/>
        </w:rPr>
        <w:t xml:space="preserve">grid; </w:t>
      </w:r>
      <w:r>
        <w:t>gap: 20px;</w:t>
      </w:r>
    </w:p>
    <w:p w14:paraId="0FC3E7ED">
      <w:pPr>
        <w:spacing w:before="26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17FB341A">
      <w:pPr>
        <w:pStyle w:val="6"/>
        <w:spacing w:before="102"/>
        <w:ind w:left="0"/>
      </w:pPr>
    </w:p>
    <w:p w14:paraId="5E893082">
      <w:pPr>
        <w:pStyle w:val="6"/>
        <w:spacing w:before="1"/>
        <w:ind w:left="494"/>
      </w:pPr>
      <w:r>
        <w:rPr>
          <w:spacing w:val="-2"/>
        </w:rPr>
        <w:t>.grid-2</w:t>
      </w:r>
      <w:r>
        <w:rPr>
          <w:spacing w:val="-16"/>
        </w:rPr>
        <w:t xml:space="preserve"> </w:t>
      </w:r>
      <w:r>
        <w:rPr>
          <w:spacing w:val="-10"/>
        </w:rPr>
        <w:t>{</w:t>
      </w:r>
    </w:p>
    <w:p w14:paraId="22C31B70">
      <w:pPr>
        <w:pStyle w:val="6"/>
        <w:spacing w:before="51"/>
      </w:pPr>
      <w:r>
        <w:rPr>
          <w:spacing w:val="-4"/>
        </w:rPr>
        <w:t>grid-template-columns:</w:t>
      </w:r>
      <w:r>
        <w:rPr>
          <w:spacing w:val="-1"/>
        </w:rPr>
        <w:t xml:space="preserve"> </w:t>
      </w:r>
      <w:r>
        <w:rPr>
          <w:spacing w:val="-4"/>
        </w:rPr>
        <w:t>repeat(auto-fill,</w:t>
      </w:r>
      <w:r>
        <w:t xml:space="preserve"> </w:t>
      </w:r>
      <w:r>
        <w:rPr>
          <w:spacing w:val="-4"/>
        </w:rPr>
        <w:t>minmax(350px,</w:t>
      </w:r>
      <w:r>
        <w:t xml:space="preserve"> </w:t>
      </w:r>
      <w:r>
        <w:rPr>
          <w:spacing w:val="-4"/>
        </w:rPr>
        <w:t>1fr));</w:t>
      </w:r>
    </w:p>
    <w:p w14:paraId="7D314C86">
      <w:pPr>
        <w:spacing w:before="51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4725CABF">
      <w:pPr>
        <w:pStyle w:val="6"/>
        <w:spacing w:before="117"/>
        <w:ind w:left="0"/>
      </w:pPr>
    </w:p>
    <w:p w14:paraId="4D8838E3">
      <w:pPr>
        <w:pStyle w:val="6"/>
        <w:ind w:left="494"/>
      </w:pPr>
      <w:r>
        <w:rPr>
          <w:spacing w:val="-2"/>
        </w:rPr>
        <w:t>.grid-3</w:t>
      </w:r>
      <w:r>
        <w:rPr>
          <w:spacing w:val="-16"/>
        </w:rPr>
        <w:t xml:space="preserve"> </w:t>
      </w:r>
      <w:r>
        <w:rPr>
          <w:spacing w:val="-10"/>
        </w:rPr>
        <w:t>{</w:t>
      </w:r>
    </w:p>
    <w:p w14:paraId="399BB373">
      <w:pPr>
        <w:pStyle w:val="6"/>
        <w:spacing w:before="51"/>
      </w:pPr>
      <w:r>
        <w:rPr>
          <w:spacing w:val="-4"/>
        </w:rPr>
        <w:t>grid-template-columns:</w:t>
      </w:r>
      <w:r>
        <w:rPr>
          <w:spacing w:val="-1"/>
        </w:rPr>
        <w:t xml:space="preserve"> </w:t>
      </w:r>
      <w:r>
        <w:rPr>
          <w:spacing w:val="-4"/>
        </w:rPr>
        <w:t>repeat(auto-fill,</w:t>
      </w:r>
      <w:r>
        <w:t xml:space="preserve"> </w:t>
      </w:r>
      <w:r>
        <w:rPr>
          <w:spacing w:val="-4"/>
        </w:rPr>
        <w:t>minmax(300px,</w:t>
      </w:r>
      <w:r>
        <w:t xml:space="preserve"> </w:t>
      </w:r>
      <w:r>
        <w:rPr>
          <w:spacing w:val="-4"/>
        </w:rPr>
        <w:t>1fr));</w:t>
      </w:r>
    </w:p>
    <w:p w14:paraId="54277D5B">
      <w:pPr>
        <w:spacing w:before="51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3BC40338">
      <w:pPr>
        <w:pStyle w:val="6"/>
        <w:spacing w:before="102"/>
        <w:ind w:left="0"/>
      </w:pPr>
    </w:p>
    <w:p w14:paraId="6AE7AC4C">
      <w:pPr>
        <w:pStyle w:val="6"/>
        <w:spacing w:before="51"/>
        <w:ind w:left="494"/>
      </w:pPr>
      <w:r>
        <w:t>.m-0</w:t>
      </w:r>
      <w:r>
        <w:rPr>
          <w:spacing w:val="-17"/>
        </w:rPr>
        <w:t xml:space="preserve"> </w:t>
      </w:r>
      <w:r>
        <w:t>{</w:t>
      </w:r>
      <w:r>
        <w:rPr>
          <w:spacing w:val="-16"/>
        </w:rPr>
        <w:t xml:space="preserve"> </w:t>
      </w:r>
      <w:r>
        <w:t>margin:</w:t>
      </w:r>
      <w:r>
        <w:rPr>
          <w:spacing w:val="-17"/>
        </w:rPr>
        <w:t xml:space="preserve"> </w:t>
      </w:r>
      <w:r>
        <w:t>0;</w:t>
      </w:r>
      <w:r>
        <w:rPr>
          <w:spacing w:val="-16"/>
        </w:rPr>
        <w:t xml:space="preserve"> </w:t>
      </w:r>
      <w:r>
        <w:rPr>
          <w:spacing w:val="-10"/>
        </w:rPr>
        <w:t>}</w:t>
      </w:r>
    </w:p>
    <w:p w14:paraId="24A09018">
      <w:pPr>
        <w:pStyle w:val="6"/>
        <w:spacing w:before="52"/>
        <w:ind w:left="494"/>
      </w:pPr>
      <w:r>
        <w:t>.m-1</w:t>
      </w:r>
      <w:r>
        <w:rPr>
          <w:spacing w:val="-20"/>
        </w:rPr>
        <w:t xml:space="preserve"> </w:t>
      </w:r>
      <w:r>
        <w:t>{</w:t>
      </w:r>
      <w:r>
        <w:rPr>
          <w:spacing w:val="-19"/>
        </w:rPr>
        <w:t xml:space="preserve"> </w:t>
      </w:r>
      <w:r>
        <w:t>margin:</w:t>
      </w:r>
      <w:r>
        <w:rPr>
          <w:spacing w:val="-19"/>
        </w:rPr>
        <w:t xml:space="preserve"> </w:t>
      </w:r>
      <w:r>
        <w:t>10px;</w:t>
      </w:r>
      <w:r>
        <w:rPr>
          <w:spacing w:val="-20"/>
        </w:rPr>
        <w:t xml:space="preserve"> </w:t>
      </w:r>
      <w:r>
        <w:rPr>
          <w:spacing w:val="-10"/>
        </w:rPr>
        <w:t>}</w:t>
      </w:r>
    </w:p>
    <w:p w14:paraId="1BC5069B">
      <w:pPr>
        <w:pStyle w:val="6"/>
        <w:spacing w:before="66"/>
        <w:ind w:left="494"/>
      </w:pPr>
      <w:r>
        <w:t>.m-2</w:t>
      </w:r>
      <w:r>
        <w:rPr>
          <w:spacing w:val="-20"/>
        </w:rPr>
        <w:t xml:space="preserve"> </w:t>
      </w:r>
      <w:r>
        <w:t>{</w:t>
      </w:r>
      <w:r>
        <w:rPr>
          <w:spacing w:val="-19"/>
        </w:rPr>
        <w:t xml:space="preserve"> </w:t>
      </w:r>
      <w:r>
        <w:t>margin:</w:t>
      </w:r>
      <w:r>
        <w:rPr>
          <w:spacing w:val="-19"/>
        </w:rPr>
        <w:t xml:space="preserve"> </w:t>
      </w:r>
      <w:r>
        <w:t>20px;</w:t>
      </w:r>
      <w:r>
        <w:rPr>
          <w:spacing w:val="-20"/>
        </w:rPr>
        <w:t xml:space="preserve"> </w:t>
      </w:r>
      <w:r>
        <w:rPr>
          <w:spacing w:val="-10"/>
        </w:rPr>
        <w:t>}</w:t>
      </w:r>
    </w:p>
    <w:p w14:paraId="12D17290">
      <w:pPr>
        <w:pStyle w:val="6"/>
        <w:spacing w:before="51"/>
        <w:ind w:left="494"/>
      </w:pPr>
      <w:r>
        <w:t>.m-3</w:t>
      </w:r>
      <w:r>
        <w:rPr>
          <w:spacing w:val="-20"/>
        </w:rPr>
        <w:t xml:space="preserve"> </w:t>
      </w:r>
      <w:r>
        <w:t>{</w:t>
      </w:r>
      <w:r>
        <w:rPr>
          <w:spacing w:val="-19"/>
        </w:rPr>
        <w:t xml:space="preserve"> </w:t>
      </w:r>
      <w:r>
        <w:t>margin:</w:t>
      </w:r>
      <w:r>
        <w:rPr>
          <w:spacing w:val="-19"/>
        </w:rPr>
        <w:t xml:space="preserve"> </w:t>
      </w:r>
      <w:r>
        <w:t>30px;</w:t>
      </w:r>
      <w:r>
        <w:rPr>
          <w:spacing w:val="-20"/>
        </w:rPr>
        <w:t xml:space="preserve"> </w:t>
      </w:r>
      <w:r>
        <w:rPr>
          <w:spacing w:val="-10"/>
        </w:rPr>
        <w:t>}</w:t>
      </w:r>
    </w:p>
    <w:p w14:paraId="70E803B5">
      <w:pPr>
        <w:pStyle w:val="6"/>
        <w:spacing w:after="0"/>
        <w:sectPr>
          <w:pgSz w:w="12240" w:h="15840"/>
          <w:pgMar w:top="600" w:right="1080" w:bottom="280" w:left="1080" w:header="720" w:footer="720" w:gutter="0"/>
          <w:cols w:space="720" w:num="1"/>
        </w:sectPr>
      </w:pPr>
    </w:p>
    <w:p w14:paraId="6FAF8986">
      <w:pPr>
        <w:pStyle w:val="6"/>
        <w:spacing w:before="96"/>
        <w:ind w:left="0"/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ge">
                  <wp:posOffset>380365</wp:posOffset>
                </wp:positionV>
                <wp:extent cx="6038850" cy="8134350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8134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8134350">
                              <a:moveTo>
                                <a:pt x="6038850" y="0"/>
                              </a:moveTo>
                              <a:lnTo>
                                <a:pt x="0" y="0"/>
                              </a:lnTo>
                              <a:lnTo>
                                <a:pt x="0" y="8077200"/>
                              </a:lnTo>
                              <a:lnTo>
                                <a:pt x="0" y="8080959"/>
                              </a:lnTo>
                              <a:lnTo>
                                <a:pt x="0" y="8087754"/>
                              </a:lnTo>
                              <a:lnTo>
                                <a:pt x="1460" y="8095043"/>
                              </a:lnTo>
                              <a:lnTo>
                                <a:pt x="28282" y="8130083"/>
                              </a:lnTo>
                              <a:lnTo>
                                <a:pt x="38608" y="8134350"/>
                              </a:lnTo>
                              <a:lnTo>
                                <a:pt x="53403" y="8134350"/>
                              </a:lnTo>
                              <a:lnTo>
                                <a:pt x="5985459" y="8134350"/>
                              </a:lnTo>
                              <a:lnTo>
                                <a:pt x="6000254" y="8134350"/>
                              </a:lnTo>
                              <a:lnTo>
                                <a:pt x="6010580" y="8130083"/>
                              </a:lnTo>
                              <a:lnTo>
                                <a:pt x="6037402" y="8095043"/>
                              </a:lnTo>
                              <a:lnTo>
                                <a:pt x="6038850" y="8087754"/>
                              </a:lnTo>
                              <a:lnTo>
                                <a:pt x="6038850" y="8080959"/>
                              </a:lnTo>
                              <a:lnTo>
                                <a:pt x="6038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68.2pt;margin-top:29.95pt;height:640.5pt;width:475.5pt;mso-position-horizontal-relative:page;mso-position-vertical-relative:page;z-index:-251654144;mso-width-relative:page;mso-height-relative:page;" fillcolor="#F7F7FA" filled="t" stroked="f" coordsize="6038850,8134350" o:gfxdata="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PHGXq9cAAAAMAQAADwAA&#10;AAAAAAABACAAAAAiAAAAZHJzL2Rvd25yZXYueG1sUEsBAhQAFAAAAAgAh07iQK7LwZ2JAgAA4wYA&#10;AA4AAAAAAAAAAQAgAAAAJgEAAGRycy9lMm9Eb2MueG1sUEsFBgAAAAAGAAYAWQEAACEGAAAAAA==&#10;" path="m6038850,0l0,0,0,8077200,0,8080959,0,8087754,1460,8095043,28282,8130083,38608,8134350,53403,8134350,5985459,8134350,6000254,8134350,6010580,8130083,6037402,8095043,6038850,8087754,6038850,8080959,603885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07D73E36">
      <w:pPr>
        <w:pStyle w:val="6"/>
        <w:ind w:left="494"/>
      </w:pPr>
      <w:r>
        <w:t>.p-0</w:t>
      </w:r>
      <w:r>
        <w:rPr>
          <w:spacing w:val="-18"/>
        </w:rPr>
        <w:t xml:space="preserve"> </w:t>
      </w:r>
      <w:r>
        <w:t>{</w:t>
      </w:r>
      <w:r>
        <w:rPr>
          <w:spacing w:val="-17"/>
        </w:rPr>
        <w:t xml:space="preserve"> </w:t>
      </w:r>
      <w:r>
        <w:t>padding:</w:t>
      </w:r>
      <w:r>
        <w:rPr>
          <w:spacing w:val="-18"/>
        </w:rPr>
        <w:t xml:space="preserve"> </w:t>
      </w:r>
      <w:r>
        <w:t>0;</w:t>
      </w:r>
      <w:r>
        <w:rPr>
          <w:spacing w:val="-17"/>
        </w:rPr>
        <w:t xml:space="preserve"> </w:t>
      </w:r>
      <w:r>
        <w:rPr>
          <w:spacing w:val="-10"/>
        </w:rPr>
        <w:t>}</w:t>
      </w:r>
    </w:p>
    <w:p w14:paraId="241C270F">
      <w:pPr>
        <w:pStyle w:val="6"/>
        <w:spacing w:before="51"/>
        <w:ind w:left="494"/>
      </w:pPr>
      <w:r>
        <w:t>.p-1</w:t>
      </w:r>
      <w:r>
        <w:rPr>
          <w:spacing w:val="-21"/>
        </w:rPr>
        <w:t xml:space="preserve"> </w:t>
      </w:r>
      <w:r>
        <w:t>{</w:t>
      </w:r>
      <w:r>
        <w:rPr>
          <w:spacing w:val="-20"/>
        </w:rPr>
        <w:t xml:space="preserve"> </w:t>
      </w:r>
      <w:r>
        <w:t>padding:</w:t>
      </w:r>
      <w:r>
        <w:rPr>
          <w:spacing w:val="-20"/>
        </w:rPr>
        <w:t xml:space="preserve"> </w:t>
      </w:r>
      <w:r>
        <w:t>10px;</w:t>
      </w:r>
      <w:r>
        <w:rPr>
          <w:spacing w:val="-21"/>
        </w:rPr>
        <w:t xml:space="preserve"> </w:t>
      </w:r>
      <w:r>
        <w:rPr>
          <w:spacing w:val="-10"/>
        </w:rPr>
        <w:t>}</w:t>
      </w:r>
    </w:p>
    <w:p w14:paraId="73E5E449">
      <w:pPr>
        <w:pStyle w:val="6"/>
        <w:spacing w:before="51"/>
        <w:ind w:left="494"/>
      </w:pPr>
      <w:r>
        <w:t>.p-2</w:t>
      </w:r>
      <w:r>
        <w:rPr>
          <w:spacing w:val="-21"/>
        </w:rPr>
        <w:t xml:space="preserve"> </w:t>
      </w:r>
      <w:r>
        <w:t>{</w:t>
      </w:r>
      <w:r>
        <w:rPr>
          <w:spacing w:val="-20"/>
        </w:rPr>
        <w:t xml:space="preserve"> </w:t>
      </w:r>
      <w:r>
        <w:t>padding:</w:t>
      </w:r>
      <w:r>
        <w:rPr>
          <w:spacing w:val="-20"/>
        </w:rPr>
        <w:t xml:space="preserve"> </w:t>
      </w:r>
      <w:r>
        <w:t>20px;</w:t>
      </w:r>
      <w:r>
        <w:rPr>
          <w:spacing w:val="-21"/>
        </w:rPr>
        <w:t xml:space="preserve"> </w:t>
      </w:r>
      <w:r>
        <w:rPr>
          <w:spacing w:val="-10"/>
        </w:rPr>
        <w:t>}</w:t>
      </w:r>
    </w:p>
    <w:p w14:paraId="00237485">
      <w:pPr>
        <w:pStyle w:val="6"/>
        <w:spacing w:before="66"/>
        <w:ind w:left="494"/>
      </w:pPr>
      <w:r>
        <w:t>.p-3</w:t>
      </w:r>
      <w:r>
        <w:rPr>
          <w:spacing w:val="-21"/>
        </w:rPr>
        <w:t xml:space="preserve"> </w:t>
      </w:r>
      <w:r>
        <w:t>{</w:t>
      </w:r>
      <w:r>
        <w:rPr>
          <w:spacing w:val="-20"/>
        </w:rPr>
        <w:t xml:space="preserve"> </w:t>
      </w:r>
      <w:r>
        <w:t>padding:</w:t>
      </w:r>
      <w:r>
        <w:rPr>
          <w:spacing w:val="-20"/>
        </w:rPr>
        <w:t xml:space="preserve"> </w:t>
      </w:r>
      <w:r>
        <w:t>30px;</w:t>
      </w:r>
      <w:r>
        <w:rPr>
          <w:spacing w:val="-21"/>
        </w:rPr>
        <w:t xml:space="preserve"> </w:t>
      </w:r>
      <w:r>
        <w:rPr>
          <w:spacing w:val="-10"/>
        </w:rPr>
        <w:t>}</w:t>
      </w:r>
    </w:p>
    <w:p w14:paraId="53ED96AB">
      <w:pPr>
        <w:pStyle w:val="6"/>
        <w:spacing w:before="102"/>
        <w:ind w:left="0"/>
      </w:pPr>
    </w:p>
    <w:p w14:paraId="2D473C7C">
      <w:pPr>
        <w:pStyle w:val="6"/>
        <w:ind w:left="494"/>
      </w:pPr>
      <w:r>
        <w:t>.mt-1</w:t>
      </w:r>
      <w:r>
        <w:rPr>
          <w:spacing w:val="-25"/>
        </w:rPr>
        <w:t xml:space="preserve"> </w:t>
      </w:r>
      <w:r>
        <w:t>{</w:t>
      </w:r>
      <w:r>
        <w:rPr>
          <w:spacing w:val="-24"/>
        </w:rPr>
        <w:t xml:space="preserve"> </w:t>
      </w:r>
      <w:r>
        <w:t>margin-top:</w:t>
      </w:r>
      <w:r>
        <w:rPr>
          <w:spacing w:val="-24"/>
        </w:rPr>
        <w:t xml:space="preserve"> </w:t>
      </w:r>
      <w:r>
        <w:t>10px;</w:t>
      </w:r>
      <w:r>
        <w:rPr>
          <w:spacing w:val="-24"/>
        </w:rPr>
        <w:t xml:space="preserve"> </w:t>
      </w:r>
      <w:r>
        <w:rPr>
          <w:spacing w:val="-10"/>
        </w:rPr>
        <w:t>}</w:t>
      </w:r>
    </w:p>
    <w:p w14:paraId="534B07E9">
      <w:pPr>
        <w:pStyle w:val="6"/>
        <w:spacing w:before="52"/>
        <w:ind w:left="494"/>
      </w:pPr>
      <w:r>
        <w:t>.mt-2</w:t>
      </w:r>
      <w:r>
        <w:rPr>
          <w:spacing w:val="-25"/>
        </w:rPr>
        <w:t xml:space="preserve"> </w:t>
      </w:r>
      <w:r>
        <w:t>{</w:t>
      </w:r>
      <w:r>
        <w:rPr>
          <w:spacing w:val="-24"/>
        </w:rPr>
        <w:t xml:space="preserve"> </w:t>
      </w:r>
      <w:r>
        <w:t>margin-top:</w:t>
      </w:r>
      <w:r>
        <w:rPr>
          <w:spacing w:val="-24"/>
        </w:rPr>
        <w:t xml:space="preserve"> </w:t>
      </w:r>
      <w:r>
        <w:t>20px;</w:t>
      </w:r>
      <w:r>
        <w:rPr>
          <w:spacing w:val="-24"/>
        </w:rPr>
        <w:t xml:space="preserve"> </w:t>
      </w:r>
      <w:r>
        <w:rPr>
          <w:spacing w:val="-10"/>
        </w:rPr>
        <w:t>}</w:t>
      </w:r>
    </w:p>
    <w:p w14:paraId="7ED3C625">
      <w:pPr>
        <w:pStyle w:val="6"/>
        <w:spacing w:before="51"/>
        <w:ind w:left="494"/>
      </w:pPr>
      <w:r>
        <w:t>.mt-3</w:t>
      </w:r>
      <w:r>
        <w:rPr>
          <w:spacing w:val="-25"/>
        </w:rPr>
        <w:t xml:space="preserve"> </w:t>
      </w:r>
      <w:r>
        <w:t>{</w:t>
      </w:r>
      <w:r>
        <w:rPr>
          <w:spacing w:val="-24"/>
        </w:rPr>
        <w:t xml:space="preserve"> </w:t>
      </w:r>
      <w:r>
        <w:t>margin-top:</w:t>
      </w:r>
      <w:r>
        <w:rPr>
          <w:spacing w:val="-24"/>
        </w:rPr>
        <w:t xml:space="preserve"> </w:t>
      </w:r>
      <w:r>
        <w:t>30px;</w:t>
      </w:r>
      <w:r>
        <w:rPr>
          <w:spacing w:val="-24"/>
        </w:rPr>
        <w:t xml:space="preserve"> </w:t>
      </w:r>
      <w:r>
        <w:rPr>
          <w:spacing w:val="-10"/>
        </w:rPr>
        <w:t>}</w:t>
      </w:r>
    </w:p>
    <w:p w14:paraId="103AC24F">
      <w:pPr>
        <w:pStyle w:val="6"/>
        <w:spacing w:before="102"/>
        <w:ind w:left="0"/>
      </w:pPr>
    </w:p>
    <w:p w14:paraId="0D081AD5">
      <w:pPr>
        <w:pStyle w:val="6"/>
        <w:ind w:left="494"/>
      </w:pPr>
      <w:r>
        <w:t>.mb-1</w:t>
      </w:r>
      <w:r>
        <w:rPr>
          <w:spacing w:val="-27"/>
        </w:rPr>
        <w:t xml:space="preserve"> </w:t>
      </w:r>
      <w:r>
        <w:t>{</w:t>
      </w:r>
      <w:r>
        <w:rPr>
          <w:spacing w:val="-27"/>
        </w:rPr>
        <w:t xml:space="preserve"> </w:t>
      </w:r>
      <w:r>
        <w:t>margin-bottom:</w:t>
      </w:r>
      <w:r>
        <w:rPr>
          <w:spacing w:val="-27"/>
        </w:rPr>
        <w:t xml:space="preserve"> </w:t>
      </w:r>
      <w:r>
        <w:t>10px;</w:t>
      </w:r>
      <w:r>
        <w:rPr>
          <w:spacing w:val="-27"/>
        </w:rPr>
        <w:t xml:space="preserve"> </w:t>
      </w:r>
      <w:r>
        <w:rPr>
          <w:spacing w:val="-10"/>
        </w:rPr>
        <w:t>}</w:t>
      </w:r>
    </w:p>
    <w:p w14:paraId="657742CE">
      <w:pPr>
        <w:pStyle w:val="6"/>
        <w:spacing w:before="66"/>
        <w:ind w:left="494"/>
      </w:pPr>
      <w:r>
        <w:t>.mb-2</w:t>
      </w:r>
      <w:r>
        <w:rPr>
          <w:spacing w:val="-27"/>
        </w:rPr>
        <w:t xml:space="preserve"> </w:t>
      </w:r>
      <w:r>
        <w:t>{</w:t>
      </w:r>
      <w:r>
        <w:rPr>
          <w:spacing w:val="-27"/>
        </w:rPr>
        <w:t xml:space="preserve"> </w:t>
      </w:r>
      <w:r>
        <w:t>margin-bottom:</w:t>
      </w:r>
      <w:r>
        <w:rPr>
          <w:spacing w:val="-27"/>
        </w:rPr>
        <w:t xml:space="preserve"> </w:t>
      </w:r>
      <w:r>
        <w:t>20px;</w:t>
      </w:r>
      <w:r>
        <w:rPr>
          <w:spacing w:val="-27"/>
        </w:rPr>
        <w:t xml:space="preserve"> </w:t>
      </w:r>
      <w:r>
        <w:rPr>
          <w:spacing w:val="-10"/>
        </w:rPr>
        <w:t>}</w:t>
      </w:r>
    </w:p>
    <w:p w14:paraId="6E875E5C">
      <w:pPr>
        <w:pStyle w:val="6"/>
        <w:spacing w:before="51"/>
        <w:ind w:left="494"/>
      </w:pPr>
      <w:r>
        <w:t>.mb-3</w:t>
      </w:r>
      <w:r>
        <w:rPr>
          <w:spacing w:val="-27"/>
        </w:rPr>
        <w:t xml:space="preserve"> </w:t>
      </w:r>
      <w:r>
        <w:t>{</w:t>
      </w:r>
      <w:r>
        <w:rPr>
          <w:spacing w:val="-27"/>
        </w:rPr>
        <w:t xml:space="preserve"> </w:t>
      </w:r>
      <w:r>
        <w:t>margin-bottom:</w:t>
      </w:r>
      <w:r>
        <w:rPr>
          <w:spacing w:val="-27"/>
        </w:rPr>
        <w:t xml:space="preserve"> </w:t>
      </w:r>
      <w:r>
        <w:t>30px;</w:t>
      </w:r>
      <w:r>
        <w:rPr>
          <w:spacing w:val="-27"/>
        </w:rPr>
        <w:t xml:space="preserve"> </w:t>
      </w:r>
      <w:r>
        <w:rPr>
          <w:spacing w:val="-10"/>
        </w:rPr>
        <w:t>}</w:t>
      </w:r>
    </w:p>
    <w:p w14:paraId="26B4F86E">
      <w:pPr>
        <w:pStyle w:val="6"/>
        <w:spacing w:before="102"/>
        <w:ind w:left="0"/>
      </w:pPr>
    </w:p>
    <w:p w14:paraId="5448C579">
      <w:pPr>
        <w:pStyle w:val="6"/>
        <w:spacing w:before="51"/>
        <w:ind w:left="494"/>
      </w:pPr>
      <w:r>
        <w:rPr>
          <w:spacing w:val="-2"/>
        </w:rPr>
        <w:t>.text-center</w:t>
      </w:r>
      <w:r>
        <w:rPr>
          <w:spacing w:val="-18"/>
        </w:rPr>
        <w:t xml:space="preserve"> </w:t>
      </w:r>
      <w:r>
        <w:rPr>
          <w:spacing w:val="-2"/>
        </w:rPr>
        <w:t>{</w:t>
      </w:r>
      <w:r>
        <w:rPr>
          <w:spacing w:val="-17"/>
        </w:rPr>
        <w:t xml:space="preserve"> </w:t>
      </w:r>
      <w:r>
        <w:rPr>
          <w:spacing w:val="-2"/>
        </w:rPr>
        <w:t>text-align:</w:t>
      </w:r>
      <w:r>
        <w:rPr>
          <w:spacing w:val="-17"/>
        </w:rPr>
        <w:t xml:space="preserve"> </w:t>
      </w:r>
      <w:r>
        <w:rPr>
          <w:spacing w:val="-2"/>
        </w:rPr>
        <w:t>center;</w:t>
      </w:r>
      <w:r>
        <w:rPr>
          <w:spacing w:val="-18"/>
        </w:rPr>
        <w:t xml:space="preserve"> </w:t>
      </w:r>
      <w:r>
        <w:rPr>
          <w:spacing w:val="-10"/>
        </w:rPr>
        <w:t>}</w:t>
      </w:r>
    </w:p>
    <w:p w14:paraId="6AF37B67">
      <w:pPr>
        <w:pStyle w:val="6"/>
        <w:spacing w:before="51"/>
        <w:ind w:left="494"/>
      </w:pPr>
      <w:r>
        <w:rPr>
          <w:spacing w:val="-2"/>
        </w:rPr>
        <w:t>.text-left</w:t>
      </w:r>
      <w:r>
        <w:rPr>
          <w:spacing w:val="-16"/>
        </w:rPr>
        <w:t xml:space="preserve"> </w:t>
      </w:r>
      <w:r>
        <w:rPr>
          <w:spacing w:val="-2"/>
        </w:rPr>
        <w:t>{</w:t>
      </w:r>
      <w:r>
        <w:rPr>
          <w:spacing w:val="-15"/>
        </w:rPr>
        <w:t xml:space="preserve"> </w:t>
      </w:r>
      <w:r>
        <w:rPr>
          <w:spacing w:val="-2"/>
        </w:rPr>
        <w:t>text-align:</w:t>
      </w:r>
      <w:r>
        <w:rPr>
          <w:spacing w:val="-16"/>
        </w:rPr>
        <w:t xml:space="preserve"> </w:t>
      </w:r>
      <w:r>
        <w:rPr>
          <w:spacing w:val="-2"/>
        </w:rPr>
        <w:t>left;</w:t>
      </w:r>
      <w:r>
        <w:rPr>
          <w:spacing w:val="-15"/>
        </w:rPr>
        <w:t xml:space="preserve"> </w:t>
      </w:r>
      <w:r>
        <w:rPr>
          <w:spacing w:val="-10"/>
        </w:rPr>
        <w:t>}</w:t>
      </w:r>
    </w:p>
    <w:p w14:paraId="76611F25">
      <w:pPr>
        <w:pStyle w:val="6"/>
        <w:spacing w:before="51"/>
        <w:ind w:left="494"/>
      </w:pPr>
      <w:r>
        <w:rPr>
          <w:spacing w:val="-2"/>
        </w:rPr>
        <w:t>.text-right</w:t>
      </w:r>
      <w:r>
        <w:rPr>
          <w:spacing w:val="-17"/>
        </w:rPr>
        <w:t xml:space="preserve"> </w:t>
      </w:r>
      <w:r>
        <w:rPr>
          <w:spacing w:val="-2"/>
        </w:rPr>
        <w:t>{</w:t>
      </w:r>
      <w:r>
        <w:rPr>
          <w:spacing w:val="-16"/>
        </w:rPr>
        <w:t xml:space="preserve"> </w:t>
      </w:r>
      <w:r>
        <w:rPr>
          <w:spacing w:val="-2"/>
        </w:rPr>
        <w:t>text-align:</w:t>
      </w:r>
      <w:r>
        <w:rPr>
          <w:spacing w:val="-17"/>
        </w:rPr>
        <w:t xml:space="preserve"> </w:t>
      </w:r>
      <w:r>
        <w:rPr>
          <w:spacing w:val="-2"/>
        </w:rPr>
        <w:t>right;</w:t>
      </w:r>
      <w:r>
        <w:rPr>
          <w:spacing w:val="-16"/>
        </w:rPr>
        <w:t xml:space="preserve"> </w:t>
      </w:r>
      <w:r>
        <w:rPr>
          <w:spacing w:val="-10"/>
        </w:rPr>
        <w:t>}</w:t>
      </w:r>
    </w:p>
    <w:p w14:paraId="350E17AF">
      <w:pPr>
        <w:pStyle w:val="6"/>
        <w:spacing w:before="117"/>
        <w:ind w:left="0"/>
      </w:pPr>
    </w:p>
    <w:p w14:paraId="279F732A">
      <w:pPr>
        <w:pStyle w:val="6"/>
        <w:spacing w:before="1"/>
        <w:ind w:left="494"/>
      </w:pPr>
      <w:r>
        <w:rPr>
          <w:spacing w:val="-2"/>
        </w:rPr>
        <w:t>.text-primary</w:t>
      </w:r>
      <w:r>
        <w:rPr>
          <w:spacing w:val="-16"/>
        </w:rPr>
        <w:t xml:space="preserve"> </w:t>
      </w:r>
      <w:r>
        <w:rPr>
          <w:spacing w:val="-2"/>
        </w:rPr>
        <w:t>{</w:t>
      </w:r>
      <w:r>
        <w:rPr>
          <w:spacing w:val="-16"/>
        </w:rPr>
        <w:t xml:space="preserve"> </w:t>
      </w:r>
      <w:r>
        <w:rPr>
          <w:spacing w:val="-2"/>
        </w:rPr>
        <w:t>color:</w:t>
      </w:r>
      <w:r>
        <w:rPr>
          <w:spacing w:val="-16"/>
        </w:rPr>
        <w:t xml:space="preserve"> </w:t>
      </w:r>
      <w:r>
        <w:rPr>
          <w:spacing w:val="-2"/>
        </w:rPr>
        <w:t>#667eea;</w:t>
      </w:r>
      <w:r>
        <w:rPr>
          <w:spacing w:val="-16"/>
        </w:rPr>
        <w:t xml:space="preserve"> </w:t>
      </w:r>
      <w:r>
        <w:rPr>
          <w:spacing w:val="-10"/>
        </w:rPr>
        <w:t>}</w:t>
      </w:r>
    </w:p>
    <w:p w14:paraId="6400DB9F">
      <w:pPr>
        <w:pStyle w:val="6"/>
        <w:spacing w:before="51"/>
        <w:ind w:left="494"/>
      </w:pPr>
      <w:r>
        <w:rPr>
          <w:spacing w:val="-2"/>
        </w:rPr>
        <w:t>.text-secondary</w:t>
      </w:r>
      <w:r>
        <w:rPr>
          <w:spacing w:val="-17"/>
        </w:rPr>
        <w:t xml:space="preserve"> </w:t>
      </w:r>
      <w:r>
        <w:rPr>
          <w:spacing w:val="-2"/>
        </w:rPr>
        <w:t>{</w:t>
      </w:r>
      <w:r>
        <w:rPr>
          <w:spacing w:val="-17"/>
        </w:rPr>
        <w:t xml:space="preserve"> </w:t>
      </w:r>
      <w:r>
        <w:rPr>
          <w:spacing w:val="-2"/>
        </w:rPr>
        <w:t>color:</w:t>
      </w:r>
      <w:r>
        <w:rPr>
          <w:spacing w:val="-17"/>
        </w:rPr>
        <w:t xml:space="preserve"> </w:t>
      </w:r>
      <w:r>
        <w:rPr>
          <w:spacing w:val="-2"/>
        </w:rPr>
        <w:t>#764ba2;</w:t>
      </w:r>
      <w:r>
        <w:rPr>
          <w:spacing w:val="-17"/>
        </w:rPr>
        <w:t xml:space="preserve"> </w:t>
      </w:r>
      <w:r>
        <w:rPr>
          <w:spacing w:val="-10"/>
        </w:rPr>
        <w:t>}</w:t>
      </w:r>
    </w:p>
    <w:p w14:paraId="36A54B49">
      <w:pPr>
        <w:pStyle w:val="6"/>
        <w:spacing w:before="51"/>
        <w:ind w:left="494"/>
      </w:pPr>
      <w:r>
        <w:rPr>
          <w:spacing w:val="-2"/>
        </w:rPr>
        <w:t>.text-success</w:t>
      </w:r>
      <w:r>
        <w:rPr>
          <w:spacing w:val="-16"/>
        </w:rPr>
        <w:t xml:space="preserve"> </w:t>
      </w:r>
      <w:r>
        <w:rPr>
          <w:spacing w:val="-2"/>
        </w:rPr>
        <w:t>{</w:t>
      </w:r>
      <w:r>
        <w:rPr>
          <w:spacing w:val="-16"/>
        </w:rPr>
        <w:t xml:space="preserve"> </w:t>
      </w:r>
      <w:r>
        <w:rPr>
          <w:spacing w:val="-2"/>
        </w:rPr>
        <w:t>color:</w:t>
      </w:r>
      <w:r>
        <w:rPr>
          <w:spacing w:val="-16"/>
        </w:rPr>
        <w:t xml:space="preserve"> </w:t>
      </w:r>
      <w:r>
        <w:rPr>
          <w:spacing w:val="-2"/>
        </w:rPr>
        <w:t>#28a745;</w:t>
      </w:r>
      <w:r>
        <w:rPr>
          <w:spacing w:val="-16"/>
        </w:rPr>
        <w:t xml:space="preserve"> </w:t>
      </w:r>
      <w:r>
        <w:rPr>
          <w:spacing w:val="-10"/>
        </w:rPr>
        <w:t>}</w:t>
      </w:r>
    </w:p>
    <w:p w14:paraId="36D6A31F">
      <w:pPr>
        <w:pStyle w:val="6"/>
        <w:spacing w:before="51"/>
        <w:ind w:left="494"/>
      </w:pPr>
      <w:r>
        <w:rPr>
          <w:spacing w:val="-2"/>
        </w:rPr>
        <w:t>.text-danger</w:t>
      </w:r>
      <w:r>
        <w:rPr>
          <w:spacing w:val="-16"/>
        </w:rPr>
        <w:t xml:space="preserve"> </w:t>
      </w:r>
      <w:r>
        <w:rPr>
          <w:spacing w:val="-2"/>
        </w:rPr>
        <w:t>{</w:t>
      </w:r>
      <w:r>
        <w:rPr>
          <w:spacing w:val="-15"/>
        </w:rPr>
        <w:t xml:space="preserve"> </w:t>
      </w:r>
      <w:r>
        <w:rPr>
          <w:spacing w:val="-2"/>
        </w:rPr>
        <w:t>color:</w:t>
      </w:r>
      <w:r>
        <w:rPr>
          <w:spacing w:val="-16"/>
        </w:rPr>
        <w:t xml:space="preserve"> </w:t>
      </w:r>
      <w:r>
        <w:rPr>
          <w:spacing w:val="-2"/>
        </w:rPr>
        <w:t>#e74c3c;</w:t>
      </w:r>
      <w:r>
        <w:rPr>
          <w:spacing w:val="-15"/>
        </w:rPr>
        <w:t xml:space="preserve"> </w:t>
      </w:r>
      <w:r>
        <w:rPr>
          <w:spacing w:val="-10"/>
        </w:rPr>
        <w:t>}</w:t>
      </w:r>
    </w:p>
    <w:p w14:paraId="4052A8A0">
      <w:pPr>
        <w:pStyle w:val="6"/>
        <w:spacing w:before="51"/>
        <w:ind w:left="494"/>
      </w:pPr>
      <w:r>
        <w:t>.text-muted</w:t>
      </w:r>
      <w:r>
        <w:rPr>
          <w:spacing w:val="-26"/>
        </w:rPr>
        <w:t xml:space="preserve"> </w:t>
      </w:r>
      <w:r>
        <w:t>{</w:t>
      </w:r>
      <w:r>
        <w:rPr>
          <w:spacing w:val="-25"/>
        </w:rPr>
        <w:t xml:space="preserve"> </w:t>
      </w:r>
      <w:r>
        <w:t>color:</w:t>
      </w:r>
      <w:r>
        <w:rPr>
          <w:spacing w:val="-25"/>
        </w:rPr>
        <w:t xml:space="preserve"> </w:t>
      </w:r>
      <w:r>
        <w:t>#999;</w:t>
      </w:r>
      <w:r>
        <w:rPr>
          <w:spacing w:val="-25"/>
        </w:rPr>
        <w:t xml:space="preserve"> </w:t>
      </w:r>
      <w:r>
        <w:rPr>
          <w:spacing w:val="-10"/>
        </w:rPr>
        <w:t>}</w:t>
      </w:r>
    </w:p>
    <w:p w14:paraId="60DD5BD5">
      <w:pPr>
        <w:pStyle w:val="6"/>
        <w:spacing w:before="117"/>
        <w:ind w:left="0"/>
      </w:pPr>
    </w:p>
    <w:p w14:paraId="41CC94C4">
      <w:pPr>
        <w:pStyle w:val="6"/>
        <w:ind w:left="494"/>
      </w:pPr>
      <w:r>
        <w:rPr>
          <w:spacing w:val="-2"/>
        </w:rPr>
        <w:t>.bg-light</w:t>
      </w:r>
      <w:r>
        <w:rPr>
          <w:spacing w:val="-17"/>
        </w:rPr>
        <w:t xml:space="preserve"> </w:t>
      </w:r>
      <w:r>
        <w:rPr>
          <w:spacing w:val="-2"/>
        </w:rPr>
        <w:t>{</w:t>
      </w:r>
      <w:r>
        <w:rPr>
          <w:spacing w:val="-16"/>
        </w:rPr>
        <w:t xml:space="preserve">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>#f8f8f8;</w:t>
      </w:r>
      <w:r>
        <w:rPr>
          <w:spacing w:val="-16"/>
        </w:rPr>
        <w:t xml:space="preserve"> </w:t>
      </w:r>
      <w:r>
        <w:rPr>
          <w:spacing w:val="-10"/>
        </w:rPr>
        <w:t>}</w:t>
      </w:r>
    </w:p>
    <w:p w14:paraId="26E1C609">
      <w:pPr>
        <w:pStyle w:val="6"/>
        <w:spacing w:before="51"/>
        <w:ind w:left="494"/>
      </w:pPr>
      <w:r>
        <w:t>.bg-dark</w:t>
      </w:r>
      <w:r>
        <w:rPr>
          <w:spacing w:val="-27"/>
        </w:rPr>
        <w:t xml:space="preserve"> </w:t>
      </w:r>
      <w:r>
        <w:t>{</w:t>
      </w:r>
      <w:r>
        <w:rPr>
          <w:spacing w:val="-27"/>
        </w:rPr>
        <w:t xml:space="preserve"> </w:t>
      </w:r>
      <w:r>
        <w:t>background:</w:t>
      </w:r>
      <w:r>
        <w:rPr>
          <w:spacing w:val="-27"/>
        </w:rPr>
        <w:t xml:space="preserve"> </w:t>
      </w:r>
      <w:r>
        <w:t>#333;</w:t>
      </w:r>
      <w:r>
        <w:rPr>
          <w:spacing w:val="-27"/>
        </w:rPr>
        <w:t xml:space="preserve"> </w:t>
      </w:r>
      <w:r>
        <w:rPr>
          <w:spacing w:val="-10"/>
        </w:rPr>
        <w:t>}</w:t>
      </w:r>
    </w:p>
    <w:p w14:paraId="7AC23C21">
      <w:pPr>
        <w:pStyle w:val="6"/>
        <w:spacing w:before="51"/>
        <w:ind w:left="494"/>
      </w:pPr>
      <w:r>
        <w:rPr>
          <w:spacing w:val="-2"/>
        </w:rPr>
        <w:t>.bg-primary</w:t>
      </w:r>
      <w:r>
        <w:rPr>
          <w:spacing w:val="-18"/>
        </w:rPr>
        <w:t xml:space="preserve"> </w:t>
      </w:r>
      <w:r>
        <w:rPr>
          <w:spacing w:val="-2"/>
        </w:rPr>
        <w:t>{</w:t>
      </w:r>
      <w:r>
        <w:rPr>
          <w:spacing w:val="-17"/>
        </w:rPr>
        <w:t xml:space="preserve">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>#667eea;</w:t>
      </w:r>
      <w:r>
        <w:rPr>
          <w:spacing w:val="-18"/>
        </w:rPr>
        <w:t xml:space="preserve"> </w:t>
      </w:r>
      <w:r>
        <w:rPr>
          <w:spacing w:val="-10"/>
        </w:rPr>
        <w:t>}</w:t>
      </w:r>
    </w:p>
    <w:p w14:paraId="6FE7B40D">
      <w:pPr>
        <w:pStyle w:val="6"/>
        <w:spacing w:before="102"/>
        <w:ind w:left="0"/>
      </w:pPr>
    </w:p>
    <w:p w14:paraId="4A218147">
      <w:pPr>
        <w:pStyle w:val="6"/>
        <w:spacing w:before="1"/>
        <w:ind w:left="494"/>
      </w:pPr>
      <w:r>
        <w:rPr>
          <w:spacing w:val="-2"/>
        </w:rPr>
        <w:t>.rounded</w:t>
      </w:r>
      <w:r>
        <w:rPr>
          <w:spacing w:val="-16"/>
        </w:rPr>
        <w:t xml:space="preserve"> </w:t>
      </w:r>
      <w:r>
        <w:rPr>
          <w:spacing w:val="-2"/>
        </w:rPr>
        <w:t>{</w:t>
      </w:r>
      <w:r>
        <w:rPr>
          <w:spacing w:val="-15"/>
        </w:rPr>
        <w:t xml:space="preserve"> </w:t>
      </w:r>
      <w:r>
        <w:rPr>
          <w:spacing w:val="-2"/>
        </w:rPr>
        <w:t>border-radius:</w:t>
      </w:r>
      <w:r>
        <w:rPr>
          <w:spacing w:val="-16"/>
        </w:rPr>
        <w:t xml:space="preserve"> </w:t>
      </w:r>
      <w:r>
        <w:rPr>
          <w:spacing w:val="-2"/>
        </w:rPr>
        <w:t>5px;</w:t>
      </w:r>
      <w:r>
        <w:rPr>
          <w:spacing w:val="-15"/>
        </w:rPr>
        <w:t xml:space="preserve"> </w:t>
      </w:r>
      <w:r>
        <w:rPr>
          <w:spacing w:val="-10"/>
        </w:rPr>
        <w:t>}</w:t>
      </w:r>
    </w:p>
    <w:p w14:paraId="04B7BE4A">
      <w:pPr>
        <w:pStyle w:val="6"/>
        <w:spacing w:before="51"/>
        <w:ind w:left="494"/>
      </w:pPr>
      <w:r>
        <w:rPr>
          <w:spacing w:val="-2"/>
        </w:rPr>
        <w:t>.rounded-lg</w:t>
      </w:r>
      <w:r>
        <w:rPr>
          <w:spacing w:val="-18"/>
        </w:rPr>
        <w:t xml:space="preserve"> </w:t>
      </w:r>
      <w:r>
        <w:rPr>
          <w:spacing w:val="-2"/>
        </w:rPr>
        <w:t>{</w:t>
      </w:r>
      <w:r>
        <w:rPr>
          <w:spacing w:val="-17"/>
        </w:rPr>
        <w:t xml:space="preserve"> </w:t>
      </w:r>
      <w:r>
        <w:rPr>
          <w:spacing w:val="-2"/>
        </w:rPr>
        <w:t>border-radius:</w:t>
      </w:r>
      <w:r>
        <w:rPr>
          <w:spacing w:val="-17"/>
        </w:rPr>
        <w:t xml:space="preserve"> </w:t>
      </w:r>
      <w:r>
        <w:rPr>
          <w:spacing w:val="-2"/>
        </w:rPr>
        <w:t>10px;</w:t>
      </w:r>
      <w:r>
        <w:rPr>
          <w:spacing w:val="-18"/>
        </w:rPr>
        <w:t xml:space="preserve"> </w:t>
      </w:r>
      <w:r>
        <w:rPr>
          <w:spacing w:val="-10"/>
        </w:rPr>
        <w:t>}</w:t>
      </w:r>
    </w:p>
    <w:p w14:paraId="7C14DE6D">
      <w:pPr>
        <w:pStyle w:val="6"/>
        <w:spacing w:before="117"/>
        <w:ind w:left="0"/>
      </w:pPr>
    </w:p>
    <w:p w14:paraId="475C4A8A">
      <w:pPr>
        <w:pStyle w:val="6"/>
        <w:ind w:left="494"/>
      </w:pPr>
      <w:r>
        <w:t>.shadow</w:t>
      </w:r>
      <w:r>
        <w:rPr>
          <w:spacing w:val="-27"/>
        </w:rPr>
        <w:t xml:space="preserve"> </w:t>
      </w:r>
      <w:r>
        <w:t>{</w:t>
      </w:r>
      <w:r>
        <w:rPr>
          <w:spacing w:val="-27"/>
        </w:rPr>
        <w:t xml:space="preserve"> </w:t>
      </w:r>
      <w:r>
        <w:t>box-shadow:</w:t>
      </w:r>
      <w:r>
        <w:rPr>
          <w:spacing w:val="-26"/>
        </w:rPr>
        <w:t xml:space="preserve"> </w:t>
      </w:r>
      <w:r>
        <w:t>0</w:t>
      </w:r>
      <w:r>
        <w:rPr>
          <w:spacing w:val="-27"/>
        </w:rPr>
        <w:t xml:space="preserve"> </w:t>
      </w:r>
      <w:r>
        <w:t>5px</w:t>
      </w:r>
      <w:r>
        <w:rPr>
          <w:spacing w:val="-26"/>
        </w:rPr>
        <w:t xml:space="preserve"> </w:t>
      </w:r>
      <w:r>
        <w:t>15px</w:t>
      </w:r>
      <w:r>
        <w:rPr>
          <w:spacing w:val="-27"/>
        </w:rPr>
        <w:t xml:space="preserve"> </w:t>
      </w:r>
      <w:r>
        <w:t>rgba(0,0,0,0.1);</w:t>
      </w:r>
      <w:r>
        <w:rPr>
          <w:spacing w:val="-27"/>
        </w:rPr>
        <w:t xml:space="preserve"> </w:t>
      </w:r>
      <w:r>
        <w:rPr>
          <w:spacing w:val="-10"/>
        </w:rPr>
        <w:t>}</w:t>
      </w:r>
    </w:p>
    <w:p w14:paraId="337BA925">
      <w:pPr>
        <w:pStyle w:val="6"/>
        <w:spacing w:before="51"/>
        <w:ind w:left="494"/>
      </w:pPr>
      <w:r>
        <w:rPr>
          <w:spacing w:val="-2"/>
        </w:rPr>
        <w:t>.shadow-lg</w:t>
      </w:r>
      <w:r>
        <w:rPr>
          <w:spacing w:val="-16"/>
        </w:rPr>
        <w:t xml:space="preserve"> </w:t>
      </w:r>
      <w:r>
        <w:rPr>
          <w:spacing w:val="-2"/>
        </w:rPr>
        <w:t>{</w:t>
      </w:r>
      <w:r>
        <w:rPr>
          <w:spacing w:val="-15"/>
        </w:rPr>
        <w:t xml:space="preserve"> </w:t>
      </w:r>
      <w:r>
        <w:rPr>
          <w:spacing w:val="-2"/>
        </w:rPr>
        <w:t>box-shadow:</w:t>
      </w:r>
      <w:r>
        <w:rPr>
          <w:spacing w:val="-16"/>
        </w:rPr>
        <w:t xml:space="preserve"> </w:t>
      </w:r>
      <w:r>
        <w:rPr>
          <w:spacing w:val="-2"/>
        </w:rPr>
        <w:t>0</w:t>
      </w:r>
      <w:r>
        <w:rPr>
          <w:spacing w:val="-15"/>
        </w:rPr>
        <w:t xml:space="preserve"> </w:t>
      </w:r>
      <w:r>
        <w:rPr>
          <w:spacing w:val="-2"/>
        </w:rPr>
        <w:t>15px</w:t>
      </w:r>
      <w:r>
        <w:rPr>
          <w:spacing w:val="-15"/>
        </w:rPr>
        <w:t xml:space="preserve"> </w:t>
      </w:r>
      <w:r>
        <w:rPr>
          <w:spacing w:val="-2"/>
        </w:rPr>
        <w:t>30px</w:t>
      </w:r>
      <w:r>
        <w:rPr>
          <w:spacing w:val="-16"/>
        </w:rPr>
        <w:t xml:space="preserve"> </w:t>
      </w:r>
      <w:r>
        <w:rPr>
          <w:spacing w:val="-2"/>
        </w:rPr>
        <w:t>rgba(0,0,0,0.2);</w:t>
      </w:r>
      <w:r>
        <w:rPr>
          <w:spacing w:val="-15"/>
        </w:rPr>
        <w:t xml:space="preserve"> </w:t>
      </w:r>
      <w:r>
        <w:rPr>
          <w:spacing w:val="-10"/>
        </w:rPr>
        <w:t>}</w:t>
      </w:r>
    </w:p>
    <w:p w14:paraId="0E4E6ECA">
      <w:pPr>
        <w:pStyle w:val="6"/>
        <w:spacing w:before="102"/>
        <w:ind w:left="0"/>
      </w:pPr>
    </w:p>
    <w:p w14:paraId="68B9DD9A">
      <w:pPr>
        <w:pStyle w:val="6"/>
        <w:spacing w:before="51" w:line="300" w:lineRule="auto"/>
        <w:ind w:right="6637" w:hanging="420"/>
      </w:pPr>
      <w:r>
        <w:t>@media</w:t>
      </w:r>
      <w:r>
        <w:rPr>
          <w:spacing w:val="-3"/>
        </w:rPr>
        <w:t xml:space="preserve"> </w:t>
      </w:r>
      <w:r>
        <w:t>(max-width:</w:t>
      </w:r>
      <w:r>
        <w:rPr>
          <w:spacing w:val="-3"/>
        </w:rPr>
        <w:t xml:space="preserve"> </w:t>
      </w:r>
      <w:r>
        <w:t>768px)</w:t>
      </w:r>
      <w:r>
        <w:rPr>
          <w:spacing w:val="-3"/>
        </w:rPr>
        <w:t xml:space="preserve"> </w:t>
      </w:r>
      <w:r>
        <w:t>{ h1</w:t>
      </w:r>
      <w:r>
        <w:rPr>
          <w:spacing w:val="-26"/>
        </w:rPr>
        <w:t xml:space="preserve"> </w:t>
      </w:r>
      <w:r>
        <w:t>{</w:t>
      </w:r>
      <w:r>
        <w:rPr>
          <w:spacing w:val="-26"/>
        </w:rPr>
        <w:t xml:space="preserve"> </w:t>
      </w:r>
      <w:r>
        <w:t>font-size:</w:t>
      </w:r>
      <w:r>
        <w:rPr>
          <w:spacing w:val="-26"/>
        </w:rPr>
        <w:t xml:space="preserve"> </w:t>
      </w:r>
      <w:r>
        <w:t>1.8em;</w:t>
      </w:r>
      <w:r>
        <w:rPr>
          <w:spacing w:val="-26"/>
        </w:rPr>
        <w:t xml:space="preserve"> </w:t>
      </w:r>
      <w:r>
        <w:t>} h2</w:t>
      </w:r>
      <w:r>
        <w:rPr>
          <w:spacing w:val="-26"/>
        </w:rPr>
        <w:t xml:space="preserve"> </w:t>
      </w:r>
      <w:r>
        <w:t>{</w:t>
      </w:r>
      <w:r>
        <w:rPr>
          <w:spacing w:val="-26"/>
        </w:rPr>
        <w:t xml:space="preserve"> </w:t>
      </w:r>
      <w:r>
        <w:t>font-size:</w:t>
      </w:r>
      <w:r>
        <w:rPr>
          <w:spacing w:val="-26"/>
        </w:rPr>
        <w:t xml:space="preserve"> </w:t>
      </w:r>
      <w:r>
        <w:t>1.5em;</w:t>
      </w:r>
      <w:r>
        <w:rPr>
          <w:spacing w:val="-26"/>
        </w:rPr>
        <w:t xml:space="preserve"> </w:t>
      </w:r>
      <w:r>
        <w:t>} h3</w:t>
      </w:r>
      <w:r>
        <w:rPr>
          <w:spacing w:val="-22"/>
        </w:rPr>
        <w:t xml:space="preserve"> </w:t>
      </w:r>
      <w:r>
        <w:t>{</w:t>
      </w:r>
      <w:r>
        <w:rPr>
          <w:spacing w:val="-21"/>
        </w:rPr>
        <w:t xml:space="preserve"> </w:t>
      </w:r>
      <w:r>
        <w:t>font-size:</w:t>
      </w:r>
      <w:r>
        <w:rPr>
          <w:spacing w:val="-21"/>
        </w:rPr>
        <w:t xml:space="preserve"> </w:t>
      </w:r>
      <w:r>
        <w:t>1.2em;</w:t>
      </w:r>
      <w:r>
        <w:rPr>
          <w:spacing w:val="-21"/>
        </w:rPr>
        <w:t xml:space="preserve"> </w:t>
      </w:r>
      <w:r>
        <w:rPr>
          <w:spacing w:val="-10"/>
        </w:rPr>
        <w:t>}</w:t>
      </w:r>
    </w:p>
    <w:p w14:paraId="2B4E6E76">
      <w:pPr>
        <w:pStyle w:val="6"/>
        <w:spacing w:before="67"/>
        <w:ind w:left="0"/>
      </w:pPr>
    </w:p>
    <w:p w14:paraId="03375C07">
      <w:pPr>
        <w:pStyle w:val="6"/>
      </w:pPr>
      <w:r>
        <w:rPr>
          <w:spacing w:val="-2"/>
        </w:rPr>
        <w:t>.container</w:t>
      </w:r>
      <w:r>
        <w:rPr>
          <w:spacing w:val="-22"/>
        </w:rPr>
        <w:t xml:space="preserve"> </w:t>
      </w:r>
      <w:r>
        <w:rPr>
          <w:spacing w:val="-12"/>
        </w:rPr>
        <w:t>{</w:t>
      </w:r>
    </w:p>
    <w:p w14:paraId="646F36D6">
      <w:pPr>
        <w:pStyle w:val="6"/>
        <w:spacing w:before="51"/>
        <w:ind w:left="1334"/>
      </w:pPr>
      <w:r>
        <w:t>padding:</w:t>
      </w:r>
      <w:r>
        <w:rPr>
          <w:spacing w:val="-21"/>
        </w:rPr>
        <w:t xml:space="preserve"> </w:t>
      </w:r>
      <w:r>
        <w:t>0</w:t>
      </w:r>
      <w:r>
        <w:rPr>
          <w:spacing w:val="-20"/>
        </w:rPr>
        <w:t xml:space="preserve"> </w:t>
      </w:r>
      <w:r>
        <w:rPr>
          <w:spacing w:val="-2"/>
        </w:rPr>
        <w:t>15px;</w:t>
      </w:r>
    </w:p>
    <w:p w14:paraId="509E4B0B">
      <w:pPr>
        <w:spacing w:before="51"/>
        <w:ind w:left="91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1719FADF">
      <w:pPr>
        <w:pStyle w:val="6"/>
        <w:spacing w:before="102"/>
        <w:ind w:left="0"/>
      </w:pPr>
    </w:p>
    <w:p w14:paraId="621DD2C5">
      <w:pPr>
        <w:pStyle w:val="6"/>
      </w:pPr>
      <w:r>
        <w:rPr>
          <w:spacing w:val="-2"/>
        </w:rPr>
        <w:t>.grid-2,</w:t>
      </w:r>
      <w:r>
        <w:rPr>
          <w:spacing w:val="-17"/>
        </w:rPr>
        <w:t xml:space="preserve"> </w:t>
      </w:r>
      <w:r>
        <w:rPr>
          <w:spacing w:val="-2"/>
        </w:rPr>
        <w:t>.grid-3</w:t>
      </w:r>
      <w:r>
        <w:rPr>
          <w:spacing w:val="-17"/>
        </w:rPr>
        <w:t xml:space="preserve"> </w:t>
      </w:r>
      <w:r>
        <w:rPr>
          <w:spacing w:val="-10"/>
        </w:rPr>
        <w:t>{</w:t>
      </w:r>
    </w:p>
    <w:p w14:paraId="025A6C12">
      <w:pPr>
        <w:pStyle w:val="6"/>
        <w:spacing w:before="51"/>
        <w:ind w:left="1334"/>
      </w:pPr>
      <w:r>
        <w:rPr>
          <w:spacing w:val="-4"/>
        </w:rPr>
        <w:t>grid-template-columns:</w:t>
      </w:r>
      <w:r>
        <w:t xml:space="preserve"> </w:t>
      </w:r>
      <w:r>
        <w:rPr>
          <w:spacing w:val="-4"/>
        </w:rPr>
        <w:t>1fr;</w:t>
      </w:r>
    </w:p>
    <w:p w14:paraId="0AE0C6FD">
      <w:pPr>
        <w:spacing w:before="66"/>
        <w:ind w:left="91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0FE9D563">
      <w:pPr>
        <w:spacing w:before="51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43D0148B">
      <w:pPr>
        <w:spacing w:after="0"/>
        <w:jc w:val="left"/>
        <w:rPr>
          <w:sz w:val="18"/>
        </w:rPr>
        <w:sectPr>
          <w:pgSz w:w="12240" w:h="15840"/>
          <w:pgMar w:top="600" w:right="1080" w:bottom="280" w:left="1080" w:header="720" w:footer="720" w:gutter="0"/>
          <w:cols w:space="720" w:num="1"/>
        </w:sectPr>
      </w:pPr>
    </w:p>
    <w:p w14:paraId="38403BF7">
      <w:pPr>
        <w:pStyle w:val="2"/>
        <w:numPr>
          <w:ilvl w:val="0"/>
          <w:numId w:val="1"/>
        </w:numPr>
        <w:tabs>
          <w:tab w:val="left" w:pos="545"/>
        </w:tabs>
        <w:spacing w:before="74" w:after="0" w:line="240" w:lineRule="auto"/>
        <w:ind w:left="545" w:right="0" w:hanging="261"/>
        <w:jc w:val="left"/>
      </w:pPr>
      <w: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ge">
                  <wp:posOffset>713740</wp:posOffset>
                </wp:positionV>
                <wp:extent cx="6038850" cy="8963025"/>
                <wp:effectExtent l="0" t="0" r="0" b="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8963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8963025">
                              <a:moveTo>
                                <a:pt x="6038850" y="49580"/>
                              </a:moveTo>
                              <a:lnTo>
                                <a:pt x="6037402" y="42291"/>
                              </a:lnTo>
                              <a:lnTo>
                                <a:pt x="6035954" y="38823"/>
                              </a:lnTo>
                              <a:lnTo>
                                <a:pt x="6033071" y="31813"/>
                              </a:lnTo>
                              <a:lnTo>
                                <a:pt x="6031598" y="28282"/>
                              </a:lnTo>
                              <a:lnTo>
                                <a:pt x="6027471" y="22098"/>
                              </a:lnTo>
                              <a:lnTo>
                                <a:pt x="6024778" y="19418"/>
                              </a:lnTo>
                              <a:lnTo>
                                <a:pt x="6019457" y="14084"/>
                              </a:lnTo>
                              <a:lnTo>
                                <a:pt x="6016752" y="11391"/>
                              </a:lnTo>
                              <a:lnTo>
                                <a:pt x="6010580" y="7251"/>
                              </a:lnTo>
                              <a:lnTo>
                                <a:pt x="6007036" y="5791"/>
                              </a:lnTo>
                              <a:lnTo>
                                <a:pt x="6005627" y="5207"/>
                              </a:lnTo>
                              <a:lnTo>
                                <a:pt x="6000115" y="2908"/>
                              </a:lnTo>
                              <a:lnTo>
                                <a:pt x="5999962" y="2870"/>
                              </a:lnTo>
                              <a:lnTo>
                                <a:pt x="5996571" y="1460"/>
                              </a:lnTo>
                              <a:lnTo>
                                <a:pt x="5989282" y="0"/>
                              </a:lnTo>
                              <a:lnTo>
                                <a:pt x="5985459" y="0"/>
                              </a:lnTo>
                              <a:lnTo>
                                <a:pt x="53403" y="0"/>
                              </a:lnTo>
                              <a:lnTo>
                                <a:pt x="49580" y="0"/>
                              </a:lnTo>
                              <a:lnTo>
                                <a:pt x="42291" y="1460"/>
                              </a:lnTo>
                              <a:lnTo>
                                <a:pt x="38887" y="2870"/>
                              </a:lnTo>
                              <a:lnTo>
                                <a:pt x="38747" y="2908"/>
                              </a:lnTo>
                              <a:lnTo>
                                <a:pt x="31813" y="5791"/>
                              </a:lnTo>
                              <a:lnTo>
                                <a:pt x="28282" y="7251"/>
                              </a:lnTo>
                              <a:lnTo>
                                <a:pt x="22098" y="11391"/>
                              </a:lnTo>
                              <a:lnTo>
                                <a:pt x="19456" y="14033"/>
                              </a:lnTo>
                              <a:lnTo>
                                <a:pt x="14097" y="19392"/>
                              </a:lnTo>
                              <a:lnTo>
                                <a:pt x="11391" y="22098"/>
                              </a:lnTo>
                              <a:lnTo>
                                <a:pt x="7251" y="28282"/>
                              </a:lnTo>
                              <a:lnTo>
                                <a:pt x="5791" y="31813"/>
                              </a:lnTo>
                              <a:lnTo>
                                <a:pt x="2921" y="38747"/>
                              </a:lnTo>
                              <a:lnTo>
                                <a:pt x="1460" y="42291"/>
                              </a:lnTo>
                              <a:lnTo>
                                <a:pt x="0" y="49580"/>
                              </a:lnTo>
                              <a:lnTo>
                                <a:pt x="0" y="53403"/>
                              </a:lnTo>
                              <a:lnTo>
                                <a:pt x="0" y="8963025"/>
                              </a:lnTo>
                              <a:lnTo>
                                <a:pt x="6038850" y="8963025"/>
                              </a:lnTo>
                              <a:lnTo>
                                <a:pt x="6038850" y="53403"/>
                              </a:lnTo>
                              <a:lnTo>
                                <a:pt x="6038850" y="495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68.2pt;margin-top:56.2pt;height:705.75pt;width:475.5pt;mso-position-horizontal-relative:page;mso-position-vertical-relative:page;z-index:-251653120;mso-width-relative:page;mso-height-relative:page;" fillcolor="#F7F7FA" filled="t" stroked="f" coordsize="6038850,8963025" o:gfxdata="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" path="m6038850,49580l6037402,42291,6035954,38823,6033071,31813,6031598,28282,6027471,22098,6024778,19418,6019457,14084,6016752,11391,6010580,7251,6007036,5791,6005627,5207,6000115,2908,5999962,2870,5996571,1460,5989282,0,5985459,0,53403,0,49580,0,42291,1460,38887,2870,38747,2908,31813,5791,28282,7251,22098,11391,19456,14033,14097,19392,11391,22098,7251,28282,5791,31813,2921,38747,1460,42291,0,49580,0,53403,0,8963025,6038850,8963025,6038850,53403,6038850,4958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Header</w:t>
      </w:r>
      <w:r>
        <w:rPr>
          <w:spacing w:val="15"/>
        </w:rPr>
        <w:t xml:space="preserve"> </w:t>
      </w:r>
      <w:r>
        <w:t>&amp;</w:t>
      </w:r>
      <w:r>
        <w:rPr>
          <w:spacing w:val="15"/>
        </w:rPr>
        <w:t xml:space="preserve"> </w:t>
      </w:r>
      <w:r>
        <w:t>Navigation</w:t>
      </w:r>
      <w:r>
        <w:rPr>
          <w:spacing w:val="15"/>
        </w:rPr>
        <w:t xml:space="preserve"> </w:t>
      </w:r>
      <w:r>
        <w:rPr>
          <w:spacing w:val="-2"/>
        </w:rPr>
        <w:t>Styles</w:t>
      </w:r>
    </w:p>
    <w:p w14:paraId="073D8664">
      <w:pPr>
        <w:pStyle w:val="6"/>
        <w:ind w:left="0"/>
        <w:rPr>
          <w:rFonts w:ascii="Arial"/>
          <w:b/>
        </w:rPr>
      </w:pPr>
    </w:p>
    <w:p w14:paraId="7D3EB2E7">
      <w:pPr>
        <w:pStyle w:val="6"/>
        <w:spacing w:before="47"/>
        <w:ind w:left="0"/>
        <w:rPr>
          <w:rFonts w:ascii="Arial"/>
          <w:b/>
        </w:rPr>
      </w:pPr>
    </w:p>
    <w:p w14:paraId="25DDE293">
      <w:pPr>
        <w:pStyle w:val="6"/>
        <w:spacing w:before="51"/>
        <w:ind w:left="494"/>
      </w:pPr>
      <w:r>
        <w:t>header</w:t>
      </w:r>
      <w:r>
        <w:rPr>
          <w:spacing w:val="-27"/>
        </w:rPr>
        <w:t xml:space="preserve"> </w:t>
      </w:r>
      <w:r>
        <w:rPr>
          <w:spacing w:val="-10"/>
        </w:rPr>
        <w:t>{</w:t>
      </w:r>
    </w:p>
    <w:p w14:paraId="6A0B00A8">
      <w:pPr>
        <w:pStyle w:val="6"/>
        <w:spacing w:before="52" w:line="300" w:lineRule="auto"/>
        <w:ind w:right="2647"/>
      </w:pPr>
      <w:r>
        <w:rPr>
          <w:spacing w:val="-2"/>
        </w:rPr>
        <w:t>background:</w:t>
      </w:r>
      <w:r>
        <w:rPr>
          <w:spacing w:val="-21"/>
        </w:rPr>
        <w:t xml:space="preserve"> </w:t>
      </w:r>
      <w:r>
        <w:rPr>
          <w:spacing w:val="-2"/>
        </w:rPr>
        <w:t>linear-gradient(135deg,</w:t>
      </w:r>
      <w:r>
        <w:rPr>
          <w:spacing w:val="-21"/>
        </w:rPr>
        <w:t xml:space="preserve"> </w:t>
      </w:r>
      <w:r>
        <w:rPr>
          <w:spacing w:val="-2"/>
        </w:rPr>
        <w:t>#667eea</w:t>
      </w:r>
      <w:r>
        <w:rPr>
          <w:spacing w:val="-21"/>
        </w:rPr>
        <w:t xml:space="preserve"> </w:t>
      </w:r>
      <w:r>
        <w:rPr>
          <w:spacing w:val="-2"/>
        </w:rPr>
        <w:t>0%,</w:t>
      </w:r>
      <w:r>
        <w:rPr>
          <w:spacing w:val="-21"/>
        </w:rPr>
        <w:t xml:space="preserve"> </w:t>
      </w:r>
      <w:r>
        <w:rPr>
          <w:spacing w:val="-2"/>
        </w:rPr>
        <w:t>#764ba2</w:t>
      </w:r>
      <w:r>
        <w:rPr>
          <w:spacing w:val="-21"/>
        </w:rPr>
        <w:t xml:space="preserve"> </w:t>
      </w:r>
      <w:r>
        <w:rPr>
          <w:spacing w:val="-2"/>
        </w:rPr>
        <w:t xml:space="preserve">100%); </w:t>
      </w:r>
      <w:r>
        <w:t>color: white;</w:t>
      </w:r>
    </w:p>
    <w:p w14:paraId="73F87A3D">
      <w:pPr>
        <w:pStyle w:val="6"/>
        <w:spacing w:line="300" w:lineRule="auto"/>
        <w:ind w:right="7368"/>
      </w:pPr>
      <w:r>
        <w:t xml:space="preserve">padding: 20px 0; </w:t>
      </w:r>
      <w:r>
        <w:rPr>
          <w:spacing w:val="-2"/>
        </w:rPr>
        <w:t>position:</w:t>
      </w:r>
      <w:r>
        <w:rPr>
          <w:spacing w:val="-27"/>
        </w:rPr>
        <w:t xml:space="preserve"> </w:t>
      </w:r>
      <w:r>
        <w:rPr>
          <w:spacing w:val="-2"/>
        </w:rPr>
        <w:t xml:space="preserve">sticky; </w:t>
      </w:r>
      <w:r>
        <w:t>top: 0;</w:t>
      </w:r>
    </w:p>
    <w:p w14:paraId="57E76C82">
      <w:pPr>
        <w:pStyle w:val="6"/>
        <w:spacing w:before="15"/>
      </w:pPr>
      <w:r>
        <w:rPr>
          <w:spacing w:val="-2"/>
        </w:rPr>
        <w:t>z-index:</w:t>
      </w:r>
      <w:r>
        <w:rPr>
          <w:spacing w:val="-18"/>
        </w:rPr>
        <w:t xml:space="preserve"> </w:t>
      </w:r>
      <w:r>
        <w:rPr>
          <w:spacing w:val="-4"/>
        </w:rPr>
        <w:t>100;</w:t>
      </w:r>
    </w:p>
    <w:p w14:paraId="4149AA64">
      <w:pPr>
        <w:pStyle w:val="6"/>
        <w:spacing w:before="51"/>
      </w:pPr>
      <w:r>
        <w:t>box-shadow:</w:t>
      </w:r>
      <w:r>
        <w:rPr>
          <w:spacing w:val="-22"/>
        </w:rPr>
        <w:t xml:space="preserve"> </w:t>
      </w:r>
      <w:r>
        <w:t>0</w:t>
      </w:r>
      <w:r>
        <w:rPr>
          <w:spacing w:val="-21"/>
        </w:rPr>
        <w:t xml:space="preserve"> </w:t>
      </w:r>
      <w:r>
        <w:t>2px</w:t>
      </w:r>
      <w:r>
        <w:rPr>
          <w:spacing w:val="-21"/>
        </w:rPr>
        <w:t xml:space="preserve"> </w:t>
      </w:r>
      <w:r>
        <w:t>10px</w:t>
      </w:r>
      <w:r>
        <w:rPr>
          <w:spacing w:val="-21"/>
        </w:rPr>
        <w:t xml:space="preserve"> </w:t>
      </w:r>
      <w:r>
        <w:rPr>
          <w:spacing w:val="-2"/>
        </w:rPr>
        <w:t>rgba(0,0,0,0.1);</w:t>
      </w:r>
    </w:p>
    <w:p w14:paraId="3BDBD7FA">
      <w:pPr>
        <w:spacing w:before="51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6A08CF12">
      <w:pPr>
        <w:pStyle w:val="6"/>
        <w:spacing w:before="102"/>
        <w:ind w:left="0"/>
      </w:pPr>
    </w:p>
    <w:p w14:paraId="21562723">
      <w:pPr>
        <w:pStyle w:val="6"/>
        <w:spacing w:before="1"/>
        <w:ind w:left="494"/>
      </w:pPr>
      <w:r>
        <w:t>nav</w:t>
      </w:r>
      <w:r>
        <w:rPr>
          <w:spacing w:val="-15"/>
        </w:rPr>
        <w:t xml:space="preserve"> </w:t>
      </w:r>
      <w:r>
        <w:rPr>
          <w:spacing w:val="-10"/>
        </w:rPr>
        <w:t>{</w:t>
      </w:r>
    </w:p>
    <w:p w14:paraId="2B509436">
      <w:pPr>
        <w:pStyle w:val="6"/>
        <w:spacing w:before="51" w:line="309" w:lineRule="auto"/>
        <w:ind w:right="7262"/>
      </w:pPr>
      <w:r>
        <w:rPr>
          <w:spacing w:val="-2"/>
        </w:rPr>
        <w:t>max-width:</w:t>
      </w:r>
      <w:r>
        <w:rPr>
          <w:spacing w:val="-27"/>
        </w:rPr>
        <w:t xml:space="preserve"> </w:t>
      </w:r>
      <w:r>
        <w:rPr>
          <w:spacing w:val="-2"/>
        </w:rPr>
        <w:t xml:space="preserve">1200px; </w:t>
      </w:r>
      <w:r>
        <w:t>margin: 0 auto; display: flex;</w:t>
      </w:r>
    </w:p>
    <w:p w14:paraId="3E097FB7">
      <w:pPr>
        <w:pStyle w:val="6"/>
        <w:spacing w:line="300" w:lineRule="auto"/>
        <w:ind w:right="5902"/>
      </w:pPr>
      <w:r>
        <w:rPr>
          <w:spacing w:val="-4"/>
        </w:rPr>
        <w:t>justify-content:</w:t>
      </w:r>
      <w:r>
        <w:rPr>
          <w:spacing w:val="-5"/>
        </w:rPr>
        <w:t xml:space="preserve"> </w:t>
      </w:r>
      <w:r>
        <w:rPr>
          <w:spacing w:val="-4"/>
        </w:rPr>
        <w:t xml:space="preserve">space-between; </w:t>
      </w:r>
      <w:r>
        <w:t>align-items: center;</w:t>
      </w:r>
    </w:p>
    <w:p w14:paraId="579EA823">
      <w:pPr>
        <w:pStyle w:val="6"/>
      </w:pPr>
      <w:r>
        <w:t>padding:</w:t>
      </w:r>
      <w:r>
        <w:rPr>
          <w:spacing w:val="-21"/>
        </w:rPr>
        <w:t xml:space="preserve"> </w:t>
      </w:r>
      <w:r>
        <w:t>0</w:t>
      </w:r>
      <w:r>
        <w:rPr>
          <w:spacing w:val="-20"/>
        </w:rPr>
        <w:t xml:space="preserve"> </w:t>
      </w:r>
      <w:r>
        <w:rPr>
          <w:spacing w:val="-2"/>
        </w:rPr>
        <w:t>20px;</w:t>
      </w:r>
    </w:p>
    <w:p w14:paraId="3E6A164E">
      <w:pPr>
        <w:spacing w:before="42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0D4B02DC">
      <w:pPr>
        <w:pStyle w:val="6"/>
        <w:spacing w:before="102"/>
        <w:ind w:left="0"/>
      </w:pPr>
    </w:p>
    <w:p w14:paraId="0226CEF7">
      <w:pPr>
        <w:pStyle w:val="6"/>
        <w:ind w:left="494"/>
      </w:pPr>
      <w:r>
        <w:t>.logo</w:t>
      </w:r>
      <w:r>
        <w:rPr>
          <w:spacing w:val="-23"/>
        </w:rPr>
        <w:t xml:space="preserve"> </w:t>
      </w:r>
      <w:r>
        <w:rPr>
          <w:spacing w:val="-10"/>
        </w:rPr>
        <w:t>{</w:t>
      </w:r>
    </w:p>
    <w:p w14:paraId="36E7BDD3">
      <w:pPr>
        <w:pStyle w:val="6"/>
        <w:spacing w:before="66" w:line="300" w:lineRule="auto"/>
        <w:ind w:right="7267"/>
      </w:pPr>
      <w:r>
        <w:t xml:space="preserve">font-size: 1.5em; </w:t>
      </w:r>
      <w:r>
        <w:rPr>
          <w:spacing w:val="-2"/>
        </w:rPr>
        <w:t>font-weight:</w:t>
      </w:r>
      <w:r>
        <w:rPr>
          <w:spacing w:val="-27"/>
        </w:rPr>
        <w:t xml:space="preserve"> </w:t>
      </w:r>
      <w:r>
        <w:rPr>
          <w:spacing w:val="-2"/>
        </w:rPr>
        <w:t xml:space="preserve">bold; </w:t>
      </w:r>
      <w:r>
        <w:t>color: white;</w:t>
      </w:r>
    </w:p>
    <w:p w14:paraId="6FBA41D4">
      <w:pPr>
        <w:pStyle w:val="6"/>
        <w:spacing w:line="300" w:lineRule="auto"/>
        <w:ind w:right="6427"/>
      </w:pPr>
      <w:r>
        <w:rPr>
          <w:spacing w:val="-4"/>
        </w:rPr>
        <w:t>text-decoration:</w:t>
      </w:r>
      <w:r>
        <w:rPr>
          <w:spacing w:val="-14"/>
        </w:rPr>
        <w:t xml:space="preserve"> </w:t>
      </w:r>
      <w:r>
        <w:rPr>
          <w:spacing w:val="-4"/>
        </w:rPr>
        <w:t xml:space="preserve">none; </w:t>
      </w:r>
      <w:r>
        <w:t>display: flex;</w:t>
      </w:r>
    </w:p>
    <w:p w14:paraId="461EF77C">
      <w:pPr>
        <w:pStyle w:val="6"/>
        <w:spacing w:line="300" w:lineRule="auto"/>
        <w:ind w:right="7050"/>
      </w:pPr>
      <w:r>
        <w:rPr>
          <w:spacing w:val="-2"/>
        </w:rPr>
        <w:t>align-items:</w:t>
      </w:r>
      <w:r>
        <w:rPr>
          <w:spacing w:val="-27"/>
        </w:rPr>
        <w:t xml:space="preserve"> </w:t>
      </w:r>
      <w:r>
        <w:rPr>
          <w:spacing w:val="-2"/>
        </w:rPr>
        <w:t xml:space="preserve">center; </w:t>
      </w:r>
      <w:r>
        <w:t>gap: 10px;</w:t>
      </w:r>
    </w:p>
    <w:p w14:paraId="0441E21D">
      <w:pPr>
        <w:spacing w:before="16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02EA2652">
      <w:pPr>
        <w:pStyle w:val="6"/>
        <w:spacing w:before="102"/>
        <w:ind w:left="0"/>
      </w:pPr>
    </w:p>
    <w:p w14:paraId="5FAF2BD0">
      <w:pPr>
        <w:pStyle w:val="6"/>
        <w:ind w:left="494"/>
      </w:pPr>
      <w:r>
        <w:rPr>
          <w:spacing w:val="-2"/>
        </w:rPr>
        <w:t>.nav-links</w:t>
      </w:r>
      <w:r>
        <w:rPr>
          <w:spacing w:val="-22"/>
        </w:rPr>
        <w:t xml:space="preserve"> </w:t>
      </w:r>
      <w:r>
        <w:rPr>
          <w:spacing w:val="-12"/>
        </w:rPr>
        <w:t>{</w:t>
      </w:r>
    </w:p>
    <w:p w14:paraId="045E336B">
      <w:pPr>
        <w:pStyle w:val="6"/>
        <w:spacing w:before="51" w:line="300" w:lineRule="auto"/>
        <w:ind w:right="7686"/>
      </w:pPr>
      <w:r>
        <w:rPr>
          <w:spacing w:val="-2"/>
        </w:rPr>
        <w:t>display:</w:t>
      </w:r>
      <w:r>
        <w:rPr>
          <w:spacing w:val="-27"/>
        </w:rPr>
        <w:t xml:space="preserve"> </w:t>
      </w:r>
      <w:r>
        <w:rPr>
          <w:spacing w:val="-2"/>
        </w:rPr>
        <w:t xml:space="preserve">flex; </w:t>
      </w:r>
      <w:r>
        <w:t>gap: 20px;</w:t>
      </w:r>
    </w:p>
    <w:p w14:paraId="3E4D2137">
      <w:pPr>
        <w:pStyle w:val="6"/>
      </w:pPr>
      <w:r>
        <w:rPr>
          <w:spacing w:val="-4"/>
        </w:rPr>
        <w:t>align-items:</w:t>
      </w:r>
      <w:r>
        <w:rPr>
          <w:spacing w:val="-2"/>
        </w:rPr>
        <w:t xml:space="preserve"> </w:t>
      </w:r>
      <w:r>
        <w:rPr>
          <w:spacing w:val="-4"/>
        </w:rPr>
        <w:t>center;</w:t>
      </w:r>
    </w:p>
    <w:p w14:paraId="7E4A99DA">
      <w:pPr>
        <w:spacing w:before="52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0BE544C7">
      <w:pPr>
        <w:pStyle w:val="6"/>
        <w:spacing w:before="117"/>
        <w:ind w:left="0"/>
      </w:pPr>
    </w:p>
    <w:p w14:paraId="76A5163A">
      <w:pPr>
        <w:pStyle w:val="6"/>
        <w:spacing w:line="300" w:lineRule="auto"/>
        <w:ind w:right="7686" w:hanging="420"/>
      </w:pPr>
      <w:r>
        <w:t xml:space="preserve">.nav-links a { </w:t>
      </w:r>
      <w:r>
        <w:rPr>
          <w:spacing w:val="-2"/>
        </w:rPr>
        <w:t>color:</w:t>
      </w:r>
      <w:r>
        <w:rPr>
          <w:spacing w:val="-27"/>
        </w:rPr>
        <w:t xml:space="preserve"> </w:t>
      </w:r>
      <w:r>
        <w:rPr>
          <w:spacing w:val="-2"/>
        </w:rPr>
        <w:t>white;</w:t>
      </w:r>
    </w:p>
    <w:p w14:paraId="0C37669D">
      <w:pPr>
        <w:pStyle w:val="6"/>
        <w:spacing w:line="300" w:lineRule="auto"/>
        <w:ind w:right="6007"/>
      </w:pPr>
      <w:r>
        <w:t xml:space="preserve">text-decoration: none; </w:t>
      </w:r>
      <w:r>
        <w:rPr>
          <w:spacing w:val="-2"/>
        </w:rPr>
        <w:t>transition:</w:t>
      </w:r>
      <w:r>
        <w:rPr>
          <w:spacing w:val="-23"/>
        </w:rPr>
        <w:t xml:space="preserve"> </w:t>
      </w:r>
      <w:r>
        <w:rPr>
          <w:spacing w:val="-2"/>
        </w:rPr>
        <w:t>opacity</w:t>
      </w:r>
      <w:r>
        <w:rPr>
          <w:spacing w:val="-23"/>
        </w:rPr>
        <w:t xml:space="preserve"> </w:t>
      </w:r>
      <w:r>
        <w:rPr>
          <w:spacing w:val="-2"/>
        </w:rPr>
        <w:t>0.3s</w:t>
      </w:r>
      <w:r>
        <w:rPr>
          <w:spacing w:val="-23"/>
        </w:rPr>
        <w:t xml:space="preserve"> </w:t>
      </w:r>
      <w:r>
        <w:rPr>
          <w:spacing w:val="-2"/>
        </w:rPr>
        <w:t xml:space="preserve">ease; </w:t>
      </w:r>
      <w:r>
        <w:t>font-weight: 500;</w:t>
      </w:r>
    </w:p>
    <w:p w14:paraId="7834AE79">
      <w:pPr>
        <w:spacing w:before="0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2CF57649">
      <w:pPr>
        <w:pStyle w:val="6"/>
        <w:spacing w:before="79"/>
        <w:ind w:left="0"/>
      </w:pPr>
    </w:p>
    <w:p w14:paraId="26CFC687">
      <w:pPr>
        <w:pStyle w:val="6"/>
        <w:spacing w:line="300" w:lineRule="auto"/>
        <w:ind w:right="7057" w:hanging="420"/>
      </w:pPr>
      <w:r>
        <w:rPr>
          <w:spacing w:val="-2"/>
        </w:rPr>
        <w:t>.nav-links</w:t>
      </w:r>
      <w:r>
        <w:rPr>
          <w:spacing w:val="-27"/>
        </w:rPr>
        <w:t xml:space="preserve"> </w:t>
      </w:r>
      <w:r>
        <w:rPr>
          <w:spacing w:val="-2"/>
        </w:rPr>
        <w:t>a:hover</w:t>
      </w:r>
      <w:r>
        <w:rPr>
          <w:spacing w:val="-25"/>
        </w:rPr>
        <w:t xml:space="preserve"> </w:t>
      </w:r>
      <w:r>
        <w:rPr>
          <w:spacing w:val="-2"/>
        </w:rPr>
        <w:t xml:space="preserve">{ </w:t>
      </w:r>
      <w:r>
        <w:t>opacity: 0.8;</w:t>
      </w:r>
    </w:p>
    <w:p w14:paraId="50079EAF">
      <w:pPr>
        <w:spacing w:before="39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140F1118">
      <w:pPr>
        <w:pStyle w:val="6"/>
        <w:spacing w:before="102"/>
        <w:ind w:left="0"/>
      </w:pPr>
    </w:p>
    <w:p w14:paraId="1CB36A00">
      <w:pPr>
        <w:pStyle w:val="6"/>
        <w:spacing w:before="51" w:line="309" w:lineRule="auto"/>
        <w:ind w:right="7474" w:hanging="420"/>
      </w:pPr>
      <w:r>
        <w:t xml:space="preserve">header.sticky { </w:t>
      </w:r>
      <w:r>
        <w:rPr>
          <w:spacing w:val="-2"/>
        </w:rPr>
        <w:t>position:</w:t>
      </w:r>
      <w:r>
        <w:rPr>
          <w:spacing w:val="-27"/>
        </w:rPr>
        <w:t xml:space="preserve"> </w:t>
      </w:r>
      <w:r>
        <w:rPr>
          <w:spacing w:val="-2"/>
        </w:rPr>
        <w:t xml:space="preserve">fixed; </w:t>
      </w:r>
      <w:r>
        <w:t>top: 0;</w:t>
      </w:r>
    </w:p>
    <w:p w14:paraId="169E8370">
      <w:pPr>
        <w:pStyle w:val="6"/>
        <w:spacing w:line="195" w:lineRule="exact"/>
      </w:pPr>
      <w:r>
        <w:t>width:</w:t>
      </w:r>
      <w:r>
        <w:rPr>
          <w:spacing w:val="-27"/>
        </w:rPr>
        <w:t xml:space="preserve"> </w:t>
      </w:r>
      <w:r>
        <w:rPr>
          <w:spacing w:val="-4"/>
        </w:rPr>
        <w:t>100%;</w:t>
      </w:r>
    </w:p>
    <w:p w14:paraId="63072F49">
      <w:pPr>
        <w:pStyle w:val="6"/>
        <w:spacing w:before="51"/>
      </w:pPr>
      <w:r>
        <w:t>box-shadow:</w:t>
      </w:r>
      <w:r>
        <w:rPr>
          <w:spacing w:val="-22"/>
        </w:rPr>
        <w:t xml:space="preserve"> </w:t>
      </w:r>
      <w:r>
        <w:t>0</w:t>
      </w:r>
      <w:r>
        <w:rPr>
          <w:spacing w:val="-21"/>
        </w:rPr>
        <w:t xml:space="preserve"> </w:t>
      </w:r>
      <w:r>
        <w:t>4px</w:t>
      </w:r>
      <w:r>
        <w:rPr>
          <w:spacing w:val="-21"/>
        </w:rPr>
        <w:t xml:space="preserve"> </w:t>
      </w:r>
      <w:r>
        <w:t>15px</w:t>
      </w:r>
      <w:r>
        <w:rPr>
          <w:spacing w:val="-21"/>
        </w:rPr>
        <w:t xml:space="preserve"> </w:t>
      </w:r>
      <w:r>
        <w:rPr>
          <w:spacing w:val="-2"/>
        </w:rPr>
        <w:t>rgba(0,0,0,0.2);</w:t>
      </w:r>
    </w:p>
    <w:p w14:paraId="3D7DE427">
      <w:pPr>
        <w:spacing w:before="51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72E758D4">
      <w:pPr>
        <w:spacing w:after="0"/>
        <w:jc w:val="left"/>
        <w:rPr>
          <w:sz w:val="18"/>
        </w:rPr>
        <w:sectPr>
          <w:pgSz w:w="12240" w:h="15840"/>
          <w:pgMar w:top="580" w:right="1080" w:bottom="280" w:left="1080" w:header="720" w:footer="720" w:gutter="0"/>
          <w:cols w:space="720" w:num="1"/>
        </w:sectPr>
      </w:pPr>
    </w:p>
    <w:p w14:paraId="0E1EEDE0">
      <w:pPr>
        <w:pStyle w:val="6"/>
        <w:ind w:left="285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038850" cy="2095500"/>
                <wp:effectExtent l="9525" t="0" r="0" b="9525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50" cy="2095500"/>
                          <a:chOff x="0" y="0"/>
                          <a:chExt cx="6038850" cy="20955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-12" y="1"/>
                            <a:ext cx="6038850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095500">
                                <a:moveTo>
                                  <a:pt x="6038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8350"/>
                                </a:lnTo>
                                <a:lnTo>
                                  <a:pt x="0" y="2042109"/>
                                </a:lnTo>
                                <a:lnTo>
                                  <a:pt x="0" y="2042363"/>
                                </a:lnTo>
                                <a:lnTo>
                                  <a:pt x="38" y="2042617"/>
                                </a:lnTo>
                                <a:lnTo>
                                  <a:pt x="19392" y="2081415"/>
                                </a:lnTo>
                                <a:lnTo>
                                  <a:pt x="53403" y="2095500"/>
                                </a:lnTo>
                                <a:lnTo>
                                  <a:pt x="5985459" y="2095500"/>
                                </a:lnTo>
                                <a:lnTo>
                                  <a:pt x="6024765" y="2076107"/>
                                </a:lnTo>
                                <a:lnTo>
                                  <a:pt x="6038799" y="2042604"/>
                                </a:lnTo>
                                <a:lnTo>
                                  <a:pt x="6038850" y="2042363"/>
                                </a:lnTo>
                                <a:lnTo>
                                  <a:pt x="6038850" y="2042109"/>
                                </a:lnTo>
                                <a:lnTo>
                                  <a:pt x="603885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6038850" cy="2095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D13CE6">
                              <w:pPr>
                                <w:spacing w:before="96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71377C40">
                              <w:pPr>
                                <w:spacing w:before="0" w:line="300" w:lineRule="auto"/>
                                <w:ind w:left="630" w:right="6352" w:hanging="42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@media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(max-width: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768px)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{ </w:t>
                              </w:r>
                              <w:r>
                                <w:rPr>
                                  <w:sz w:val="18"/>
                                </w:rPr>
                                <w:t>nav {</w:t>
                              </w:r>
                            </w:p>
                            <w:p w14:paraId="6A7DB6A3">
                              <w:pPr>
                                <w:spacing w:before="0" w:line="316" w:lineRule="auto"/>
                                <w:ind w:left="1049" w:right="5888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flex-direction: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column; </w:t>
                              </w:r>
                              <w:r>
                                <w:rPr>
                                  <w:sz w:val="18"/>
                                </w:rPr>
                                <w:t>gap: 15px;</w:t>
                              </w:r>
                            </w:p>
                            <w:p w14:paraId="2751038E">
                              <w:pPr>
                                <w:spacing w:before="0" w:line="191" w:lineRule="exact"/>
                                <w:ind w:left="6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04588CA4">
                              <w:pPr>
                                <w:spacing w:before="102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48B1A421">
                              <w:pPr>
                                <w:spacing w:before="0"/>
                                <w:ind w:left="6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.nav-links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638BBECD">
                              <w:pPr>
                                <w:spacing w:before="51" w:line="300" w:lineRule="auto"/>
                                <w:ind w:left="1049" w:right="5888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flex-direction: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column; </w:t>
                              </w:r>
                              <w:r>
                                <w:rPr>
                                  <w:sz w:val="18"/>
                                </w:rPr>
                                <w:t>width: 100%;</w:t>
                              </w:r>
                            </w:p>
                            <w:p w14:paraId="39314FD4">
                              <w:pPr>
                                <w:spacing w:before="1"/>
                                <w:ind w:left="6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58C1AABE">
                              <w:pPr>
                                <w:spacing w:before="66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65pt;width:475.5pt;" coordsize="6038850,2095500" o:gfxdata="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">
                <o:lock v:ext="edit" aspectratio="f"/>
                <v:shape id="Graphic 8" o:spid="_x0000_s1026" o:spt="100" style="position:absolute;left:-12;top:1;height:2095500;width:6038850;" fillcolor="#F7F7FA" filled="t" stroked="f" coordsize="6038850,2095500" o:gfxdata="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vXpf4ugAAANoA&#10;AAAPAAAAAAAAAAEAIAAAACIAAABkcnMvZG93bnJldi54bWxQSwECFAAUAAAACACHTuJAMy8FnjsA&#10;AAA5AAAAEAAAAAAAAAABACAAAAAJAQAAZHJzL3NoYXBleG1sLnhtbFBLBQYAAAAABgAGAFsBAACz&#10;AwAAAAA=&#10;" path="m6038850,0l0,0,0,2038350,0,2042109,0,2042363,38,2042617,19392,2081415,53403,2095500,5985459,2095500,6024765,2076107,6038799,2042604,6038850,2042363,6038850,2042109,6038850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9" o:spid="_x0000_s1026" o:spt="202" type="#_x0000_t202" style="position:absolute;left:0;top:0;height:2095500;width:6038850;" filled="f" stroked="f" coordsize="21600,21600" o:gfxdata="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Ac95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FD13CE6">
                        <w:pPr>
                          <w:spacing w:before="96" w:line="240" w:lineRule="auto"/>
                          <w:rPr>
                            <w:sz w:val="18"/>
                          </w:rPr>
                        </w:pPr>
                      </w:p>
                      <w:p w14:paraId="71377C40">
                        <w:pPr>
                          <w:spacing w:before="0" w:line="300" w:lineRule="auto"/>
                          <w:ind w:left="630" w:right="6352" w:hanging="42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@media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(max-width: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768px)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{ </w:t>
                        </w:r>
                        <w:r>
                          <w:rPr>
                            <w:sz w:val="18"/>
                          </w:rPr>
                          <w:t>nav {</w:t>
                        </w:r>
                      </w:p>
                      <w:p w14:paraId="6A7DB6A3">
                        <w:pPr>
                          <w:spacing w:before="0" w:line="316" w:lineRule="auto"/>
                          <w:ind w:left="1049" w:right="5888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flex-direction: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column; </w:t>
                        </w:r>
                        <w:r>
                          <w:rPr>
                            <w:sz w:val="18"/>
                          </w:rPr>
                          <w:t>gap: 15px;</w:t>
                        </w:r>
                      </w:p>
                      <w:p w14:paraId="2751038E">
                        <w:pPr>
                          <w:spacing w:before="0" w:line="191" w:lineRule="exact"/>
                          <w:ind w:left="6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  <w:p w14:paraId="04588CA4">
                        <w:pPr>
                          <w:spacing w:before="102" w:line="240" w:lineRule="auto"/>
                          <w:rPr>
                            <w:sz w:val="18"/>
                          </w:rPr>
                        </w:pPr>
                      </w:p>
                      <w:p w14:paraId="48B1A421">
                        <w:pPr>
                          <w:spacing w:before="0"/>
                          <w:ind w:left="6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.nav-links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 w14:paraId="638BBECD">
                        <w:pPr>
                          <w:spacing w:before="51" w:line="300" w:lineRule="auto"/>
                          <w:ind w:left="1049" w:right="5888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flex-direction: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column; </w:t>
                        </w:r>
                        <w:r>
                          <w:rPr>
                            <w:sz w:val="18"/>
                          </w:rPr>
                          <w:t>width: 100%;</w:t>
                        </w:r>
                      </w:p>
                      <w:p w14:paraId="39314FD4">
                        <w:pPr>
                          <w:spacing w:before="1"/>
                          <w:ind w:left="6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  <w:p w14:paraId="58C1AABE">
                        <w:pPr>
                          <w:spacing w:before="66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36F522F5">
      <w:pPr>
        <w:pStyle w:val="6"/>
        <w:ind w:left="0"/>
        <w:rPr>
          <w:sz w:val="23"/>
        </w:rPr>
      </w:pPr>
    </w:p>
    <w:p w14:paraId="024A9B18">
      <w:pPr>
        <w:pStyle w:val="6"/>
        <w:spacing w:before="63"/>
        <w:ind w:left="0"/>
        <w:rPr>
          <w:sz w:val="23"/>
        </w:rPr>
      </w:pPr>
    </w:p>
    <w:p w14:paraId="3AEFD110">
      <w:pPr>
        <w:pStyle w:val="2"/>
        <w:numPr>
          <w:ilvl w:val="0"/>
          <w:numId w:val="1"/>
        </w:numPr>
        <w:tabs>
          <w:tab w:val="left" w:pos="545"/>
        </w:tabs>
        <w:spacing w:before="0" w:after="0" w:line="240" w:lineRule="auto"/>
        <w:ind w:left="545" w:right="0" w:hanging="261"/>
        <w:jc w:val="left"/>
      </w:pPr>
      <w:r>
        <w:t>Homepage</w:t>
      </w:r>
      <w:r>
        <w:rPr>
          <w:spacing w:val="24"/>
        </w:rPr>
        <w:t xml:space="preserve"> </w:t>
      </w:r>
      <w:r>
        <w:rPr>
          <w:spacing w:val="-2"/>
        </w:rPr>
        <w:t>Styles</w:t>
      </w:r>
    </w:p>
    <w:p w14:paraId="7AA7A6A2">
      <w:pPr>
        <w:pStyle w:val="6"/>
        <w:ind w:left="0"/>
        <w:rPr>
          <w:rFonts w:ascii="Arial"/>
          <w:b/>
        </w:rPr>
      </w:pPr>
    </w:p>
    <w:p w14:paraId="33159969">
      <w:pPr>
        <w:pStyle w:val="6"/>
        <w:spacing w:before="32"/>
        <w:ind w:left="0"/>
        <w:rPr>
          <w:rFonts w:ascii="Arial"/>
          <w:b/>
        </w:rPr>
      </w:pPr>
    </w:p>
    <w:p w14:paraId="0ACA0A26">
      <w:pPr>
        <w:pStyle w:val="6"/>
        <w:ind w:left="494"/>
      </w:pPr>
      <w: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-161290</wp:posOffset>
                </wp:positionV>
                <wp:extent cx="6038850" cy="6524625"/>
                <wp:effectExtent l="0" t="0" r="0" b="0"/>
                <wp:wrapNone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6524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6524625">
                              <a:moveTo>
                                <a:pt x="6038850" y="49580"/>
                              </a:moveTo>
                              <a:lnTo>
                                <a:pt x="6037402" y="42291"/>
                              </a:lnTo>
                              <a:lnTo>
                                <a:pt x="6035954" y="38823"/>
                              </a:lnTo>
                              <a:lnTo>
                                <a:pt x="6033071" y="31813"/>
                              </a:lnTo>
                              <a:lnTo>
                                <a:pt x="6031598" y="28282"/>
                              </a:lnTo>
                              <a:lnTo>
                                <a:pt x="6027471" y="22098"/>
                              </a:lnTo>
                              <a:lnTo>
                                <a:pt x="6024778" y="19418"/>
                              </a:lnTo>
                              <a:lnTo>
                                <a:pt x="6022111" y="16751"/>
                              </a:lnTo>
                              <a:lnTo>
                                <a:pt x="6019457" y="14097"/>
                              </a:lnTo>
                              <a:lnTo>
                                <a:pt x="6016752" y="11391"/>
                              </a:lnTo>
                              <a:lnTo>
                                <a:pt x="6010580" y="7251"/>
                              </a:lnTo>
                              <a:lnTo>
                                <a:pt x="6007036" y="5791"/>
                              </a:lnTo>
                              <a:lnTo>
                                <a:pt x="6003569" y="4356"/>
                              </a:lnTo>
                              <a:lnTo>
                                <a:pt x="6000115" y="2921"/>
                              </a:lnTo>
                              <a:lnTo>
                                <a:pt x="5996571" y="1460"/>
                              </a:lnTo>
                              <a:lnTo>
                                <a:pt x="5989282" y="12"/>
                              </a:lnTo>
                              <a:lnTo>
                                <a:pt x="5985586" y="12"/>
                              </a:lnTo>
                              <a:lnTo>
                                <a:pt x="5985459" y="0"/>
                              </a:lnTo>
                              <a:lnTo>
                                <a:pt x="53403" y="0"/>
                              </a:lnTo>
                              <a:lnTo>
                                <a:pt x="53263" y="12"/>
                              </a:lnTo>
                              <a:lnTo>
                                <a:pt x="49580" y="12"/>
                              </a:lnTo>
                              <a:lnTo>
                                <a:pt x="42291" y="1460"/>
                              </a:lnTo>
                              <a:lnTo>
                                <a:pt x="38785" y="2921"/>
                              </a:lnTo>
                              <a:lnTo>
                                <a:pt x="31813" y="5791"/>
                              </a:lnTo>
                              <a:lnTo>
                                <a:pt x="28282" y="7251"/>
                              </a:lnTo>
                              <a:lnTo>
                                <a:pt x="22098" y="11391"/>
                              </a:lnTo>
                              <a:lnTo>
                                <a:pt x="19392" y="14097"/>
                              </a:lnTo>
                              <a:lnTo>
                                <a:pt x="14097" y="19392"/>
                              </a:lnTo>
                              <a:lnTo>
                                <a:pt x="11391" y="22098"/>
                              </a:lnTo>
                              <a:lnTo>
                                <a:pt x="7251" y="28282"/>
                              </a:lnTo>
                              <a:lnTo>
                                <a:pt x="5791" y="31813"/>
                              </a:lnTo>
                              <a:lnTo>
                                <a:pt x="2921" y="38747"/>
                              </a:lnTo>
                              <a:lnTo>
                                <a:pt x="1460" y="42291"/>
                              </a:lnTo>
                              <a:lnTo>
                                <a:pt x="0" y="49580"/>
                              </a:lnTo>
                              <a:lnTo>
                                <a:pt x="0" y="53403"/>
                              </a:lnTo>
                              <a:lnTo>
                                <a:pt x="0" y="6524625"/>
                              </a:lnTo>
                              <a:lnTo>
                                <a:pt x="6038850" y="6524625"/>
                              </a:lnTo>
                              <a:lnTo>
                                <a:pt x="6038850" y="53403"/>
                              </a:lnTo>
                              <a:lnTo>
                                <a:pt x="6038850" y="495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o:spt="100" style="position:absolute;left:0pt;margin-left:68.2pt;margin-top:-12.7pt;height:513.75pt;width:475.5pt;mso-position-horizontal-relative:page;z-index:-251652096;mso-width-relative:page;mso-height-relative:page;" fillcolor="#F7F7FA" filled="t" stroked="f" coordsize="6038850,6524625" o:gfxdata="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" path="m6038850,49580l6037402,42291,6035954,38823,6033071,31813,6031598,28282,6027471,22098,6024778,19418,6022111,16751,6019457,14097,6016752,11391,6010580,7251,6007036,5791,6003569,4356,6000115,2921,5996571,1460,5989282,12,5985586,12,5985459,0,53403,0,53263,12,49580,12,42291,1460,38785,2921,31813,5791,28282,7251,22098,11391,19392,14097,14097,19392,11391,22098,7251,28282,5791,31813,2921,38747,1460,42291,0,49580,0,53403,0,6524625,6038850,6524625,6038850,53403,6038850,4958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6797343C">
      <w:pPr>
        <w:pStyle w:val="6"/>
        <w:spacing w:before="51"/>
        <w:ind w:left="494"/>
      </w:pPr>
      <w:r>
        <w:t>.hero</w:t>
      </w:r>
      <w:r>
        <w:rPr>
          <w:spacing w:val="-23"/>
        </w:rPr>
        <w:t xml:space="preserve"> </w:t>
      </w:r>
      <w:r>
        <w:rPr>
          <w:spacing w:val="-10"/>
        </w:rPr>
        <w:t>{</w:t>
      </w:r>
    </w:p>
    <w:p w14:paraId="0F95C5F2">
      <w:pPr>
        <w:pStyle w:val="6"/>
        <w:spacing w:before="66" w:line="300" w:lineRule="auto"/>
        <w:ind w:right="2647"/>
      </w:pPr>
      <w:r>
        <w:rPr>
          <w:spacing w:val="-2"/>
        </w:rPr>
        <w:t>background:</w:t>
      </w:r>
      <w:r>
        <w:rPr>
          <w:spacing w:val="-21"/>
        </w:rPr>
        <w:t xml:space="preserve"> </w:t>
      </w:r>
      <w:r>
        <w:rPr>
          <w:spacing w:val="-2"/>
        </w:rPr>
        <w:t>linear-gradient(135deg,</w:t>
      </w:r>
      <w:r>
        <w:rPr>
          <w:spacing w:val="-21"/>
        </w:rPr>
        <w:t xml:space="preserve"> </w:t>
      </w:r>
      <w:r>
        <w:rPr>
          <w:spacing w:val="-2"/>
        </w:rPr>
        <w:t>#667eea</w:t>
      </w:r>
      <w:r>
        <w:rPr>
          <w:spacing w:val="-21"/>
        </w:rPr>
        <w:t xml:space="preserve"> </w:t>
      </w:r>
      <w:r>
        <w:rPr>
          <w:spacing w:val="-2"/>
        </w:rPr>
        <w:t>0%,</w:t>
      </w:r>
      <w:r>
        <w:rPr>
          <w:spacing w:val="-21"/>
        </w:rPr>
        <w:t xml:space="preserve"> </w:t>
      </w:r>
      <w:r>
        <w:rPr>
          <w:spacing w:val="-2"/>
        </w:rPr>
        <w:t>#764ba2</w:t>
      </w:r>
      <w:r>
        <w:rPr>
          <w:spacing w:val="-21"/>
        </w:rPr>
        <w:t xml:space="preserve"> </w:t>
      </w:r>
      <w:r>
        <w:rPr>
          <w:spacing w:val="-2"/>
        </w:rPr>
        <w:t xml:space="preserve">100%); </w:t>
      </w:r>
      <w:r>
        <w:t>min-height: 100vh;</w:t>
      </w:r>
    </w:p>
    <w:p w14:paraId="2E6BBC5A">
      <w:pPr>
        <w:pStyle w:val="6"/>
        <w:spacing w:before="1"/>
      </w:pPr>
      <w:r>
        <w:rPr>
          <w:spacing w:val="-2"/>
        </w:rPr>
        <w:t>display:</w:t>
      </w:r>
      <w:r>
        <w:rPr>
          <w:spacing w:val="-18"/>
        </w:rPr>
        <w:t xml:space="preserve"> </w:t>
      </w:r>
      <w:r>
        <w:rPr>
          <w:spacing w:val="-4"/>
        </w:rPr>
        <w:t>flex;</w:t>
      </w:r>
    </w:p>
    <w:p w14:paraId="5B3CAEE0">
      <w:pPr>
        <w:pStyle w:val="6"/>
        <w:spacing w:before="13" w:line="300" w:lineRule="auto"/>
        <w:ind w:right="6637"/>
      </w:pPr>
      <w:r>
        <w:rPr>
          <w:spacing w:val="-4"/>
        </w:rPr>
        <w:t>justify-content:</w:t>
      </w:r>
      <w:r>
        <w:rPr>
          <w:spacing w:val="-12"/>
        </w:rPr>
        <w:t xml:space="preserve"> </w:t>
      </w:r>
      <w:r>
        <w:rPr>
          <w:spacing w:val="-4"/>
        </w:rPr>
        <w:t xml:space="preserve">center; </w:t>
      </w:r>
      <w:r>
        <w:t>align-items: center; padding: 20px;</w:t>
      </w:r>
    </w:p>
    <w:p w14:paraId="7763C7F7">
      <w:pPr>
        <w:spacing w:before="38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4C4C3410">
      <w:pPr>
        <w:pStyle w:val="6"/>
        <w:spacing w:before="117"/>
        <w:ind w:left="0"/>
      </w:pPr>
    </w:p>
    <w:p w14:paraId="7877C0EC">
      <w:pPr>
        <w:pStyle w:val="6"/>
        <w:spacing w:line="300" w:lineRule="auto"/>
        <w:ind w:right="7057" w:hanging="420"/>
      </w:pPr>
      <w:r>
        <w:t xml:space="preserve">.hero-content { background: white; </w:t>
      </w:r>
      <w:r>
        <w:rPr>
          <w:spacing w:val="-2"/>
        </w:rPr>
        <w:t>border-radius:</w:t>
      </w:r>
      <w:r>
        <w:rPr>
          <w:spacing w:val="-27"/>
        </w:rPr>
        <w:t xml:space="preserve"> </w:t>
      </w:r>
      <w:r>
        <w:rPr>
          <w:spacing w:val="-2"/>
        </w:rPr>
        <w:t>10px;</w:t>
      </w:r>
    </w:p>
    <w:p w14:paraId="1DEE557E">
      <w:pPr>
        <w:pStyle w:val="6"/>
        <w:spacing w:before="1" w:line="300" w:lineRule="auto"/>
        <w:ind w:right="4250"/>
      </w:pPr>
      <w:r>
        <w:rPr>
          <w:spacing w:val="-2"/>
        </w:rPr>
        <w:t>box-shadow:</w:t>
      </w:r>
      <w:r>
        <w:rPr>
          <w:spacing w:val="-20"/>
        </w:rPr>
        <w:t xml:space="preserve"> </w:t>
      </w:r>
      <w:r>
        <w:rPr>
          <w:spacing w:val="-2"/>
        </w:rPr>
        <w:t>0</w:t>
      </w:r>
      <w:r>
        <w:rPr>
          <w:spacing w:val="-20"/>
        </w:rPr>
        <w:t xml:space="preserve"> </w:t>
      </w:r>
      <w:r>
        <w:rPr>
          <w:spacing w:val="-2"/>
        </w:rPr>
        <w:t>10px</w:t>
      </w:r>
      <w:r>
        <w:rPr>
          <w:spacing w:val="-20"/>
        </w:rPr>
        <w:t xml:space="preserve"> </w:t>
      </w:r>
      <w:r>
        <w:rPr>
          <w:spacing w:val="-2"/>
        </w:rPr>
        <w:t>40px</w:t>
      </w:r>
      <w:r>
        <w:rPr>
          <w:spacing w:val="-20"/>
        </w:rPr>
        <w:t xml:space="preserve"> </w:t>
      </w:r>
      <w:r>
        <w:rPr>
          <w:spacing w:val="-2"/>
        </w:rPr>
        <w:t xml:space="preserve">rgba(0,0,0,0.3); </w:t>
      </w:r>
      <w:r>
        <w:t>padding: 50px;</w:t>
      </w:r>
    </w:p>
    <w:p w14:paraId="7D0D9FEE">
      <w:pPr>
        <w:pStyle w:val="6"/>
        <w:spacing w:line="316" w:lineRule="auto"/>
        <w:ind w:right="7162"/>
      </w:pPr>
      <w:r>
        <w:t xml:space="preserve">max-width: 600px; </w:t>
      </w:r>
      <w:r>
        <w:rPr>
          <w:spacing w:val="-2"/>
        </w:rPr>
        <w:t>text-align:</w:t>
      </w:r>
      <w:r>
        <w:rPr>
          <w:spacing w:val="-27"/>
        </w:rPr>
        <w:t xml:space="preserve"> </w:t>
      </w:r>
      <w:r>
        <w:rPr>
          <w:spacing w:val="-2"/>
        </w:rPr>
        <w:t>center;</w:t>
      </w:r>
    </w:p>
    <w:p w14:paraId="6B0AB973">
      <w:pPr>
        <w:spacing w:before="0" w:line="191" w:lineRule="exact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356A9BD2">
      <w:pPr>
        <w:pStyle w:val="6"/>
        <w:spacing w:before="102"/>
        <w:ind w:left="0"/>
      </w:pPr>
    </w:p>
    <w:p w14:paraId="4C1BA57C">
      <w:pPr>
        <w:pStyle w:val="6"/>
        <w:ind w:left="494"/>
      </w:pPr>
      <w:r>
        <w:rPr>
          <w:spacing w:val="-2"/>
        </w:rPr>
        <w:t>.logo-icon</w:t>
      </w:r>
      <w:r>
        <w:rPr>
          <w:spacing w:val="-22"/>
        </w:rPr>
        <w:t xml:space="preserve"> </w:t>
      </w:r>
      <w:r>
        <w:rPr>
          <w:spacing w:val="-12"/>
        </w:rPr>
        <w:t>{</w:t>
      </w:r>
    </w:p>
    <w:p w14:paraId="073A1496">
      <w:pPr>
        <w:pStyle w:val="6"/>
        <w:spacing w:before="13" w:line="300" w:lineRule="auto"/>
        <w:ind w:right="7057"/>
      </w:pPr>
      <w:r>
        <w:t xml:space="preserve">font-size: 60px; </w:t>
      </w:r>
      <w:r>
        <w:rPr>
          <w:spacing w:val="-2"/>
        </w:rPr>
        <w:t>margin-bottom:</w:t>
      </w:r>
      <w:r>
        <w:rPr>
          <w:spacing w:val="-27"/>
        </w:rPr>
        <w:t xml:space="preserve"> </w:t>
      </w:r>
      <w:r>
        <w:rPr>
          <w:spacing w:val="-2"/>
        </w:rPr>
        <w:t>20px;</w:t>
      </w:r>
    </w:p>
    <w:p w14:paraId="14CB7CF5">
      <w:pPr>
        <w:spacing w:before="38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4A4D83F2">
      <w:pPr>
        <w:pStyle w:val="6"/>
        <w:spacing w:before="117"/>
        <w:ind w:left="0"/>
      </w:pPr>
    </w:p>
    <w:p w14:paraId="66E6D547">
      <w:pPr>
        <w:pStyle w:val="6"/>
        <w:ind w:left="494"/>
      </w:pPr>
      <w:r>
        <w:rPr>
          <w:spacing w:val="-2"/>
        </w:rPr>
        <w:t>.hero-title</w:t>
      </w:r>
      <w:r>
        <w:rPr>
          <w:spacing w:val="-24"/>
        </w:rPr>
        <w:t xml:space="preserve"> </w:t>
      </w:r>
      <w:r>
        <w:rPr>
          <w:spacing w:val="-10"/>
        </w:rPr>
        <w:t>{</w:t>
      </w:r>
    </w:p>
    <w:p w14:paraId="13EDA064">
      <w:pPr>
        <w:pStyle w:val="6"/>
        <w:spacing w:before="51"/>
      </w:pPr>
      <w:r>
        <w:t>color:</w:t>
      </w:r>
      <w:r>
        <w:rPr>
          <w:spacing w:val="-27"/>
        </w:rPr>
        <w:t xml:space="preserve"> </w:t>
      </w:r>
      <w:r>
        <w:rPr>
          <w:spacing w:val="-4"/>
        </w:rPr>
        <w:t>#333;</w:t>
      </w:r>
    </w:p>
    <w:p w14:paraId="12ED0B36">
      <w:pPr>
        <w:pStyle w:val="6"/>
        <w:spacing w:before="13" w:line="300" w:lineRule="auto"/>
        <w:ind w:right="7057"/>
      </w:pPr>
      <w:r>
        <w:rPr>
          <w:spacing w:val="-2"/>
        </w:rPr>
        <w:t>margin-bottom:</w:t>
      </w:r>
      <w:r>
        <w:rPr>
          <w:spacing w:val="-27"/>
        </w:rPr>
        <w:t xml:space="preserve"> </w:t>
      </w:r>
      <w:r>
        <w:rPr>
          <w:spacing w:val="-2"/>
        </w:rPr>
        <w:t xml:space="preserve">10px; </w:t>
      </w:r>
      <w:r>
        <w:t>font-size: 2.5em;</w:t>
      </w:r>
    </w:p>
    <w:p w14:paraId="03BDAE8F">
      <w:pPr>
        <w:spacing w:before="39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0E02B0C6">
      <w:pPr>
        <w:pStyle w:val="6"/>
        <w:spacing w:before="117"/>
        <w:ind w:left="0"/>
      </w:pPr>
    </w:p>
    <w:p w14:paraId="60900363">
      <w:pPr>
        <w:pStyle w:val="6"/>
        <w:spacing w:line="300" w:lineRule="auto"/>
        <w:ind w:right="7894" w:hanging="420"/>
      </w:pPr>
      <w:r>
        <w:rPr>
          <w:spacing w:val="-2"/>
        </w:rPr>
        <w:t>.hero-subtitle</w:t>
      </w:r>
      <w:r>
        <w:rPr>
          <w:spacing w:val="-27"/>
        </w:rPr>
        <w:t xml:space="preserve"> </w:t>
      </w:r>
      <w:r>
        <w:rPr>
          <w:spacing w:val="-2"/>
        </w:rPr>
        <w:t xml:space="preserve">{ </w:t>
      </w:r>
      <w:r>
        <w:t>color:</w:t>
      </w:r>
      <w:r>
        <w:rPr>
          <w:spacing w:val="-27"/>
        </w:rPr>
        <w:t xml:space="preserve"> </w:t>
      </w:r>
      <w:r>
        <w:rPr>
          <w:spacing w:val="-4"/>
        </w:rPr>
        <w:t>#666;</w:t>
      </w:r>
    </w:p>
    <w:p w14:paraId="7574DAB0">
      <w:pPr>
        <w:pStyle w:val="6"/>
        <w:spacing w:line="300" w:lineRule="auto"/>
        <w:ind w:right="7057"/>
      </w:pPr>
      <w:r>
        <w:rPr>
          <w:spacing w:val="-2"/>
        </w:rPr>
        <w:t>margin-bottom:</w:t>
      </w:r>
      <w:r>
        <w:rPr>
          <w:spacing w:val="-27"/>
        </w:rPr>
        <w:t xml:space="preserve"> </w:t>
      </w:r>
      <w:r>
        <w:rPr>
          <w:spacing w:val="-2"/>
        </w:rPr>
        <w:t xml:space="preserve">40px; </w:t>
      </w:r>
      <w:r>
        <w:t>font-size: 1.1em;</w:t>
      </w:r>
    </w:p>
    <w:p w14:paraId="4084B568">
      <w:pPr>
        <w:spacing w:before="0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6ED961A0">
      <w:pPr>
        <w:pStyle w:val="6"/>
        <w:spacing w:before="102"/>
        <w:ind w:left="0"/>
      </w:pPr>
    </w:p>
    <w:p w14:paraId="781670CB">
      <w:pPr>
        <w:pStyle w:val="6"/>
        <w:spacing w:before="1"/>
        <w:ind w:left="494"/>
      </w:pPr>
      <w:r>
        <w:rPr>
          <w:spacing w:val="-2"/>
        </w:rPr>
        <w:t>.btn-group</w:t>
      </w:r>
      <w:r>
        <w:rPr>
          <w:spacing w:val="-22"/>
        </w:rPr>
        <w:t xml:space="preserve"> </w:t>
      </w:r>
      <w:r>
        <w:rPr>
          <w:spacing w:val="-12"/>
        </w:rPr>
        <w:t>{</w:t>
      </w:r>
    </w:p>
    <w:p w14:paraId="2F462CB9">
      <w:pPr>
        <w:pStyle w:val="6"/>
        <w:spacing w:before="66" w:line="300" w:lineRule="auto"/>
        <w:ind w:right="7686"/>
      </w:pPr>
      <w:r>
        <w:rPr>
          <w:spacing w:val="-2"/>
        </w:rPr>
        <w:t>display:</w:t>
      </w:r>
      <w:r>
        <w:rPr>
          <w:spacing w:val="-27"/>
        </w:rPr>
        <w:t xml:space="preserve"> </w:t>
      </w:r>
      <w:r>
        <w:rPr>
          <w:spacing w:val="-2"/>
        </w:rPr>
        <w:t xml:space="preserve">flex; </w:t>
      </w:r>
      <w:r>
        <w:t>gap: 15px;</w:t>
      </w:r>
    </w:p>
    <w:p w14:paraId="405F756C">
      <w:pPr>
        <w:pStyle w:val="6"/>
        <w:spacing w:after="0" w:line="300" w:lineRule="auto"/>
        <w:sectPr>
          <w:pgSz w:w="12240" w:h="15840"/>
          <w:pgMar w:top="600" w:right="1080" w:bottom="280" w:left="1080" w:header="720" w:footer="720" w:gutter="0"/>
          <w:cols w:space="720" w:num="1"/>
        </w:sectPr>
      </w:pPr>
    </w:p>
    <w:p w14:paraId="27AD7A57">
      <w:pPr>
        <w:pStyle w:val="6"/>
        <w:ind w:left="285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038850" cy="3562350"/>
                <wp:effectExtent l="9525" t="0" r="0" b="9525"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50" cy="3562350"/>
                          <a:chOff x="0" y="0"/>
                          <a:chExt cx="6038850" cy="35623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-12" y="2"/>
                            <a:ext cx="6038850" cy="356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562350">
                                <a:moveTo>
                                  <a:pt x="6038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00"/>
                                </a:lnTo>
                                <a:lnTo>
                                  <a:pt x="0" y="3508959"/>
                                </a:lnTo>
                                <a:lnTo>
                                  <a:pt x="0" y="3515753"/>
                                </a:lnTo>
                                <a:lnTo>
                                  <a:pt x="1460" y="3523043"/>
                                </a:lnTo>
                                <a:lnTo>
                                  <a:pt x="28282" y="3558082"/>
                                </a:lnTo>
                                <a:lnTo>
                                  <a:pt x="38608" y="3562350"/>
                                </a:lnTo>
                                <a:lnTo>
                                  <a:pt x="53403" y="3562350"/>
                                </a:lnTo>
                                <a:lnTo>
                                  <a:pt x="5985459" y="3562350"/>
                                </a:lnTo>
                                <a:lnTo>
                                  <a:pt x="6000254" y="3562350"/>
                                </a:lnTo>
                                <a:lnTo>
                                  <a:pt x="6010580" y="3558082"/>
                                </a:lnTo>
                                <a:lnTo>
                                  <a:pt x="6037402" y="3523043"/>
                                </a:lnTo>
                                <a:lnTo>
                                  <a:pt x="6038850" y="3515753"/>
                                </a:lnTo>
                                <a:lnTo>
                                  <a:pt x="6038850" y="3508959"/>
                                </a:lnTo>
                                <a:lnTo>
                                  <a:pt x="6038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6038850" cy="3562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6DC7DB">
                              <w:pPr>
                                <w:spacing w:before="45" w:line="300" w:lineRule="auto"/>
                                <w:ind w:left="630" w:right="6352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justify-content: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center; </w:t>
                              </w:r>
                              <w:r>
                                <w:rPr>
                                  <w:sz w:val="18"/>
                                </w:rPr>
                                <w:t>flex-wrap: wrap;</w:t>
                              </w:r>
                            </w:p>
                            <w:p w14:paraId="69390356"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43D65466">
                              <w:pPr>
                                <w:spacing w:before="117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7A670581"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@media</w:t>
                              </w:r>
                              <w:r>
                                <w:rPr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(max-width: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768px)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187A6A48">
                              <w:pPr>
                                <w:spacing w:before="51" w:line="300" w:lineRule="auto"/>
                                <w:ind w:left="1049" w:right="6981" w:hanging="42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.hero-content {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padding: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30px;</w:t>
                              </w:r>
                            </w:p>
                            <w:p w14:paraId="54075006">
                              <w:pPr>
                                <w:spacing w:before="1"/>
                                <w:ind w:left="6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1A5664BE">
                              <w:pPr>
                                <w:spacing w:before="102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79D95D3C">
                              <w:pPr>
                                <w:spacing w:before="0"/>
                                <w:ind w:left="6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.hero-title</w:t>
                              </w:r>
                              <w:r>
                                <w:rPr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0C3BD497">
                              <w:pPr>
                                <w:spacing w:before="51"/>
                                <w:ind w:left="104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font-size: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1.8em;</w:t>
                              </w:r>
                            </w:p>
                            <w:p w14:paraId="5B5BA14F">
                              <w:pPr>
                                <w:spacing w:before="66"/>
                                <w:ind w:left="6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089368ED">
                              <w:pPr>
                                <w:spacing w:before="102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0372AC7C">
                              <w:pPr>
                                <w:spacing w:before="0"/>
                                <w:ind w:left="6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.btn-group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4FB9397C">
                              <w:pPr>
                                <w:spacing w:before="51"/>
                                <w:ind w:left="104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flex-direction: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column;</w:t>
                              </w:r>
                            </w:p>
                            <w:p w14:paraId="034E9758">
                              <w:pPr>
                                <w:spacing w:before="51"/>
                                <w:ind w:left="6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140D11DE">
                              <w:pPr>
                                <w:spacing w:before="102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26435B3E">
                              <w:pPr>
                                <w:spacing w:before="1" w:line="316" w:lineRule="auto"/>
                                <w:ind w:left="1049" w:right="6981" w:hanging="42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.btn-group a {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width: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100%;</w:t>
                              </w:r>
                            </w:p>
                            <w:p w14:paraId="438D7ADD">
                              <w:pPr>
                                <w:spacing w:before="0" w:line="191" w:lineRule="exact"/>
                                <w:ind w:left="6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5559F9F6">
                              <w:pPr>
                                <w:spacing w:before="51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80.5pt;width:475.5pt;" coordsize="6038850,3562350" o:gfxdata="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">
                <o:lock v:ext="edit" aspectratio="f"/>
                <v:shape id="Graphic 12" o:spid="_x0000_s1026" o:spt="100" style="position:absolute;left:-12;top:2;height:3562350;width:6038850;" fillcolor="#F7F7FA" filled="t" stroked="f" coordsize="6038850,3562350" o:gfxdata="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GWUOW8AAAA&#10;2wAAAA8AAAAAAAAAAQAgAAAAIgAAAGRycy9kb3ducmV2LnhtbFBLAQIUABQAAAAIAIdO4kAzLwWe&#10;OwAAADkAAAAQAAAAAAAAAAEAIAAAAAsBAABkcnMvc2hhcGV4bWwueG1sUEsFBgAAAAAGAAYAWwEA&#10;ALUDAAAAAA==&#10;" path="m6038850,0l0,0,0,3505200,0,3508959,0,3515753,1460,3523043,28282,3558082,38608,3562350,53403,3562350,5985459,3562350,6000254,3562350,6010580,3558082,6037402,3523043,6038850,3515753,6038850,3508959,60388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3" o:spid="_x0000_s1026" o:spt="202" type="#_x0000_t202" style="position:absolute;left:0;top:0;height:3562350;width:6038850;" filled="f" stroked="f" coordsize="21600,21600" o:gfxdata="UEsDBAoAAAAAAIdO4kAAAAAAAAAAAAAAAAAEAAAAZHJzL1BLAwQUAAAACACHTuJA+thvz7wAAADb&#10;AAAADwAAAGRycy9kb3ducmV2LnhtbEVP32vCMBB+F/Y/hBv4pokT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Yb8+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A6DC7DB">
                        <w:pPr>
                          <w:spacing w:before="45" w:line="300" w:lineRule="auto"/>
                          <w:ind w:left="630" w:right="6352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justify-content: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center; </w:t>
                        </w:r>
                        <w:r>
                          <w:rPr>
                            <w:sz w:val="18"/>
                          </w:rPr>
                          <w:t>flex-wrap: wrap;</w:t>
                        </w:r>
                      </w:p>
                      <w:p w14:paraId="69390356">
                        <w:pPr>
                          <w:spacing w:before="0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  <w:p w14:paraId="43D65466">
                        <w:pPr>
                          <w:spacing w:before="117" w:line="240" w:lineRule="auto"/>
                          <w:rPr>
                            <w:sz w:val="18"/>
                          </w:rPr>
                        </w:pPr>
                      </w:p>
                      <w:p w14:paraId="7A670581">
                        <w:pPr>
                          <w:spacing w:before="0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@media</w:t>
                        </w:r>
                        <w:r>
                          <w:rPr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(max-width: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768px)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 w14:paraId="187A6A48">
                        <w:pPr>
                          <w:spacing w:before="51" w:line="300" w:lineRule="auto"/>
                          <w:ind w:left="1049" w:right="6981" w:hanging="42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.hero-content { </w:t>
                        </w:r>
                        <w:r>
                          <w:rPr>
                            <w:spacing w:val="-2"/>
                            <w:sz w:val="18"/>
                          </w:rPr>
                          <w:t>padding: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30px;</w:t>
                        </w:r>
                      </w:p>
                      <w:p w14:paraId="54075006">
                        <w:pPr>
                          <w:spacing w:before="1"/>
                          <w:ind w:left="6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  <w:p w14:paraId="1A5664BE">
                        <w:pPr>
                          <w:spacing w:before="102" w:line="240" w:lineRule="auto"/>
                          <w:rPr>
                            <w:sz w:val="18"/>
                          </w:rPr>
                        </w:pPr>
                      </w:p>
                      <w:p w14:paraId="79D95D3C">
                        <w:pPr>
                          <w:spacing w:before="0"/>
                          <w:ind w:left="6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.hero-title</w:t>
                        </w:r>
                        <w:r>
                          <w:rPr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 w14:paraId="0C3BD497">
                        <w:pPr>
                          <w:spacing w:before="51"/>
                          <w:ind w:left="104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font-size: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1.8em;</w:t>
                        </w:r>
                      </w:p>
                      <w:p w14:paraId="5B5BA14F">
                        <w:pPr>
                          <w:spacing w:before="66"/>
                          <w:ind w:left="6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  <w:p w14:paraId="089368ED">
                        <w:pPr>
                          <w:spacing w:before="102" w:line="240" w:lineRule="auto"/>
                          <w:rPr>
                            <w:sz w:val="18"/>
                          </w:rPr>
                        </w:pPr>
                      </w:p>
                      <w:p w14:paraId="0372AC7C">
                        <w:pPr>
                          <w:spacing w:before="0"/>
                          <w:ind w:left="6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.btn-group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 w14:paraId="4FB9397C">
                        <w:pPr>
                          <w:spacing w:before="51"/>
                          <w:ind w:left="104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flex-direction: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column;</w:t>
                        </w:r>
                      </w:p>
                      <w:p w14:paraId="034E9758">
                        <w:pPr>
                          <w:spacing w:before="51"/>
                          <w:ind w:left="6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  <w:p w14:paraId="140D11DE">
                        <w:pPr>
                          <w:spacing w:before="102" w:line="240" w:lineRule="auto"/>
                          <w:rPr>
                            <w:sz w:val="18"/>
                          </w:rPr>
                        </w:pPr>
                      </w:p>
                      <w:p w14:paraId="26435B3E">
                        <w:pPr>
                          <w:spacing w:before="1" w:line="316" w:lineRule="auto"/>
                          <w:ind w:left="1049" w:right="6981" w:hanging="42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.btn-group a { </w:t>
                        </w:r>
                        <w:r>
                          <w:rPr>
                            <w:spacing w:val="-2"/>
                            <w:sz w:val="18"/>
                          </w:rPr>
                          <w:t>width: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100%;</w:t>
                        </w:r>
                      </w:p>
                      <w:p w14:paraId="438D7ADD">
                        <w:pPr>
                          <w:spacing w:before="0" w:line="191" w:lineRule="exact"/>
                          <w:ind w:left="6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  <w:p w14:paraId="5559F9F6">
                        <w:pPr>
                          <w:spacing w:before="51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73B52C1C">
      <w:pPr>
        <w:pStyle w:val="6"/>
        <w:ind w:left="0"/>
        <w:rPr>
          <w:sz w:val="23"/>
        </w:rPr>
      </w:pPr>
    </w:p>
    <w:p w14:paraId="751332EC">
      <w:pPr>
        <w:pStyle w:val="6"/>
        <w:spacing w:before="63"/>
        <w:ind w:left="0"/>
        <w:rPr>
          <w:sz w:val="23"/>
        </w:rPr>
      </w:pPr>
    </w:p>
    <w:p w14:paraId="224F092D">
      <w:pPr>
        <w:pStyle w:val="2"/>
        <w:numPr>
          <w:ilvl w:val="0"/>
          <w:numId w:val="1"/>
        </w:numPr>
        <w:tabs>
          <w:tab w:val="left" w:pos="545"/>
        </w:tabs>
        <w:spacing w:before="0" w:after="0" w:line="240" w:lineRule="auto"/>
        <w:ind w:left="545" w:right="0" w:hanging="261"/>
        <w:jc w:val="left"/>
      </w:pPr>
      <w:r>
        <w:t>College</w:t>
      </w:r>
      <w:r>
        <w:rPr>
          <w:spacing w:val="14"/>
        </w:rPr>
        <w:t xml:space="preserve"> </w:t>
      </w:r>
      <w:r>
        <w:t>Card</w:t>
      </w:r>
      <w:r>
        <w:rPr>
          <w:spacing w:val="15"/>
        </w:rPr>
        <w:t xml:space="preserve"> </w:t>
      </w:r>
      <w:r>
        <w:rPr>
          <w:spacing w:val="-2"/>
        </w:rPr>
        <w:t>Styles</w:t>
      </w:r>
    </w:p>
    <w:p w14:paraId="5E9B7952">
      <w:pPr>
        <w:pStyle w:val="6"/>
        <w:spacing w:before="9"/>
        <w:ind w:left="0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g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130175</wp:posOffset>
                </wp:positionV>
                <wp:extent cx="6038850" cy="5048250"/>
                <wp:effectExtent l="0" t="0" r="0" b="0"/>
                <wp:wrapTopAndBottom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50" cy="5048250"/>
                          <a:chOff x="0" y="0"/>
                          <a:chExt cx="6038850" cy="504825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-12" y="3"/>
                            <a:ext cx="6038850" cy="504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5048250">
                                <a:moveTo>
                                  <a:pt x="6038850" y="49568"/>
                                </a:moveTo>
                                <a:lnTo>
                                  <a:pt x="6037402" y="42278"/>
                                </a:lnTo>
                                <a:lnTo>
                                  <a:pt x="6035954" y="38823"/>
                                </a:lnTo>
                                <a:lnTo>
                                  <a:pt x="6033071" y="31800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65" y="19392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36" y="5791"/>
                                </a:lnTo>
                                <a:lnTo>
                                  <a:pt x="6000115" y="2921"/>
                                </a:lnTo>
                                <a:lnTo>
                                  <a:pt x="5996571" y="1447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38811" y="2895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6738" y="16738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803" y="31762"/>
                                </a:lnTo>
                                <a:lnTo>
                                  <a:pt x="2921" y="38735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68"/>
                                </a:lnTo>
                                <a:lnTo>
                                  <a:pt x="0" y="53403"/>
                                </a:lnTo>
                                <a:lnTo>
                                  <a:pt x="0" y="5048250"/>
                                </a:lnTo>
                                <a:lnTo>
                                  <a:pt x="6038850" y="5048250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6038850" cy="5048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B63B7C">
                              <w:pPr>
                                <w:spacing w:before="48" w:line="240" w:lineRule="auto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41A17DC9">
                              <w:pPr>
                                <w:spacing w:before="51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.search-box</w:t>
                              </w:r>
                              <w:r>
                                <w:rPr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2F1AF018">
                              <w:pPr>
                                <w:spacing w:before="51" w:line="300" w:lineRule="auto"/>
                                <w:ind w:left="630" w:right="6772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background: white; padding: 30px;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border-radius: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10px;</w:t>
                              </w:r>
                            </w:p>
                            <w:p w14:paraId="07009F2E">
                              <w:pPr>
                                <w:spacing w:before="0" w:line="300" w:lineRule="auto"/>
                                <w:ind w:left="630" w:right="4777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box-shadow:</w:t>
                              </w:r>
                              <w:r>
                                <w:rPr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5px</w:t>
                              </w:r>
                              <w:r>
                                <w:rPr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15px</w:t>
                              </w:r>
                              <w:r>
                                <w:rPr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rgba(0,0,0,0.1); </w:t>
                              </w:r>
                              <w:r>
                                <w:rPr>
                                  <w:sz w:val="18"/>
                                </w:rPr>
                                <w:t>margin-bottom: 30px;</w:t>
                              </w:r>
                            </w:p>
                            <w:p w14:paraId="0D663A9F">
                              <w:pPr>
                                <w:spacing w:before="16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7D41D426">
                              <w:pPr>
                                <w:spacing w:before="102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3EEDE10D">
                              <w:pPr>
                                <w:spacing w:before="0" w:line="300" w:lineRule="auto"/>
                                <w:ind w:left="630" w:right="7400" w:hanging="42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.search-form {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display: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grid;</w:t>
                              </w:r>
                            </w:p>
                            <w:p w14:paraId="009A2287">
                              <w:pPr>
                                <w:spacing w:before="0" w:line="300" w:lineRule="auto"/>
                                <w:ind w:left="630" w:right="4777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grid-template-columns: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1fr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1fr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auto; </w:t>
                              </w:r>
                              <w:r>
                                <w:rPr>
                                  <w:sz w:val="18"/>
                                </w:rPr>
                                <w:t>gap: 15px;</w:t>
                              </w:r>
                            </w:p>
                            <w:p w14:paraId="4D78AF19">
                              <w:pPr>
                                <w:spacing w:before="0" w:line="316" w:lineRule="auto"/>
                                <w:ind w:left="630" w:right="7087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align-items: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end; margin-top:</w:t>
                              </w:r>
                              <w:r>
                                <w:rPr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15px;</w:t>
                              </w:r>
                            </w:p>
                            <w:p w14:paraId="426AF09C">
                              <w:pPr>
                                <w:spacing w:before="0" w:line="191" w:lineRule="exact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54923E1D">
                              <w:pPr>
                                <w:spacing w:before="102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6F95FBB2">
                              <w:pPr>
                                <w:spacing w:before="0" w:line="300" w:lineRule="auto"/>
                                <w:ind w:left="630" w:right="7400" w:hanging="42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.colleges-grid {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display: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grid;</w:t>
                              </w:r>
                            </w:p>
                            <w:p w14:paraId="236C7E62">
                              <w:pPr>
                                <w:spacing w:before="1" w:line="300" w:lineRule="auto"/>
                                <w:ind w:left="630" w:right="2462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grid-template-columns: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repeat(auto-fill,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minmax(350px,</w:t>
                              </w:r>
                              <w:r>
                                <w:rPr>
                                  <w:spacing w:val="-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1fr)); </w:t>
                              </w:r>
                              <w:r>
                                <w:rPr>
                                  <w:sz w:val="18"/>
                                </w:rPr>
                                <w:t>gap: 25px;</w:t>
                              </w:r>
                            </w:p>
                            <w:p w14:paraId="7D9FD7C2">
                              <w:pPr>
                                <w:spacing w:before="15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64B65FF5">
                              <w:pPr>
                                <w:spacing w:before="102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156603A4">
                              <w:pPr>
                                <w:spacing w:before="0" w:line="300" w:lineRule="auto"/>
                                <w:ind w:left="630" w:right="6772" w:hanging="42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.college-card { background: white;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border-radius: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10px; </w:t>
                              </w:r>
                              <w:r>
                                <w:rPr>
                                  <w:sz w:val="18"/>
                                </w:rPr>
                                <w:t>overflow: hidden;</w:t>
                              </w:r>
                            </w:p>
                            <w:p w14:paraId="63F481D7">
                              <w:pPr>
                                <w:spacing w:before="1" w:line="316" w:lineRule="auto"/>
                                <w:ind w:left="630" w:right="4777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box-shadow:</w:t>
                              </w:r>
                              <w:r>
                                <w:rPr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5px</w:t>
                              </w:r>
                              <w:r>
                                <w:rPr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15px</w:t>
                              </w:r>
                              <w:r>
                                <w:rPr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rgba(0,0,0,0.1); </w:t>
                              </w:r>
                              <w:r>
                                <w:rPr>
                                  <w:sz w:val="18"/>
                                </w:rPr>
                                <w:t>transition: all 0.3s ease;</w:t>
                              </w:r>
                            </w:p>
                            <w:p w14:paraId="01712C58">
                              <w:pPr>
                                <w:spacing w:before="0" w:line="191" w:lineRule="exact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8.2pt;margin-top:10.25pt;height:397.5pt;width:475.5pt;mso-position-horizontal-relative:page;mso-wrap-distance-bottom:0pt;mso-wrap-distance-top:0pt;z-index:-251636736;mso-width-relative:page;mso-height-relative:page;" coordsize="6038850,5048250" o:gfxdata="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">
                <o:lock v:ext="edit" aspectratio="f"/>
                <v:shape id="Graphic 15" o:spid="_x0000_s1026" o:spt="100" style="position:absolute;left:-12;top:3;height:5048250;width:6038850;" fillcolor="#F7F7FA" filled="t" stroked="f" coordsize="6038850,5048250" o:gfxdata="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2X+FTvQAA&#10;ANsAAAAPAAAAAAAAAAEAIAAAACIAAABkcnMvZG93bnJldi54bWxQSwECFAAUAAAACACHTuJAMy8F&#10;njsAAAA5AAAAEAAAAAAAAAABACAAAAAMAQAAZHJzL3NoYXBleG1sLnhtbFBLBQYAAAAABgAGAFsB&#10;AAC2AwAAAAA=&#10;" path="m6038850,49568l6037402,42278,6035954,38823,6033071,31800,6031598,28282,6027471,22098,6024765,19392,6019457,14084,6016752,11379,6010580,7251,6007036,5791,6000115,2921,5996571,1447,5989282,0,5985459,0,53403,0,49580,0,42291,1447,38811,2895,31813,5778,28282,7251,22098,11379,19405,14071,16738,16738,14097,19392,11391,22098,7251,28282,5803,31762,2921,38735,1460,42278,0,49568,0,53403,0,5048250,6038850,5048250,6038850,53403,6038850,4956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6" o:spid="_x0000_s1026" o:spt="202" type="#_x0000_t202" style="position:absolute;left:0;top:0;height:5048250;width:6038850;" filled="f" stroked="f" coordsize="21600,21600" o:gfxdata="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vzF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0B63B7C">
                        <w:pPr>
                          <w:spacing w:before="48" w:line="240" w:lineRule="auto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41A17DC9">
                        <w:pPr>
                          <w:spacing w:before="51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.search-box</w:t>
                        </w:r>
                        <w:r>
                          <w:rPr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 w14:paraId="2F1AF018">
                        <w:pPr>
                          <w:spacing w:before="51" w:line="300" w:lineRule="auto"/>
                          <w:ind w:left="630" w:right="6772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background: white; padding: 30px; </w:t>
                        </w:r>
                        <w:r>
                          <w:rPr>
                            <w:spacing w:val="-2"/>
                            <w:sz w:val="18"/>
                          </w:rPr>
                          <w:t>border-radius: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10px;</w:t>
                        </w:r>
                      </w:p>
                      <w:p w14:paraId="07009F2E">
                        <w:pPr>
                          <w:spacing w:before="0" w:line="300" w:lineRule="auto"/>
                          <w:ind w:left="630" w:right="4777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box-shadow:</w:t>
                        </w:r>
                        <w:r>
                          <w:rPr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0</w:t>
                        </w:r>
                        <w:r>
                          <w:rPr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5px</w:t>
                        </w:r>
                        <w:r>
                          <w:rPr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15px</w:t>
                        </w:r>
                        <w:r>
                          <w:rPr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rgba(0,0,0,0.1); </w:t>
                        </w:r>
                        <w:r>
                          <w:rPr>
                            <w:sz w:val="18"/>
                          </w:rPr>
                          <w:t>margin-bottom: 30px;</w:t>
                        </w:r>
                      </w:p>
                      <w:p w14:paraId="0D663A9F">
                        <w:pPr>
                          <w:spacing w:before="16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  <w:p w14:paraId="7D41D426">
                        <w:pPr>
                          <w:spacing w:before="102" w:line="240" w:lineRule="auto"/>
                          <w:rPr>
                            <w:sz w:val="18"/>
                          </w:rPr>
                        </w:pPr>
                      </w:p>
                      <w:p w14:paraId="3EEDE10D">
                        <w:pPr>
                          <w:spacing w:before="0" w:line="300" w:lineRule="auto"/>
                          <w:ind w:left="630" w:right="7400" w:hanging="42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.search-form { </w:t>
                        </w:r>
                        <w:r>
                          <w:rPr>
                            <w:spacing w:val="-2"/>
                            <w:sz w:val="18"/>
                          </w:rPr>
                          <w:t>display: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grid;</w:t>
                        </w:r>
                      </w:p>
                      <w:p w14:paraId="009A2287">
                        <w:pPr>
                          <w:spacing w:before="0" w:line="300" w:lineRule="auto"/>
                          <w:ind w:left="630" w:right="4777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grid-template-columns: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1fr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1fr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auto; </w:t>
                        </w:r>
                        <w:r>
                          <w:rPr>
                            <w:sz w:val="18"/>
                          </w:rPr>
                          <w:t>gap: 15px;</w:t>
                        </w:r>
                      </w:p>
                      <w:p w14:paraId="4D78AF19">
                        <w:pPr>
                          <w:spacing w:before="0" w:line="316" w:lineRule="auto"/>
                          <w:ind w:left="630" w:right="7087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align-items: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end; margin-top:</w:t>
                        </w:r>
                        <w:r>
                          <w:rPr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15px;</w:t>
                        </w:r>
                      </w:p>
                      <w:p w14:paraId="426AF09C">
                        <w:pPr>
                          <w:spacing w:before="0" w:line="191" w:lineRule="exact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  <w:p w14:paraId="54923E1D">
                        <w:pPr>
                          <w:spacing w:before="102" w:line="240" w:lineRule="auto"/>
                          <w:rPr>
                            <w:sz w:val="18"/>
                          </w:rPr>
                        </w:pPr>
                      </w:p>
                      <w:p w14:paraId="6F95FBB2">
                        <w:pPr>
                          <w:spacing w:before="0" w:line="300" w:lineRule="auto"/>
                          <w:ind w:left="630" w:right="7400" w:hanging="42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.colleges-grid { </w:t>
                        </w:r>
                        <w:r>
                          <w:rPr>
                            <w:spacing w:val="-2"/>
                            <w:sz w:val="18"/>
                          </w:rPr>
                          <w:t>display: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grid;</w:t>
                        </w:r>
                      </w:p>
                      <w:p w14:paraId="236C7E62">
                        <w:pPr>
                          <w:spacing w:before="1" w:line="300" w:lineRule="auto"/>
                          <w:ind w:left="630" w:right="2462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grid-template-columns: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repeat(auto-fill,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minmax(350px,</w:t>
                        </w:r>
                        <w:r>
                          <w:rPr>
                            <w:spacing w:val="-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1fr)); </w:t>
                        </w:r>
                        <w:r>
                          <w:rPr>
                            <w:sz w:val="18"/>
                          </w:rPr>
                          <w:t>gap: 25px;</w:t>
                        </w:r>
                      </w:p>
                      <w:p w14:paraId="7D9FD7C2">
                        <w:pPr>
                          <w:spacing w:before="15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  <w:p w14:paraId="64B65FF5">
                        <w:pPr>
                          <w:spacing w:before="102" w:line="240" w:lineRule="auto"/>
                          <w:rPr>
                            <w:sz w:val="18"/>
                          </w:rPr>
                        </w:pPr>
                      </w:p>
                      <w:p w14:paraId="156603A4">
                        <w:pPr>
                          <w:spacing w:before="0" w:line="300" w:lineRule="auto"/>
                          <w:ind w:left="630" w:right="6772" w:hanging="42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.college-card { background: white; </w:t>
                        </w:r>
                        <w:r>
                          <w:rPr>
                            <w:spacing w:val="-2"/>
                            <w:sz w:val="18"/>
                          </w:rPr>
                          <w:t>border-radius: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10px; </w:t>
                        </w:r>
                        <w:r>
                          <w:rPr>
                            <w:sz w:val="18"/>
                          </w:rPr>
                          <w:t>overflow: hidden;</w:t>
                        </w:r>
                      </w:p>
                      <w:p w14:paraId="63F481D7">
                        <w:pPr>
                          <w:spacing w:before="1" w:line="316" w:lineRule="auto"/>
                          <w:ind w:left="630" w:right="4777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box-shadow:</w:t>
                        </w:r>
                        <w:r>
                          <w:rPr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0</w:t>
                        </w:r>
                        <w:r>
                          <w:rPr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5px</w:t>
                        </w:r>
                        <w:r>
                          <w:rPr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15px</w:t>
                        </w:r>
                        <w:r>
                          <w:rPr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rgba(0,0,0,0.1); </w:t>
                        </w:r>
                        <w:r>
                          <w:rPr>
                            <w:sz w:val="18"/>
                          </w:rPr>
                          <w:t>transition: all 0.3s ease;</w:t>
                        </w:r>
                      </w:p>
                      <w:p w14:paraId="01712C58">
                        <w:pPr>
                          <w:spacing w:before="0" w:line="191" w:lineRule="exact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AEDAC3E">
      <w:pPr>
        <w:pStyle w:val="6"/>
        <w:spacing w:after="0"/>
        <w:rPr>
          <w:rFonts w:ascii="Arial"/>
          <w:b/>
          <w:sz w:val="15"/>
        </w:rPr>
        <w:sectPr>
          <w:pgSz w:w="12240" w:h="15840"/>
          <w:pgMar w:top="600" w:right="1080" w:bottom="280" w:left="1080" w:header="720" w:footer="720" w:gutter="0"/>
          <w:cols w:space="720" w:num="1"/>
        </w:sectPr>
      </w:pPr>
    </w:p>
    <w:p w14:paraId="5F2815E5">
      <w:pPr>
        <w:pStyle w:val="6"/>
        <w:spacing w:before="93"/>
        <w:ind w:left="0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ge">
                  <wp:posOffset>380365</wp:posOffset>
                </wp:positionV>
                <wp:extent cx="6038850" cy="9296400"/>
                <wp:effectExtent l="0" t="0" r="0" b="0"/>
                <wp:wrapNone/>
                <wp:docPr id="17" name="Graphic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929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9296400">
                              <a:moveTo>
                                <a:pt x="6038849" y="9296399"/>
                              </a:moveTo>
                              <a:lnTo>
                                <a:pt x="0" y="9296399"/>
                              </a:lnTo>
                              <a:lnTo>
                                <a:pt x="0" y="0"/>
                              </a:lnTo>
                              <a:lnTo>
                                <a:pt x="6038849" y="0"/>
                              </a:lnTo>
                              <a:lnTo>
                                <a:pt x="6038849" y="9296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" o:spid="_x0000_s1026" o:spt="100" style="position:absolute;left:0pt;margin-left:68.2pt;margin-top:29.95pt;height:732pt;width:475.5pt;mso-position-horizontal-relative:page;mso-position-vertical-relative:page;z-index:-251651072;mso-width-relative:page;mso-height-relative:page;" fillcolor="#F7F7FA" filled="t" stroked="f" coordsize="6038850,9296400" o:gfxdata="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bBvKO1wAAAAwBAAAPAAAAAAAAAAEAIAAAACIAAABkcnMvZG93bnJldi54bWxQSwECFAAUAAAA&#10;CACHTuJAOBaC5CgCAADwBAAADgAAAAAAAAABACAAAAAmAQAAZHJzL2Uyb0RvYy54bWxQSwUGAAAA&#10;AAYABgBZAQAAwAUAAAAA&#10;" path="m6038849,9296399l0,9296399,0,0,6038849,0,6038849,929639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33F4CD35">
      <w:pPr>
        <w:pStyle w:val="6"/>
        <w:ind w:left="494"/>
      </w:pPr>
      <w:r>
        <w:rPr>
          <w:spacing w:val="-4"/>
        </w:rPr>
        <w:t>.college-card:hover</w:t>
      </w:r>
      <w:r>
        <w:t xml:space="preserve"> </w:t>
      </w:r>
      <w:r>
        <w:rPr>
          <w:spacing w:val="-10"/>
        </w:rPr>
        <w:t>{</w:t>
      </w:r>
    </w:p>
    <w:p w14:paraId="79F8309C">
      <w:pPr>
        <w:pStyle w:val="6"/>
        <w:spacing w:before="51"/>
      </w:pPr>
      <w:r>
        <w:rPr>
          <w:spacing w:val="-4"/>
        </w:rPr>
        <w:t>transform:</w:t>
      </w:r>
      <w:r>
        <w:t xml:space="preserve"> </w:t>
      </w:r>
      <w:r>
        <w:rPr>
          <w:spacing w:val="-4"/>
        </w:rPr>
        <w:t>translateY(-10px);</w:t>
      </w:r>
    </w:p>
    <w:p w14:paraId="14C0C66B">
      <w:pPr>
        <w:pStyle w:val="6"/>
        <w:spacing w:before="51"/>
      </w:pPr>
      <w:r>
        <w:t>box-shadow:</w:t>
      </w:r>
      <w:r>
        <w:rPr>
          <w:spacing w:val="-23"/>
        </w:rPr>
        <w:t xml:space="preserve"> </w:t>
      </w:r>
      <w:r>
        <w:t>0</w:t>
      </w:r>
      <w:r>
        <w:rPr>
          <w:spacing w:val="-22"/>
        </w:rPr>
        <w:t xml:space="preserve"> </w:t>
      </w:r>
      <w:r>
        <w:t>15px</w:t>
      </w:r>
      <w:r>
        <w:rPr>
          <w:spacing w:val="-22"/>
        </w:rPr>
        <w:t xml:space="preserve"> </w:t>
      </w:r>
      <w:r>
        <w:t>30px</w:t>
      </w:r>
      <w:r>
        <w:rPr>
          <w:spacing w:val="-22"/>
        </w:rPr>
        <w:t xml:space="preserve"> </w:t>
      </w:r>
      <w:r>
        <w:rPr>
          <w:spacing w:val="-2"/>
        </w:rPr>
        <w:t>rgba(0,0,0,0.2);</w:t>
      </w:r>
    </w:p>
    <w:p w14:paraId="7F8E9313">
      <w:pPr>
        <w:spacing w:before="66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16114ADC">
      <w:pPr>
        <w:pStyle w:val="6"/>
        <w:spacing w:before="102"/>
        <w:ind w:left="0"/>
      </w:pPr>
    </w:p>
    <w:p w14:paraId="742DD0FA">
      <w:pPr>
        <w:pStyle w:val="6"/>
        <w:ind w:left="494"/>
      </w:pPr>
      <w:r>
        <w:rPr>
          <w:spacing w:val="-4"/>
        </w:rPr>
        <w:t>.college-card-header</w:t>
      </w:r>
      <w:r>
        <w:t xml:space="preserve"> </w:t>
      </w:r>
      <w:r>
        <w:rPr>
          <w:spacing w:val="-10"/>
        </w:rPr>
        <w:t>{</w:t>
      </w:r>
    </w:p>
    <w:p w14:paraId="23CCFC9E">
      <w:pPr>
        <w:pStyle w:val="6"/>
        <w:spacing w:before="51" w:line="300" w:lineRule="auto"/>
        <w:ind w:right="2647"/>
      </w:pPr>
      <w:r>
        <w:rPr>
          <w:spacing w:val="-2"/>
        </w:rPr>
        <w:t>background:</w:t>
      </w:r>
      <w:r>
        <w:rPr>
          <w:spacing w:val="-21"/>
        </w:rPr>
        <w:t xml:space="preserve"> </w:t>
      </w:r>
      <w:r>
        <w:rPr>
          <w:spacing w:val="-2"/>
        </w:rPr>
        <w:t>linear-gradient(135deg,</w:t>
      </w:r>
      <w:r>
        <w:rPr>
          <w:spacing w:val="-21"/>
        </w:rPr>
        <w:t xml:space="preserve"> </w:t>
      </w:r>
      <w:r>
        <w:rPr>
          <w:spacing w:val="-2"/>
        </w:rPr>
        <w:t>#667eea</w:t>
      </w:r>
      <w:r>
        <w:rPr>
          <w:spacing w:val="-21"/>
        </w:rPr>
        <w:t xml:space="preserve"> </w:t>
      </w:r>
      <w:r>
        <w:rPr>
          <w:spacing w:val="-2"/>
        </w:rPr>
        <w:t>0%,</w:t>
      </w:r>
      <w:r>
        <w:rPr>
          <w:spacing w:val="-21"/>
        </w:rPr>
        <w:t xml:space="preserve"> </w:t>
      </w:r>
      <w:r>
        <w:rPr>
          <w:spacing w:val="-2"/>
        </w:rPr>
        <w:t>#764ba2</w:t>
      </w:r>
      <w:r>
        <w:rPr>
          <w:spacing w:val="-21"/>
        </w:rPr>
        <w:t xml:space="preserve"> </w:t>
      </w:r>
      <w:r>
        <w:rPr>
          <w:spacing w:val="-2"/>
        </w:rPr>
        <w:t xml:space="preserve">100%); </w:t>
      </w:r>
      <w:r>
        <w:t>color: white;</w:t>
      </w:r>
    </w:p>
    <w:p w14:paraId="1A57BECF">
      <w:pPr>
        <w:pStyle w:val="6"/>
        <w:spacing w:before="1"/>
      </w:pPr>
      <w:r>
        <w:rPr>
          <w:spacing w:val="-2"/>
        </w:rPr>
        <w:t>padding:</w:t>
      </w:r>
      <w:r>
        <w:rPr>
          <w:spacing w:val="-18"/>
        </w:rPr>
        <w:t xml:space="preserve"> </w:t>
      </w:r>
      <w:r>
        <w:rPr>
          <w:spacing w:val="-4"/>
        </w:rPr>
        <w:t>20px;</w:t>
      </w:r>
    </w:p>
    <w:p w14:paraId="4B1DCE72">
      <w:pPr>
        <w:spacing w:before="51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45E8E892">
      <w:pPr>
        <w:pStyle w:val="6"/>
        <w:spacing w:before="79"/>
        <w:ind w:left="0"/>
      </w:pPr>
    </w:p>
    <w:p w14:paraId="6CDBF0E0">
      <w:pPr>
        <w:pStyle w:val="6"/>
        <w:spacing w:line="300" w:lineRule="auto"/>
        <w:ind w:right="6952" w:hanging="420"/>
      </w:pPr>
      <w:r>
        <w:rPr>
          <w:spacing w:val="-2"/>
        </w:rPr>
        <w:t>.college-card-header</w:t>
      </w:r>
      <w:r>
        <w:rPr>
          <w:spacing w:val="-27"/>
        </w:rPr>
        <w:t xml:space="preserve"> </w:t>
      </w:r>
      <w:r>
        <w:rPr>
          <w:spacing w:val="-2"/>
        </w:rPr>
        <w:t>h3</w:t>
      </w:r>
      <w:r>
        <w:rPr>
          <w:spacing w:val="-25"/>
        </w:rPr>
        <w:t xml:space="preserve"> </w:t>
      </w:r>
      <w:r>
        <w:rPr>
          <w:spacing w:val="-2"/>
        </w:rPr>
        <w:t xml:space="preserve">{ </w:t>
      </w:r>
      <w:r>
        <w:t>font-size: 1.3em; margin-bottom: 5px;</w:t>
      </w:r>
    </w:p>
    <w:p w14:paraId="2273EA93">
      <w:pPr>
        <w:spacing w:before="38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0B5DD355">
      <w:pPr>
        <w:pStyle w:val="6"/>
        <w:spacing w:before="102"/>
        <w:ind w:left="0"/>
      </w:pPr>
    </w:p>
    <w:p w14:paraId="309C1C7E">
      <w:pPr>
        <w:pStyle w:val="6"/>
        <w:ind w:left="494"/>
      </w:pPr>
      <w:r>
        <w:rPr>
          <w:spacing w:val="-4"/>
        </w:rPr>
        <w:t>.college-city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A5822E2">
      <w:pPr>
        <w:pStyle w:val="6"/>
        <w:spacing w:before="28" w:line="300" w:lineRule="auto"/>
        <w:ind w:right="7368"/>
      </w:pPr>
      <w:r>
        <w:rPr>
          <w:spacing w:val="-2"/>
        </w:rPr>
        <w:t>font-size:</w:t>
      </w:r>
      <w:r>
        <w:rPr>
          <w:spacing w:val="-27"/>
        </w:rPr>
        <w:t xml:space="preserve"> </w:t>
      </w:r>
      <w:r>
        <w:rPr>
          <w:spacing w:val="-2"/>
        </w:rPr>
        <w:t xml:space="preserve">0.9em; </w:t>
      </w:r>
      <w:r>
        <w:t>opacity: 0.9;</w:t>
      </w:r>
    </w:p>
    <w:p w14:paraId="5A8174AB">
      <w:pPr>
        <w:spacing w:before="39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26F79A30">
      <w:pPr>
        <w:pStyle w:val="6"/>
        <w:spacing w:before="102"/>
        <w:ind w:left="0"/>
      </w:pPr>
    </w:p>
    <w:p w14:paraId="354D83FA">
      <w:pPr>
        <w:pStyle w:val="6"/>
        <w:spacing w:line="300" w:lineRule="auto"/>
        <w:ind w:right="6847" w:hanging="420"/>
      </w:pPr>
      <w:r>
        <w:t>.college-rating {</w:t>
      </w:r>
      <w:r>
        <w:rPr>
          <w:spacing w:val="40"/>
        </w:rPr>
        <w:t xml:space="preserve"> </w:t>
      </w:r>
      <w:r>
        <w:rPr>
          <w:spacing w:val="-4"/>
        </w:rPr>
        <w:t>display:</w:t>
      </w:r>
      <w:r>
        <w:rPr>
          <w:spacing w:val="-14"/>
        </w:rPr>
        <w:t xml:space="preserve"> </w:t>
      </w:r>
      <w:r>
        <w:rPr>
          <w:spacing w:val="-4"/>
        </w:rPr>
        <w:t>inline-block;</w:t>
      </w:r>
    </w:p>
    <w:p w14:paraId="106209ED">
      <w:pPr>
        <w:pStyle w:val="6"/>
        <w:spacing w:line="316" w:lineRule="auto"/>
        <w:ind w:right="5585"/>
      </w:pPr>
      <w:r>
        <w:rPr>
          <w:spacing w:val="-4"/>
        </w:rPr>
        <w:t xml:space="preserve">background: rgba(255,255,255,0.2); </w:t>
      </w:r>
      <w:r>
        <w:t>padding: 5px 10px;</w:t>
      </w:r>
    </w:p>
    <w:p w14:paraId="324D2A1A">
      <w:pPr>
        <w:pStyle w:val="6"/>
        <w:spacing w:line="191" w:lineRule="exact"/>
      </w:pPr>
      <w:r>
        <w:rPr>
          <w:spacing w:val="-4"/>
        </w:rPr>
        <w:t>border-radius:</w:t>
      </w:r>
      <w:r>
        <w:rPr>
          <w:spacing w:val="-1"/>
        </w:rPr>
        <w:t xml:space="preserve"> </w:t>
      </w:r>
      <w:r>
        <w:rPr>
          <w:spacing w:val="-4"/>
        </w:rPr>
        <w:t>20px;</w:t>
      </w:r>
    </w:p>
    <w:p w14:paraId="20B3B29F">
      <w:pPr>
        <w:pStyle w:val="6"/>
        <w:spacing w:before="13" w:line="300" w:lineRule="auto"/>
        <w:ind w:right="7267"/>
      </w:pPr>
      <w:r>
        <w:rPr>
          <w:spacing w:val="-2"/>
        </w:rPr>
        <w:t>font-size:</w:t>
      </w:r>
      <w:r>
        <w:rPr>
          <w:spacing w:val="-27"/>
        </w:rPr>
        <w:t xml:space="preserve"> </w:t>
      </w:r>
      <w:r>
        <w:rPr>
          <w:spacing w:val="-2"/>
        </w:rPr>
        <w:t xml:space="preserve">0.85em; </w:t>
      </w:r>
      <w:r>
        <w:t>margin-top: 8px;</w:t>
      </w:r>
    </w:p>
    <w:p w14:paraId="2B179E6C">
      <w:pPr>
        <w:spacing w:before="39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3B20E906">
      <w:pPr>
        <w:pStyle w:val="6"/>
        <w:spacing w:before="62"/>
        <w:ind w:left="0"/>
      </w:pPr>
    </w:p>
    <w:p w14:paraId="610EB2FC">
      <w:pPr>
        <w:pStyle w:val="6"/>
        <w:spacing w:line="316" w:lineRule="auto"/>
        <w:ind w:right="7470" w:hanging="420"/>
      </w:pPr>
      <w:r>
        <w:rPr>
          <w:spacing w:val="-2"/>
        </w:rPr>
        <w:t>.college-card-body</w:t>
      </w:r>
      <w:r>
        <w:rPr>
          <w:spacing w:val="-27"/>
        </w:rPr>
        <w:t xml:space="preserve"> </w:t>
      </w:r>
      <w:r>
        <w:rPr>
          <w:spacing w:val="-2"/>
        </w:rPr>
        <w:t xml:space="preserve">{ </w:t>
      </w:r>
      <w:r>
        <w:t>padding: 20px;</w:t>
      </w:r>
    </w:p>
    <w:p w14:paraId="547F9B46">
      <w:pPr>
        <w:spacing w:before="26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25CF6B65">
      <w:pPr>
        <w:pStyle w:val="6"/>
        <w:spacing w:before="102"/>
        <w:ind w:left="0"/>
      </w:pPr>
    </w:p>
    <w:p w14:paraId="621E3502">
      <w:pPr>
        <w:pStyle w:val="6"/>
        <w:spacing w:before="1" w:line="300" w:lineRule="auto"/>
        <w:ind w:right="7686" w:hanging="420"/>
      </w:pPr>
      <w:r>
        <w:t xml:space="preserve">.college-info { </w:t>
      </w:r>
      <w:r>
        <w:rPr>
          <w:spacing w:val="-2"/>
        </w:rPr>
        <w:t>color:</w:t>
      </w:r>
      <w:r>
        <w:rPr>
          <w:spacing w:val="-27"/>
        </w:rPr>
        <w:t xml:space="preserve"> </w:t>
      </w:r>
      <w:r>
        <w:rPr>
          <w:spacing w:val="-2"/>
        </w:rPr>
        <w:t>#666;</w:t>
      </w:r>
    </w:p>
    <w:p w14:paraId="7C96AD19">
      <w:pPr>
        <w:pStyle w:val="6"/>
        <w:spacing w:line="300" w:lineRule="auto"/>
        <w:ind w:right="7267"/>
      </w:pPr>
      <w:r>
        <w:t xml:space="preserve">margin: 10px 0; </w:t>
      </w:r>
      <w:r>
        <w:rPr>
          <w:spacing w:val="-2"/>
        </w:rPr>
        <w:t>font-size:</w:t>
      </w:r>
      <w:r>
        <w:rPr>
          <w:spacing w:val="-27"/>
        </w:rPr>
        <w:t xml:space="preserve"> </w:t>
      </w:r>
      <w:r>
        <w:rPr>
          <w:spacing w:val="-2"/>
        </w:rPr>
        <w:t>0.95em;</w:t>
      </w:r>
    </w:p>
    <w:p w14:paraId="168BD247">
      <w:pPr>
        <w:spacing w:before="0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1CD37C09">
      <w:pPr>
        <w:pStyle w:val="6"/>
        <w:spacing w:before="79"/>
        <w:ind w:left="0"/>
      </w:pPr>
    </w:p>
    <w:p w14:paraId="4D1BCD28">
      <w:pPr>
        <w:pStyle w:val="6"/>
        <w:spacing w:line="300" w:lineRule="auto"/>
        <w:ind w:right="7057" w:hanging="420"/>
      </w:pPr>
      <w:r>
        <w:t xml:space="preserve">.fee-section { </w:t>
      </w:r>
      <w:r>
        <w:rPr>
          <w:spacing w:val="-2"/>
        </w:rPr>
        <w:t>background:</w:t>
      </w:r>
      <w:r>
        <w:rPr>
          <w:spacing w:val="-27"/>
        </w:rPr>
        <w:t xml:space="preserve"> </w:t>
      </w:r>
      <w:r>
        <w:rPr>
          <w:spacing w:val="-2"/>
        </w:rPr>
        <w:t xml:space="preserve">#f8f8f8; </w:t>
      </w:r>
      <w:r>
        <w:t>padding: 15px; border-radius: 5px; margin: 15px 0;</w:t>
      </w:r>
    </w:p>
    <w:p w14:paraId="537D2E16">
      <w:pPr>
        <w:spacing w:before="39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2A9BB06A">
      <w:pPr>
        <w:pStyle w:val="6"/>
        <w:spacing w:before="117"/>
        <w:ind w:left="0"/>
      </w:pPr>
    </w:p>
    <w:p w14:paraId="5E430EE8">
      <w:pPr>
        <w:pStyle w:val="6"/>
        <w:ind w:left="494"/>
      </w:pPr>
      <w:r>
        <w:rPr>
          <w:spacing w:val="-2"/>
        </w:rPr>
        <w:t>.fee-row</w:t>
      </w:r>
      <w:r>
        <w:rPr>
          <w:spacing w:val="-18"/>
        </w:rPr>
        <w:t xml:space="preserve"> </w:t>
      </w:r>
      <w:r>
        <w:rPr>
          <w:spacing w:val="-10"/>
        </w:rPr>
        <w:t>{</w:t>
      </w:r>
    </w:p>
    <w:p w14:paraId="0135BA3D">
      <w:pPr>
        <w:pStyle w:val="6"/>
        <w:spacing w:before="51"/>
      </w:pPr>
      <w:r>
        <w:rPr>
          <w:spacing w:val="-2"/>
        </w:rPr>
        <w:t>display:</w:t>
      </w:r>
      <w:r>
        <w:rPr>
          <w:spacing w:val="-18"/>
        </w:rPr>
        <w:t xml:space="preserve"> </w:t>
      </w:r>
      <w:r>
        <w:rPr>
          <w:spacing w:val="-4"/>
        </w:rPr>
        <w:t>flex;</w:t>
      </w:r>
    </w:p>
    <w:p w14:paraId="1CD63FEB">
      <w:pPr>
        <w:pStyle w:val="6"/>
        <w:spacing w:before="51" w:line="300" w:lineRule="auto"/>
        <w:ind w:right="5585"/>
      </w:pPr>
      <w:r>
        <w:rPr>
          <w:spacing w:val="-4"/>
        </w:rPr>
        <w:t>justify-content:</w:t>
      </w:r>
      <w:r>
        <w:rPr>
          <w:spacing w:val="-5"/>
        </w:rPr>
        <w:t xml:space="preserve"> </w:t>
      </w:r>
      <w:r>
        <w:rPr>
          <w:spacing w:val="-4"/>
        </w:rPr>
        <w:t xml:space="preserve">space-between; </w:t>
      </w:r>
      <w:r>
        <w:t>padding: 8px 0;</w:t>
      </w:r>
    </w:p>
    <w:p w14:paraId="0BAACEFD">
      <w:pPr>
        <w:pStyle w:val="6"/>
      </w:pPr>
      <w:r>
        <w:rPr>
          <w:spacing w:val="-2"/>
        </w:rPr>
        <w:t>border-bottom:</w:t>
      </w:r>
      <w:r>
        <w:rPr>
          <w:spacing w:val="-17"/>
        </w:rPr>
        <w:t xml:space="preserve"> </w:t>
      </w:r>
      <w:r>
        <w:rPr>
          <w:spacing w:val="-2"/>
        </w:rPr>
        <w:t>1px</w:t>
      </w:r>
      <w:r>
        <w:rPr>
          <w:spacing w:val="-16"/>
        </w:rPr>
        <w:t xml:space="preserve"> </w:t>
      </w:r>
      <w:r>
        <w:rPr>
          <w:spacing w:val="-2"/>
        </w:rPr>
        <w:t>solid</w:t>
      </w:r>
      <w:r>
        <w:rPr>
          <w:spacing w:val="-17"/>
        </w:rPr>
        <w:t xml:space="preserve"> </w:t>
      </w:r>
      <w:r>
        <w:rPr>
          <w:spacing w:val="-2"/>
        </w:rPr>
        <w:t>#e0e0e0;</w:t>
      </w:r>
    </w:p>
    <w:p w14:paraId="739D2C3A">
      <w:pPr>
        <w:spacing w:before="52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068ADEF4">
      <w:pPr>
        <w:pStyle w:val="6"/>
        <w:spacing w:before="117"/>
        <w:ind w:left="0"/>
      </w:pPr>
    </w:p>
    <w:p w14:paraId="059ADFAC">
      <w:pPr>
        <w:pStyle w:val="6"/>
        <w:ind w:left="494"/>
      </w:pPr>
      <w:r>
        <w:rPr>
          <w:spacing w:val="-4"/>
        </w:rPr>
        <w:t>.fee-row:last-child</w:t>
      </w:r>
      <w:r>
        <w:t xml:space="preserve"> </w:t>
      </w:r>
      <w:r>
        <w:rPr>
          <w:spacing w:val="-10"/>
        </w:rPr>
        <w:t>{</w:t>
      </w:r>
    </w:p>
    <w:p w14:paraId="647FA4B2">
      <w:pPr>
        <w:pStyle w:val="6"/>
        <w:spacing w:after="0"/>
        <w:sectPr>
          <w:pgSz w:w="12240" w:h="15840"/>
          <w:pgMar w:top="600" w:right="1080" w:bottom="280" w:left="1080" w:header="720" w:footer="720" w:gutter="0"/>
          <w:cols w:space="720" w:num="1"/>
        </w:sectPr>
      </w:pPr>
    </w:p>
    <w:p w14:paraId="4044B72E">
      <w:pPr>
        <w:pStyle w:val="6"/>
        <w:spacing w:before="125"/>
      </w:pPr>
      <w: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50165</wp:posOffset>
                </wp:positionV>
                <wp:extent cx="6038850" cy="7639050"/>
                <wp:effectExtent l="0" t="0" r="0" b="0"/>
                <wp:wrapNone/>
                <wp:docPr id="18" name="Graphic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763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7639050">
                              <a:moveTo>
                                <a:pt x="6038850" y="0"/>
                              </a:moveTo>
                              <a:lnTo>
                                <a:pt x="0" y="0"/>
                              </a:lnTo>
                              <a:lnTo>
                                <a:pt x="0" y="7581900"/>
                              </a:lnTo>
                              <a:lnTo>
                                <a:pt x="0" y="7585646"/>
                              </a:lnTo>
                              <a:lnTo>
                                <a:pt x="0" y="7594981"/>
                              </a:lnTo>
                              <a:lnTo>
                                <a:pt x="1460" y="7602271"/>
                              </a:lnTo>
                              <a:lnTo>
                                <a:pt x="28282" y="7637297"/>
                              </a:lnTo>
                              <a:lnTo>
                                <a:pt x="32499" y="7639050"/>
                              </a:lnTo>
                              <a:lnTo>
                                <a:pt x="6006363" y="7639050"/>
                              </a:lnTo>
                              <a:lnTo>
                                <a:pt x="6037402" y="7602271"/>
                              </a:lnTo>
                              <a:lnTo>
                                <a:pt x="6038850" y="7594981"/>
                              </a:lnTo>
                              <a:lnTo>
                                <a:pt x="6038850" y="7585646"/>
                              </a:lnTo>
                              <a:lnTo>
                                <a:pt x="6038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8" o:spid="_x0000_s1026" o:spt="100" style="position:absolute;left:0pt;margin-left:68.2pt;margin-top:3.95pt;height:601.5pt;width:475.5pt;mso-position-horizontal-relative:page;z-index:-251650048;mso-width-relative:page;mso-height-relative:page;" fillcolor="#F7F7FA" filled="t" stroked="f" coordsize="6038850,7639050" o:gfxdata="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Eiyh1PYAAAACwEAAA8AAAAAAAAAAQAgAAAAIgAAAGRy&#10;cy9kb3ducmV2LnhtbFBLAQIUABQAAAAIAIdO4kDaB1KEdwIAAFcGAAAOAAAAAAAAAAEAIAAAACcB&#10;AABkcnMvZTJvRG9jLnhtbFBLBQYAAAAABgAGAFkBAAAQBgAAAAA=&#10;" path="m6038850,0l0,0,0,7581900,0,7585646,0,7594981,1460,7602271,28282,7637297,32499,7639050,6006363,7639050,6037402,7602271,6038850,7594981,6038850,7585646,603885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4"/>
        </w:rPr>
        <w:t>border-bottom:</w:t>
      </w:r>
      <w:r>
        <w:rPr>
          <w:spacing w:val="-1"/>
        </w:rPr>
        <w:t xml:space="preserve"> </w:t>
      </w:r>
      <w:r>
        <w:rPr>
          <w:spacing w:val="-4"/>
        </w:rPr>
        <w:t>none;</w:t>
      </w:r>
    </w:p>
    <w:p w14:paraId="6104C497">
      <w:pPr>
        <w:spacing w:before="51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22825F64">
      <w:pPr>
        <w:pStyle w:val="6"/>
        <w:spacing w:before="102"/>
        <w:ind w:left="0"/>
      </w:pPr>
    </w:p>
    <w:p w14:paraId="37ABE599">
      <w:pPr>
        <w:pStyle w:val="6"/>
        <w:ind w:left="494"/>
      </w:pPr>
      <w:r>
        <w:rPr>
          <w:spacing w:val="-2"/>
        </w:rPr>
        <w:t>.fee-label</w:t>
      </w:r>
      <w:r>
        <w:rPr>
          <w:spacing w:val="-22"/>
        </w:rPr>
        <w:t xml:space="preserve"> </w:t>
      </w:r>
      <w:r>
        <w:rPr>
          <w:spacing w:val="-12"/>
        </w:rPr>
        <w:t>{</w:t>
      </w:r>
    </w:p>
    <w:p w14:paraId="4E199887">
      <w:pPr>
        <w:pStyle w:val="6"/>
        <w:spacing w:before="66"/>
      </w:pPr>
      <w:r>
        <w:t>color:</w:t>
      </w:r>
      <w:r>
        <w:rPr>
          <w:spacing w:val="-27"/>
        </w:rPr>
        <w:t xml:space="preserve"> </w:t>
      </w:r>
      <w:r>
        <w:rPr>
          <w:spacing w:val="-4"/>
        </w:rPr>
        <w:t>#666;</w:t>
      </w:r>
    </w:p>
    <w:p w14:paraId="319B5588">
      <w:pPr>
        <w:pStyle w:val="6"/>
        <w:spacing w:before="51"/>
      </w:pPr>
      <w:r>
        <w:rPr>
          <w:spacing w:val="-4"/>
        </w:rPr>
        <w:t>font-weight:</w:t>
      </w:r>
      <w:r>
        <w:rPr>
          <w:spacing w:val="-2"/>
        </w:rPr>
        <w:t xml:space="preserve"> </w:t>
      </w:r>
      <w:r>
        <w:rPr>
          <w:spacing w:val="-4"/>
        </w:rPr>
        <w:t>500;</w:t>
      </w:r>
    </w:p>
    <w:p w14:paraId="7EA17EE7">
      <w:pPr>
        <w:spacing w:before="51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2E996193">
      <w:pPr>
        <w:pStyle w:val="6"/>
        <w:spacing w:before="102"/>
        <w:ind w:left="0"/>
      </w:pPr>
    </w:p>
    <w:p w14:paraId="28903533">
      <w:pPr>
        <w:pStyle w:val="6"/>
        <w:spacing w:before="1"/>
        <w:ind w:left="494"/>
      </w:pPr>
      <w:r>
        <w:rPr>
          <w:spacing w:val="-2"/>
        </w:rPr>
        <w:t>.fee-value</w:t>
      </w:r>
      <w:r>
        <w:rPr>
          <w:spacing w:val="-22"/>
        </w:rPr>
        <w:t xml:space="preserve"> </w:t>
      </w:r>
      <w:r>
        <w:rPr>
          <w:spacing w:val="-12"/>
        </w:rPr>
        <w:t>{</w:t>
      </w:r>
    </w:p>
    <w:p w14:paraId="32CAD058">
      <w:pPr>
        <w:pStyle w:val="6"/>
        <w:spacing w:before="11" w:line="309" w:lineRule="auto"/>
        <w:ind w:right="7267"/>
      </w:pPr>
      <w:r>
        <w:t xml:space="preserve">color: #667eea; </w:t>
      </w:r>
      <w:r>
        <w:rPr>
          <w:spacing w:val="-2"/>
        </w:rPr>
        <w:t>font-weight:</w:t>
      </w:r>
      <w:r>
        <w:rPr>
          <w:spacing w:val="-27"/>
        </w:rPr>
        <w:t xml:space="preserve"> </w:t>
      </w:r>
      <w:r>
        <w:rPr>
          <w:spacing w:val="-2"/>
        </w:rPr>
        <w:t xml:space="preserve">bold; </w:t>
      </w:r>
      <w:r>
        <w:t>font-size: 1.1em;</w:t>
      </w:r>
    </w:p>
    <w:p w14:paraId="440C4504">
      <w:pPr>
        <w:spacing w:before="31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43890FC9">
      <w:pPr>
        <w:pStyle w:val="6"/>
        <w:spacing w:before="63"/>
        <w:ind w:left="0"/>
      </w:pPr>
    </w:p>
    <w:p w14:paraId="4A0E5FCE">
      <w:pPr>
        <w:pStyle w:val="6"/>
        <w:spacing w:before="1" w:line="300" w:lineRule="auto"/>
        <w:ind w:right="7267" w:hanging="420"/>
      </w:pPr>
      <w:r>
        <w:t xml:space="preserve">.rupee-symbol { color: #d4a574; </w:t>
      </w:r>
      <w:r>
        <w:rPr>
          <w:spacing w:val="-2"/>
        </w:rPr>
        <w:t>font-weight:</w:t>
      </w:r>
      <w:r>
        <w:rPr>
          <w:spacing w:val="-27"/>
        </w:rPr>
        <w:t xml:space="preserve"> </w:t>
      </w:r>
      <w:r>
        <w:rPr>
          <w:spacing w:val="-2"/>
        </w:rPr>
        <w:t>bold;</w:t>
      </w:r>
    </w:p>
    <w:p w14:paraId="41F3FB23">
      <w:pPr>
        <w:spacing w:before="38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2B2C4993">
      <w:pPr>
        <w:pStyle w:val="6"/>
        <w:spacing w:before="117"/>
        <w:ind w:left="0"/>
      </w:pPr>
    </w:p>
    <w:p w14:paraId="3E27045D">
      <w:pPr>
        <w:pStyle w:val="6"/>
        <w:ind w:left="494"/>
      </w:pPr>
      <w:r>
        <w:rPr>
          <w:spacing w:val="-2"/>
        </w:rPr>
        <w:t>.btn-view</w:t>
      </w:r>
      <w:r>
        <w:rPr>
          <w:spacing w:val="-20"/>
        </w:rPr>
        <w:t xml:space="preserve"> </w:t>
      </w:r>
      <w:r>
        <w:rPr>
          <w:spacing w:val="-10"/>
        </w:rPr>
        <w:t>{</w:t>
      </w:r>
    </w:p>
    <w:p w14:paraId="779E1060">
      <w:pPr>
        <w:pStyle w:val="6"/>
        <w:spacing w:before="51" w:line="300" w:lineRule="auto"/>
        <w:ind w:right="7162"/>
      </w:pPr>
      <w:r>
        <w:t xml:space="preserve">display: block; padding: 10px; </w:t>
      </w:r>
      <w:r>
        <w:rPr>
          <w:spacing w:val="-2"/>
        </w:rPr>
        <w:t>text-align:</w:t>
      </w:r>
      <w:r>
        <w:rPr>
          <w:spacing w:val="-27"/>
        </w:rPr>
        <w:t xml:space="preserve"> </w:t>
      </w:r>
      <w:r>
        <w:rPr>
          <w:spacing w:val="-2"/>
        </w:rPr>
        <w:t>center;</w:t>
      </w:r>
    </w:p>
    <w:p w14:paraId="691CBF79">
      <w:pPr>
        <w:pStyle w:val="6"/>
        <w:spacing w:before="1" w:line="307" w:lineRule="auto"/>
        <w:ind w:right="6847"/>
      </w:pPr>
      <w:r>
        <w:rPr>
          <w:spacing w:val="-4"/>
        </w:rPr>
        <w:t>text-decoration:</w:t>
      </w:r>
      <w:r>
        <w:rPr>
          <w:spacing w:val="-14"/>
        </w:rPr>
        <w:t xml:space="preserve"> </w:t>
      </w:r>
      <w:r>
        <w:rPr>
          <w:spacing w:val="-4"/>
        </w:rPr>
        <w:t xml:space="preserve">none; </w:t>
      </w:r>
      <w:r>
        <w:t>border-radius: 5px; background: #667eea; color: white;</w:t>
      </w:r>
    </w:p>
    <w:p w14:paraId="37FC7CEB">
      <w:pPr>
        <w:pStyle w:val="6"/>
        <w:spacing w:line="300" w:lineRule="auto"/>
        <w:ind w:right="6427"/>
      </w:pPr>
      <w:r>
        <w:t>transition:</w:t>
      </w:r>
      <w:r>
        <w:rPr>
          <w:spacing w:val="-27"/>
        </w:rPr>
        <w:t xml:space="preserve"> </w:t>
      </w:r>
      <w:r>
        <w:t>all</w:t>
      </w:r>
      <w:r>
        <w:rPr>
          <w:spacing w:val="-27"/>
        </w:rPr>
        <w:t xml:space="preserve"> </w:t>
      </w:r>
      <w:r>
        <w:t>0.3s</w:t>
      </w:r>
      <w:r>
        <w:rPr>
          <w:spacing w:val="-28"/>
        </w:rPr>
        <w:t xml:space="preserve"> </w:t>
      </w:r>
      <w:r>
        <w:t>ease; margin-top: 15px;</w:t>
      </w:r>
    </w:p>
    <w:p w14:paraId="6F377EED">
      <w:pPr>
        <w:pStyle w:val="6"/>
      </w:pPr>
      <w:r>
        <w:rPr>
          <w:spacing w:val="-4"/>
        </w:rPr>
        <w:t>font-weight:</w:t>
      </w:r>
      <w:r>
        <w:rPr>
          <w:spacing w:val="-2"/>
        </w:rPr>
        <w:t xml:space="preserve"> </w:t>
      </w:r>
      <w:r>
        <w:rPr>
          <w:spacing w:val="-4"/>
        </w:rPr>
        <w:t>600;</w:t>
      </w:r>
    </w:p>
    <w:p w14:paraId="3FF6E73B">
      <w:pPr>
        <w:spacing w:before="42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0387AB8D">
      <w:pPr>
        <w:pStyle w:val="6"/>
        <w:spacing w:before="117"/>
        <w:ind w:left="0"/>
      </w:pPr>
    </w:p>
    <w:p w14:paraId="50A82C06">
      <w:pPr>
        <w:pStyle w:val="6"/>
        <w:spacing w:line="300" w:lineRule="auto"/>
        <w:ind w:right="7050" w:hanging="420"/>
      </w:pPr>
      <w:r>
        <w:t xml:space="preserve">.btn-view:hover { </w:t>
      </w:r>
      <w:r>
        <w:rPr>
          <w:spacing w:val="-2"/>
        </w:rPr>
        <w:t>background:</w:t>
      </w:r>
      <w:r>
        <w:rPr>
          <w:spacing w:val="-27"/>
        </w:rPr>
        <w:t xml:space="preserve"> </w:t>
      </w:r>
      <w:r>
        <w:rPr>
          <w:spacing w:val="-2"/>
        </w:rPr>
        <w:t>#5568d3;</w:t>
      </w:r>
    </w:p>
    <w:p w14:paraId="510CCA01">
      <w:pPr>
        <w:pStyle w:val="6"/>
      </w:pPr>
      <w:r>
        <w:rPr>
          <w:spacing w:val="-4"/>
        </w:rPr>
        <w:t>transform:</w:t>
      </w:r>
      <w:r>
        <w:t xml:space="preserve"> </w:t>
      </w:r>
      <w:r>
        <w:rPr>
          <w:spacing w:val="-4"/>
        </w:rPr>
        <w:t>translateY(-2px);</w:t>
      </w:r>
    </w:p>
    <w:p w14:paraId="5A8D53D6">
      <w:pPr>
        <w:spacing w:before="52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25B8F26E">
      <w:pPr>
        <w:pStyle w:val="6"/>
        <w:spacing w:before="102"/>
        <w:ind w:left="0"/>
      </w:pPr>
    </w:p>
    <w:p w14:paraId="523303A6">
      <w:pPr>
        <w:pStyle w:val="6"/>
        <w:ind w:left="494"/>
      </w:pPr>
      <w:r>
        <w:rPr>
          <w:spacing w:val="-2"/>
        </w:rPr>
        <w:t>@media</w:t>
      </w:r>
      <w:r>
        <w:rPr>
          <w:spacing w:val="-18"/>
        </w:rPr>
        <w:t xml:space="preserve"> </w:t>
      </w:r>
      <w:r>
        <w:rPr>
          <w:spacing w:val="-2"/>
        </w:rPr>
        <w:t>(max-width:</w:t>
      </w:r>
      <w:r>
        <w:rPr>
          <w:spacing w:val="-17"/>
        </w:rPr>
        <w:t xml:space="preserve"> </w:t>
      </w:r>
      <w:r>
        <w:rPr>
          <w:spacing w:val="-2"/>
        </w:rPr>
        <w:t>768px)</w:t>
      </w:r>
      <w:r>
        <w:rPr>
          <w:spacing w:val="-17"/>
        </w:rPr>
        <w:t xml:space="preserve"> </w:t>
      </w:r>
      <w:r>
        <w:rPr>
          <w:spacing w:val="-10"/>
        </w:rPr>
        <w:t>{</w:t>
      </w:r>
    </w:p>
    <w:p w14:paraId="05EA0428">
      <w:pPr>
        <w:pStyle w:val="6"/>
        <w:spacing w:before="51"/>
      </w:pPr>
      <w:r>
        <w:rPr>
          <w:spacing w:val="-4"/>
        </w:rPr>
        <w:t>.search-form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4C1029D8">
      <w:pPr>
        <w:pStyle w:val="6"/>
        <w:spacing w:before="51"/>
        <w:ind w:left="1334"/>
      </w:pPr>
      <w:r>
        <w:rPr>
          <w:spacing w:val="-4"/>
        </w:rPr>
        <w:t>grid-template-columns:</w:t>
      </w:r>
      <w:r>
        <w:t xml:space="preserve"> </w:t>
      </w:r>
      <w:r>
        <w:rPr>
          <w:spacing w:val="-4"/>
        </w:rPr>
        <w:t>1fr;</w:t>
      </w:r>
    </w:p>
    <w:p w14:paraId="7F0C392D">
      <w:pPr>
        <w:spacing w:before="66"/>
        <w:ind w:left="91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1CC5A499">
      <w:pPr>
        <w:pStyle w:val="6"/>
        <w:spacing w:before="102"/>
        <w:ind w:left="0"/>
      </w:pPr>
    </w:p>
    <w:p w14:paraId="037D819F">
      <w:pPr>
        <w:pStyle w:val="6"/>
      </w:pPr>
      <w:r>
        <w:rPr>
          <w:spacing w:val="-4"/>
        </w:rPr>
        <w:t>.colleges-grid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D110EA7">
      <w:pPr>
        <w:pStyle w:val="6"/>
        <w:spacing w:before="51"/>
        <w:ind w:left="1334"/>
      </w:pPr>
      <w:r>
        <w:rPr>
          <w:spacing w:val="-4"/>
        </w:rPr>
        <w:t>grid-template-columns:</w:t>
      </w:r>
      <w:r>
        <w:t xml:space="preserve"> </w:t>
      </w:r>
      <w:r>
        <w:rPr>
          <w:spacing w:val="-4"/>
        </w:rPr>
        <w:t>1fr;</w:t>
      </w:r>
    </w:p>
    <w:p w14:paraId="21058524">
      <w:pPr>
        <w:spacing w:before="51"/>
        <w:ind w:left="91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083C9D32">
      <w:pPr>
        <w:spacing w:before="52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72CD5253">
      <w:pPr>
        <w:pStyle w:val="6"/>
        <w:ind w:left="0"/>
        <w:rPr>
          <w:sz w:val="23"/>
        </w:rPr>
      </w:pPr>
    </w:p>
    <w:p w14:paraId="1F7D6906">
      <w:pPr>
        <w:pStyle w:val="6"/>
        <w:ind w:left="0"/>
        <w:rPr>
          <w:sz w:val="23"/>
        </w:rPr>
      </w:pPr>
    </w:p>
    <w:p w14:paraId="59C0CC3D">
      <w:pPr>
        <w:pStyle w:val="6"/>
        <w:spacing w:before="43"/>
        <w:ind w:left="0"/>
        <w:rPr>
          <w:sz w:val="23"/>
        </w:rPr>
      </w:pPr>
    </w:p>
    <w:p w14:paraId="7A3B3E00">
      <w:pPr>
        <w:pStyle w:val="2"/>
        <w:numPr>
          <w:ilvl w:val="0"/>
          <w:numId w:val="1"/>
        </w:numPr>
        <w:tabs>
          <w:tab w:val="left" w:pos="545"/>
        </w:tabs>
        <w:spacing w:before="0" w:after="0" w:line="240" w:lineRule="auto"/>
        <w:ind w:left="545" w:right="0" w:hanging="261"/>
        <w:jc w:val="left"/>
      </w:pPr>
      <w:r>
        <w:t>Form</w:t>
      </w:r>
      <w:r>
        <w:rPr>
          <w:spacing w:val="12"/>
        </w:rPr>
        <w:t xml:space="preserve"> </w:t>
      </w:r>
      <w:r>
        <w:rPr>
          <w:spacing w:val="-2"/>
        </w:rPr>
        <w:t>Styles</w:t>
      </w:r>
    </w:p>
    <w:p w14:paraId="12866196">
      <w:pPr>
        <w:pStyle w:val="6"/>
        <w:spacing w:before="10"/>
        <w:ind w:left="0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g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130810</wp:posOffset>
                </wp:positionV>
                <wp:extent cx="6038850" cy="972185"/>
                <wp:effectExtent l="0" t="0" r="0" b="0"/>
                <wp:wrapTopAndBottom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50" cy="972185"/>
                          <a:chOff x="0" y="0"/>
                          <a:chExt cx="6038850" cy="97218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-12" y="10"/>
                            <a:ext cx="6038850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971550">
                                <a:moveTo>
                                  <a:pt x="6038850" y="49568"/>
                                </a:moveTo>
                                <a:lnTo>
                                  <a:pt x="6037402" y="42278"/>
                                </a:lnTo>
                                <a:lnTo>
                                  <a:pt x="6035954" y="38811"/>
                                </a:lnTo>
                                <a:lnTo>
                                  <a:pt x="6033071" y="31813"/>
                                </a:lnTo>
                                <a:lnTo>
                                  <a:pt x="6031598" y="28270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65" y="19392"/>
                                </a:lnTo>
                                <a:lnTo>
                                  <a:pt x="6019457" y="14097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36" y="5791"/>
                                </a:lnTo>
                                <a:lnTo>
                                  <a:pt x="6003569" y="4356"/>
                                </a:lnTo>
                                <a:lnTo>
                                  <a:pt x="6000115" y="2908"/>
                                </a:lnTo>
                                <a:lnTo>
                                  <a:pt x="5996571" y="1447"/>
                                </a:lnTo>
                                <a:lnTo>
                                  <a:pt x="5989282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38811" y="2895"/>
                                </a:lnTo>
                                <a:lnTo>
                                  <a:pt x="33426" y="5118"/>
                                </a:lnTo>
                                <a:lnTo>
                                  <a:pt x="31813" y="5791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392" y="14097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70"/>
                                </a:lnTo>
                                <a:lnTo>
                                  <a:pt x="5791" y="31813"/>
                                </a:lnTo>
                                <a:lnTo>
                                  <a:pt x="4356" y="35280"/>
                                </a:lnTo>
                                <a:lnTo>
                                  <a:pt x="2921" y="38735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68"/>
                                </a:lnTo>
                                <a:lnTo>
                                  <a:pt x="0" y="53390"/>
                                </a:lnTo>
                                <a:lnTo>
                                  <a:pt x="0" y="971550"/>
                                </a:lnTo>
                                <a:lnTo>
                                  <a:pt x="6038850" y="971550"/>
                                </a:lnTo>
                                <a:lnTo>
                                  <a:pt x="6038850" y="53390"/>
                                </a:lnTo>
                                <a:lnTo>
                                  <a:pt x="6038850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6038850" cy="972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F3D2C2">
                              <w:pPr>
                                <w:spacing w:before="48" w:line="240" w:lineRule="auto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35F0025C">
                              <w:pPr>
                                <w:spacing w:before="27" w:line="307" w:lineRule="auto"/>
                                <w:ind w:left="630" w:right="6772" w:hanging="42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.form-container { background: white; padding: 30px;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border-radius: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10px;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8.2pt;margin-top:10.3pt;height:76.55pt;width:475.5pt;mso-position-horizontal-relative:page;mso-wrap-distance-bottom:0pt;mso-wrap-distance-top:0pt;z-index:-251635712;mso-width-relative:page;mso-height-relative:page;" coordsize="6038850,972185" o:gfxdata="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">
                <o:lock v:ext="edit" aspectratio="f"/>
                <v:shape id="Graphic 20" o:spid="_x0000_s1026" o:spt="100" style="position:absolute;left:-12;top:10;height:971550;width:6038850;" fillcolor="#F7F7FA" filled="t" stroked="f" coordsize="6038850,971550" o:gfxdata="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dABZugAAANsA&#10;AAAPAAAAAAAAAAEAIAAAACIAAABkcnMvZG93bnJldi54bWxQSwECFAAUAAAACACHTuJAMy8FnjsA&#10;AAA5AAAAEAAAAAAAAAABACAAAAAJAQAAZHJzL3NoYXBleG1sLnhtbFBLBQYAAAAABgAGAFsBAACz&#10;AwAAAAA=&#10;" path="m6038850,49568l6037402,42278,6035954,38811,6033071,31813,6031598,28270,6027471,22098,6024765,19392,6019457,14097,6016752,11379,6010580,7251,6007036,5791,6003569,4356,6000115,2908,5996571,1447,5989282,0,49580,0,42291,1447,38811,2895,33426,5118,31813,5791,28282,7251,22098,11379,19392,14097,14097,19392,11391,22098,7251,28270,5791,31813,4356,35280,2921,38735,1460,42278,0,49568,0,53390,0,971550,6038850,971550,6038850,53390,6038850,4956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1" o:spid="_x0000_s1026" o:spt="202" type="#_x0000_t202" style="position:absolute;left:0;top:0;height:972185;width:6038850;" filled="f" stroked="f" coordsize="21600,21600" o:gfxdata="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yqen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AF3D2C2">
                        <w:pPr>
                          <w:spacing w:before="48" w:line="240" w:lineRule="auto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35F0025C">
                        <w:pPr>
                          <w:spacing w:before="27" w:line="307" w:lineRule="auto"/>
                          <w:ind w:left="630" w:right="6772" w:hanging="42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.form-container { background: white; padding: 30px; </w:t>
                        </w:r>
                        <w:r>
                          <w:rPr>
                            <w:spacing w:val="-2"/>
                            <w:sz w:val="18"/>
                          </w:rPr>
                          <w:t>border-radius: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10px;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E27986F">
      <w:pPr>
        <w:pStyle w:val="6"/>
        <w:spacing w:after="0"/>
        <w:rPr>
          <w:rFonts w:ascii="Arial"/>
          <w:b/>
          <w:sz w:val="15"/>
        </w:rPr>
        <w:sectPr>
          <w:pgSz w:w="12240" w:h="15840"/>
          <w:pgMar w:top="520" w:right="1080" w:bottom="280" w:left="1080" w:header="720" w:footer="720" w:gutter="0"/>
          <w:cols w:space="720" w:num="1"/>
        </w:sectPr>
      </w:pPr>
    </w:p>
    <w:p w14:paraId="0BDB56EB">
      <w:pPr>
        <w:pStyle w:val="6"/>
        <w:spacing w:before="125" w:line="300" w:lineRule="auto"/>
        <w:ind w:right="5062"/>
      </w:pPr>
      <w: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ge">
                  <wp:posOffset>380365</wp:posOffset>
                </wp:positionV>
                <wp:extent cx="6038850" cy="9296400"/>
                <wp:effectExtent l="0" t="0" r="0" b="0"/>
                <wp:wrapNone/>
                <wp:docPr id="22" name="Graphic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929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9296400">
                              <a:moveTo>
                                <a:pt x="6038849" y="9296399"/>
                              </a:moveTo>
                              <a:lnTo>
                                <a:pt x="0" y="9296399"/>
                              </a:lnTo>
                              <a:lnTo>
                                <a:pt x="0" y="0"/>
                              </a:lnTo>
                              <a:lnTo>
                                <a:pt x="6038849" y="0"/>
                              </a:lnTo>
                              <a:lnTo>
                                <a:pt x="6038849" y="9296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" o:spid="_x0000_s1026" o:spt="100" style="position:absolute;left:0pt;margin-left:68.2pt;margin-top:29.95pt;height:732pt;width:475.5pt;mso-position-horizontal-relative:page;mso-position-vertical-relative:page;z-index:-251649024;mso-width-relative:page;mso-height-relative:page;" fillcolor="#F7F7FA" filled="t" stroked="f" coordsize="6038850,9296400" o:gfxdata="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bBvKO1wAAAAwBAAAPAAAAAAAAAAEAIAAAACIAAABkcnMvZG93bnJldi54bWxQSwECFAAUAAAA&#10;CACHTuJAip14jCgCAADwBAAADgAAAAAAAAABACAAAAAmAQAAZHJzL2Uyb0RvYy54bWxQSwUGAAAA&#10;AAYABgBZAQAAwAUAAAAA&#10;" path="m6038849,9296399l0,9296399,0,0,6038849,0,6038849,929639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</w:rPr>
        <w:t>box-shadow:</w:t>
      </w:r>
      <w:r>
        <w:rPr>
          <w:spacing w:val="-20"/>
        </w:rPr>
        <w:t xml:space="preserve"> </w:t>
      </w:r>
      <w:r>
        <w:rPr>
          <w:spacing w:val="-2"/>
        </w:rPr>
        <w:t>0</w:t>
      </w:r>
      <w:r>
        <w:rPr>
          <w:spacing w:val="-20"/>
        </w:rPr>
        <w:t xml:space="preserve"> </w:t>
      </w:r>
      <w:r>
        <w:rPr>
          <w:spacing w:val="-2"/>
        </w:rPr>
        <w:t>5px</w:t>
      </w:r>
      <w:r>
        <w:rPr>
          <w:spacing w:val="-20"/>
        </w:rPr>
        <w:t xml:space="preserve"> </w:t>
      </w:r>
      <w:r>
        <w:rPr>
          <w:spacing w:val="-2"/>
        </w:rPr>
        <w:t>15px</w:t>
      </w:r>
      <w:r>
        <w:rPr>
          <w:spacing w:val="-20"/>
        </w:rPr>
        <w:t xml:space="preserve"> </w:t>
      </w:r>
      <w:r>
        <w:rPr>
          <w:spacing w:val="-2"/>
        </w:rPr>
        <w:t xml:space="preserve">rgba(0,0,0,0.1); </w:t>
      </w:r>
      <w:r>
        <w:t>max-width: 800px;</w:t>
      </w:r>
    </w:p>
    <w:p w14:paraId="770D12D0">
      <w:pPr>
        <w:pStyle w:val="6"/>
      </w:pPr>
      <w:r>
        <w:t>margin:</w:t>
      </w:r>
      <w:r>
        <w:rPr>
          <w:spacing w:val="-25"/>
        </w:rPr>
        <w:t xml:space="preserve"> </w:t>
      </w:r>
      <w:r>
        <w:t>30px</w:t>
      </w:r>
      <w:r>
        <w:rPr>
          <w:spacing w:val="-24"/>
        </w:rPr>
        <w:t xml:space="preserve"> </w:t>
      </w:r>
      <w:r>
        <w:rPr>
          <w:spacing w:val="-2"/>
        </w:rPr>
        <w:t>auto;</w:t>
      </w:r>
    </w:p>
    <w:p w14:paraId="1DF5C34C">
      <w:pPr>
        <w:spacing w:before="51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3098DF8A">
      <w:pPr>
        <w:pStyle w:val="6"/>
        <w:spacing w:before="117"/>
        <w:ind w:left="0"/>
      </w:pPr>
    </w:p>
    <w:p w14:paraId="28090413">
      <w:pPr>
        <w:pStyle w:val="6"/>
        <w:ind w:left="494"/>
      </w:pPr>
      <w:r>
        <w:rPr>
          <w:spacing w:val="-2"/>
        </w:rPr>
        <w:t>.form-group</w:t>
      </w:r>
      <w:r>
        <w:rPr>
          <w:spacing w:val="-24"/>
        </w:rPr>
        <w:t xml:space="preserve"> </w:t>
      </w:r>
      <w:r>
        <w:rPr>
          <w:spacing w:val="-10"/>
        </w:rPr>
        <w:t>{</w:t>
      </w:r>
    </w:p>
    <w:p w14:paraId="56E15C85">
      <w:pPr>
        <w:pStyle w:val="6"/>
        <w:spacing w:before="51"/>
      </w:pPr>
      <w:r>
        <w:rPr>
          <w:spacing w:val="-4"/>
        </w:rPr>
        <w:t>margin-bottom:</w:t>
      </w:r>
      <w:r>
        <w:rPr>
          <w:spacing w:val="-1"/>
        </w:rPr>
        <w:t xml:space="preserve"> </w:t>
      </w:r>
      <w:r>
        <w:rPr>
          <w:spacing w:val="-4"/>
        </w:rPr>
        <w:t>20px;</w:t>
      </w:r>
    </w:p>
    <w:p w14:paraId="6CCA0010">
      <w:pPr>
        <w:spacing w:before="52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110E5A9D">
      <w:pPr>
        <w:pStyle w:val="6"/>
        <w:spacing w:before="102"/>
        <w:ind w:left="0"/>
      </w:pPr>
    </w:p>
    <w:p w14:paraId="0858DCC8">
      <w:pPr>
        <w:pStyle w:val="6"/>
        <w:ind w:left="494"/>
      </w:pPr>
      <w:r>
        <w:rPr>
          <w:spacing w:val="-2"/>
        </w:rPr>
        <w:t>.form-row</w:t>
      </w:r>
      <w:r>
        <w:rPr>
          <w:spacing w:val="-20"/>
        </w:rPr>
        <w:t xml:space="preserve"> </w:t>
      </w:r>
      <w:r>
        <w:rPr>
          <w:spacing w:val="-10"/>
        </w:rPr>
        <w:t>{</w:t>
      </w:r>
    </w:p>
    <w:p w14:paraId="617ABEC3">
      <w:pPr>
        <w:pStyle w:val="6"/>
        <w:spacing w:before="51"/>
      </w:pPr>
      <w:r>
        <w:rPr>
          <w:spacing w:val="-2"/>
        </w:rPr>
        <w:t>display:</w:t>
      </w:r>
      <w:r>
        <w:rPr>
          <w:spacing w:val="-18"/>
        </w:rPr>
        <w:t xml:space="preserve"> </w:t>
      </w:r>
      <w:r>
        <w:rPr>
          <w:spacing w:val="-4"/>
        </w:rPr>
        <w:t>grid;</w:t>
      </w:r>
    </w:p>
    <w:p w14:paraId="7C776BEF">
      <w:pPr>
        <w:pStyle w:val="6"/>
        <w:spacing w:before="28" w:line="300" w:lineRule="auto"/>
        <w:ind w:right="5585"/>
      </w:pPr>
      <w:r>
        <w:rPr>
          <w:spacing w:val="-2"/>
        </w:rPr>
        <w:t>grid-template-columns:</w:t>
      </w:r>
      <w:r>
        <w:rPr>
          <w:spacing w:val="-27"/>
        </w:rPr>
        <w:t xml:space="preserve"> </w:t>
      </w:r>
      <w:r>
        <w:rPr>
          <w:spacing w:val="-2"/>
        </w:rPr>
        <w:t>1fr</w:t>
      </w:r>
      <w:r>
        <w:rPr>
          <w:spacing w:val="-25"/>
        </w:rPr>
        <w:t xml:space="preserve"> </w:t>
      </w:r>
      <w:r>
        <w:rPr>
          <w:spacing w:val="-2"/>
        </w:rPr>
        <w:t xml:space="preserve">1fr; </w:t>
      </w:r>
      <w:r>
        <w:t>gap: 20px;</w:t>
      </w:r>
    </w:p>
    <w:p w14:paraId="1AE39972">
      <w:pPr>
        <w:spacing w:before="38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6EE87D58">
      <w:pPr>
        <w:pStyle w:val="6"/>
        <w:spacing w:before="102"/>
        <w:ind w:left="0"/>
      </w:pPr>
    </w:p>
    <w:p w14:paraId="06D98E5F">
      <w:pPr>
        <w:pStyle w:val="6"/>
        <w:spacing w:line="307" w:lineRule="auto"/>
        <w:ind w:right="7162" w:hanging="420"/>
      </w:pPr>
      <w:r>
        <w:t xml:space="preserve">.form-group label { display: block; </w:t>
      </w:r>
      <w:r>
        <w:rPr>
          <w:spacing w:val="-2"/>
        </w:rPr>
        <w:t>margin-bottom:</w:t>
      </w:r>
      <w:r>
        <w:rPr>
          <w:spacing w:val="-27"/>
        </w:rPr>
        <w:t xml:space="preserve"> </w:t>
      </w:r>
      <w:r>
        <w:rPr>
          <w:spacing w:val="-2"/>
        </w:rPr>
        <w:t xml:space="preserve">8px; </w:t>
      </w:r>
      <w:r>
        <w:t>color: #333;</w:t>
      </w:r>
    </w:p>
    <w:p w14:paraId="6AEDC195">
      <w:pPr>
        <w:pStyle w:val="6"/>
        <w:spacing w:line="195" w:lineRule="exact"/>
      </w:pPr>
      <w:r>
        <w:rPr>
          <w:spacing w:val="-4"/>
        </w:rPr>
        <w:t>font-weight:</w:t>
      </w:r>
      <w:r>
        <w:rPr>
          <w:spacing w:val="-2"/>
        </w:rPr>
        <w:t xml:space="preserve"> </w:t>
      </w:r>
      <w:r>
        <w:rPr>
          <w:spacing w:val="-4"/>
        </w:rPr>
        <w:t>500;</w:t>
      </w:r>
    </w:p>
    <w:p w14:paraId="078D1055">
      <w:pPr>
        <w:spacing w:before="51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57772376">
      <w:pPr>
        <w:pStyle w:val="6"/>
        <w:spacing w:before="102"/>
        <w:ind w:left="0"/>
      </w:pPr>
    </w:p>
    <w:p w14:paraId="42C756F3">
      <w:pPr>
        <w:pStyle w:val="6"/>
        <w:spacing w:before="1"/>
        <w:ind w:left="494"/>
      </w:pPr>
      <w:r>
        <w:rPr>
          <w:spacing w:val="-2"/>
        </w:rPr>
        <w:t>.form-group</w:t>
      </w:r>
      <w:r>
        <w:rPr>
          <w:spacing w:val="-24"/>
        </w:rPr>
        <w:t xml:space="preserve"> </w:t>
      </w:r>
      <w:r>
        <w:rPr>
          <w:spacing w:val="-2"/>
        </w:rPr>
        <w:t>input,</w:t>
      </w:r>
    </w:p>
    <w:p w14:paraId="7FD78FE9">
      <w:pPr>
        <w:pStyle w:val="6"/>
        <w:spacing w:before="51"/>
        <w:ind w:left="494"/>
      </w:pPr>
      <w:r>
        <w:rPr>
          <w:spacing w:val="-2"/>
        </w:rPr>
        <w:t>.form-group</w:t>
      </w:r>
      <w:r>
        <w:rPr>
          <w:spacing w:val="-24"/>
        </w:rPr>
        <w:t xml:space="preserve"> </w:t>
      </w:r>
      <w:r>
        <w:rPr>
          <w:spacing w:val="-2"/>
        </w:rPr>
        <w:t>textarea,</w:t>
      </w:r>
    </w:p>
    <w:p w14:paraId="34769071">
      <w:pPr>
        <w:pStyle w:val="6"/>
        <w:spacing w:before="51" w:line="309" w:lineRule="auto"/>
        <w:ind w:right="7057" w:hanging="420"/>
      </w:pPr>
      <w:r>
        <w:rPr>
          <w:spacing w:val="-2"/>
        </w:rPr>
        <w:t>.form-group</w:t>
      </w:r>
      <w:r>
        <w:rPr>
          <w:spacing w:val="-27"/>
        </w:rPr>
        <w:t xml:space="preserve"> </w:t>
      </w:r>
      <w:r>
        <w:rPr>
          <w:spacing w:val="-2"/>
        </w:rPr>
        <w:t>select</w:t>
      </w:r>
      <w:r>
        <w:rPr>
          <w:spacing w:val="-25"/>
        </w:rPr>
        <w:t xml:space="preserve"> </w:t>
      </w:r>
      <w:r>
        <w:rPr>
          <w:spacing w:val="-2"/>
        </w:rPr>
        <w:t xml:space="preserve">{ </w:t>
      </w:r>
      <w:r>
        <w:t>width: 100%; padding: 12px;</w:t>
      </w:r>
    </w:p>
    <w:p w14:paraId="45E4A175">
      <w:pPr>
        <w:pStyle w:val="6"/>
        <w:spacing w:line="300" w:lineRule="auto"/>
        <w:ind w:right="6742"/>
      </w:pPr>
      <w:r>
        <w:t>border:</w:t>
      </w:r>
      <w:r>
        <w:rPr>
          <w:spacing w:val="-27"/>
        </w:rPr>
        <w:t xml:space="preserve"> </w:t>
      </w:r>
      <w:r>
        <w:t>1px</w:t>
      </w:r>
      <w:r>
        <w:rPr>
          <w:spacing w:val="-27"/>
        </w:rPr>
        <w:t xml:space="preserve"> </w:t>
      </w:r>
      <w:r>
        <w:t>solid</w:t>
      </w:r>
      <w:r>
        <w:rPr>
          <w:spacing w:val="-28"/>
        </w:rPr>
        <w:t xml:space="preserve"> </w:t>
      </w:r>
      <w:r>
        <w:t>#ddd; border-radius: 5px; font-size: 1em;</w:t>
      </w:r>
    </w:p>
    <w:p w14:paraId="45B6463D">
      <w:pPr>
        <w:pStyle w:val="6"/>
        <w:spacing w:line="300" w:lineRule="auto"/>
        <w:ind w:right="4250"/>
      </w:pPr>
      <w:r>
        <w:rPr>
          <w:spacing w:val="-2"/>
        </w:rPr>
        <w:t>font-family:</w:t>
      </w:r>
      <w:r>
        <w:rPr>
          <w:spacing w:val="-25"/>
        </w:rPr>
        <w:t xml:space="preserve"> </w:t>
      </w:r>
      <w:r>
        <w:rPr>
          <w:spacing w:val="-2"/>
        </w:rPr>
        <w:t>'Segoe</w:t>
      </w:r>
      <w:r>
        <w:rPr>
          <w:spacing w:val="-25"/>
        </w:rPr>
        <w:t xml:space="preserve"> </w:t>
      </w:r>
      <w:r>
        <w:rPr>
          <w:spacing w:val="-2"/>
        </w:rPr>
        <w:t>UI',</w:t>
      </w:r>
      <w:r>
        <w:rPr>
          <w:spacing w:val="-25"/>
        </w:rPr>
        <w:t xml:space="preserve"> </w:t>
      </w:r>
      <w:r>
        <w:rPr>
          <w:spacing w:val="-2"/>
        </w:rPr>
        <w:t xml:space="preserve">sans-serif; </w:t>
      </w:r>
      <w:r>
        <w:t>transition:</w:t>
      </w:r>
      <w:r>
        <w:rPr>
          <w:spacing w:val="-11"/>
        </w:rPr>
        <w:t xml:space="preserve"> </w:t>
      </w:r>
      <w:r>
        <w:t>border-color</w:t>
      </w:r>
      <w:r>
        <w:rPr>
          <w:spacing w:val="-11"/>
        </w:rPr>
        <w:t xml:space="preserve"> </w:t>
      </w:r>
      <w:r>
        <w:t>0.3s</w:t>
      </w:r>
      <w:r>
        <w:rPr>
          <w:spacing w:val="-11"/>
        </w:rPr>
        <w:t xml:space="preserve"> </w:t>
      </w:r>
      <w:r>
        <w:t>ease;</w:t>
      </w:r>
    </w:p>
    <w:p w14:paraId="36F8AA36">
      <w:pPr>
        <w:spacing w:before="6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7371AB09">
      <w:pPr>
        <w:pStyle w:val="6"/>
        <w:spacing w:before="102"/>
        <w:ind w:left="0"/>
      </w:pPr>
    </w:p>
    <w:p w14:paraId="0BBD51F9">
      <w:pPr>
        <w:pStyle w:val="6"/>
        <w:ind w:left="494"/>
      </w:pPr>
      <w:r>
        <w:rPr>
          <w:spacing w:val="-2"/>
        </w:rPr>
        <w:t>.form-group</w:t>
      </w:r>
      <w:r>
        <w:rPr>
          <w:spacing w:val="-24"/>
        </w:rPr>
        <w:t xml:space="preserve"> </w:t>
      </w:r>
      <w:r>
        <w:rPr>
          <w:spacing w:val="-2"/>
        </w:rPr>
        <w:t>input:focus,</w:t>
      </w:r>
    </w:p>
    <w:p w14:paraId="4F2582B1">
      <w:pPr>
        <w:pStyle w:val="6"/>
        <w:spacing w:before="52"/>
        <w:ind w:left="494"/>
      </w:pPr>
      <w:r>
        <w:rPr>
          <w:spacing w:val="-2"/>
        </w:rPr>
        <w:t>.form-group</w:t>
      </w:r>
      <w:r>
        <w:rPr>
          <w:spacing w:val="-24"/>
        </w:rPr>
        <w:t xml:space="preserve"> </w:t>
      </w:r>
      <w:r>
        <w:rPr>
          <w:spacing w:val="-2"/>
        </w:rPr>
        <w:t>textarea:focus,</w:t>
      </w:r>
    </w:p>
    <w:p w14:paraId="0F38A7A7">
      <w:pPr>
        <w:pStyle w:val="6"/>
        <w:spacing w:before="51" w:line="300" w:lineRule="auto"/>
        <w:ind w:right="6427" w:hanging="420"/>
      </w:pPr>
      <w:r>
        <w:rPr>
          <w:spacing w:val="-2"/>
        </w:rPr>
        <w:t>.form-group</w:t>
      </w:r>
      <w:r>
        <w:rPr>
          <w:spacing w:val="-27"/>
        </w:rPr>
        <w:t xml:space="preserve"> </w:t>
      </w:r>
      <w:r>
        <w:rPr>
          <w:spacing w:val="-2"/>
        </w:rPr>
        <w:t>select:focus</w:t>
      </w:r>
      <w:r>
        <w:rPr>
          <w:spacing w:val="-25"/>
        </w:rPr>
        <w:t xml:space="preserve"> </w:t>
      </w:r>
      <w:r>
        <w:rPr>
          <w:spacing w:val="-2"/>
        </w:rPr>
        <w:t xml:space="preserve">{ </w:t>
      </w:r>
      <w:r>
        <w:t>outline: none;</w:t>
      </w:r>
    </w:p>
    <w:p w14:paraId="3C2800B7">
      <w:pPr>
        <w:pStyle w:val="6"/>
      </w:pPr>
      <w:r>
        <w:rPr>
          <w:spacing w:val="-4"/>
        </w:rPr>
        <w:t>border-color:</w:t>
      </w:r>
      <w:r>
        <w:rPr>
          <w:spacing w:val="-1"/>
        </w:rPr>
        <w:t xml:space="preserve"> </w:t>
      </w:r>
      <w:r>
        <w:rPr>
          <w:spacing w:val="-4"/>
        </w:rPr>
        <w:t>#667eea;</w:t>
      </w:r>
    </w:p>
    <w:p w14:paraId="148316A4">
      <w:pPr>
        <w:pStyle w:val="6"/>
        <w:spacing w:before="51"/>
      </w:pPr>
      <w:r>
        <w:t>box-shadow:</w:t>
      </w:r>
      <w:r>
        <w:rPr>
          <w:spacing w:val="-22"/>
        </w:rPr>
        <w:t xml:space="preserve"> </w:t>
      </w:r>
      <w:r>
        <w:t>0</w:t>
      </w:r>
      <w:r>
        <w:rPr>
          <w:spacing w:val="-21"/>
        </w:rPr>
        <w:t xml:space="preserve"> </w:t>
      </w:r>
      <w:r>
        <w:t>0</w:t>
      </w:r>
      <w:r>
        <w:rPr>
          <w:spacing w:val="-21"/>
        </w:rPr>
        <w:t xml:space="preserve"> </w:t>
      </w:r>
      <w:r>
        <w:t>5px</w:t>
      </w:r>
      <w:r>
        <w:rPr>
          <w:spacing w:val="-21"/>
        </w:rPr>
        <w:t xml:space="preserve"> </w:t>
      </w:r>
      <w:r>
        <w:t>rgba(102,</w:t>
      </w:r>
      <w:r>
        <w:rPr>
          <w:spacing w:val="-21"/>
        </w:rPr>
        <w:t xml:space="preserve"> </w:t>
      </w:r>
      <w:r>
        <w:t>126,</w:t>
      </w:r>
      <w:r>
        <w:rPr>
          <w:spacing w:val="-21"/>
        </w:rPr>
        <w:t xml:space="preserve"> </w:t>
      </w:r>
      <w:r>
        <w:t>234,</w:t>
      </w:r>
      <w:r>
        <w:rPr>
          <w:spacing w:val="-21"/>
        </w:rPr>
        <w:t xml:space="preserve"> </w:t>
      </w:r>
      <w:r>
        <w:rPr>
          <w:spacing w:val="-4"/>
        </w:rPr>
        <w:t>0.3);</w:t>
      </w:r>
    </w:p>
    <w:p w14:paraId="5C6580E4">
      <w:pPr>
        <w:spacing w:before="66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4CAB767D">
      <w:pPr>
        <w:pStyle w:val="6"/>
        <w:spacing w:before="64"/>
        <w:ind w:left="0"/>
      </w:pPr>
    </w:p>
    <w:p w14:paraId="681F9D9F">
      <w:pPr>
        <w:pStyle w:val="6"/>
        <w:spacing w:line="300" w:lineRule="auto"/>
        <w:ind w:right="7267" w:hanging="420"/>
      </w:pPr>
      <w:r>
        <w:rPr>
          <w:spacing w:val="-2"/>
        </w:rPr>
        <w:t>.form-group</w:t>
      </w:r>
      <w:r>
        <w:rPr>
          <w:spacing w:val="-27"/>
        </w:rPr>
        <w:t xml:space="preserve"> </w:t>
      </w:r>
      <w:r>
        <w:rPr>
          <w:spacing w:val="-2"/>
        </w:rPr>
        <w:t>textarea</w:t>
      </w:r>
      <w:r>
        <w:rPr>
          <w:spacing w:val="-25"/>
        </w:rPr>
        <w:t xml:space="preserve"> </w:t>
      </w:r>
      <w:r>
        <w:rPr>
          <w:spacing w:val="-2"/>
        </w:rPr>
        <w:t xml:space="preserve">{ </w:t>
      </w:r>
      <w:r>
        <w:t xml:space="preserve">resize: vertical; </w:t>
      </w:r>
      <w:r>
        <w:rPr>
          <w:spacing w:val="-2"/>
        </w:rPr>
        <w:t>min-height:</w:t>
      </w:r>
      <w:r>
        <w:rPr>
          <w:spacing w:val="-27"/>
        </w:rPr>
        <w:t xml:space="preserve"> </w:t>
      </w:r>
      <w:r>
        <w:rPr>
          <w:spacing w:val="-2"/>
        </w:rPr>
        <w:t>100px;</w:t>
      </w:r>
    </w:p>
    <w:p w14:paraId="4DE2DE36">
      <w:pPr>
        <w:spacing w:before="39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14BE36E3">
      <w:pPr>
        <w:pStyle w:val="6"/>
        <w:spacing w:before="117"/>
        <w:ind w:left="0"/>
      </w:pPr>
    </w:p>
    <w:p w14:paraId="29FF2DFF">
      <w:pPr>
        <w:pStyle w:val="6"/>
        <w:ind w:left="494"/>
      </w:pPr>
      <w:r>
        <w:rPr>
          <w:spacing w:val="-4"/>
        </w:rPr>
        <w:t>.form-group-error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09C1CF0">
      <w:pPr>
        <w:pStyle w:val="6"/>
        <w:spacing w:before="51"/>
      </w:pPr>
      <w:r>
        <w:rPr>
          <w:spacing w:val="-2"/>
        </w:rPr>
        <w:t>border-color:</w:t>
      </w:r>
      <w:r>
        <w:rPr>
          <w:spacing w:val="-22"/>
        </w:rPr>
        <w:t xml:space="preserve"> </w:t>
      </w:r>
      <w:r>
        <w:rPr>
          <w:spacing w:val="-2"/>
        </w:rPr>
        <w:t>#e74c3c</w:t>
      </w:r>
      <w:r>
        <w:rPr>
          <w:spacing w:val="-21"/>
        </w:rPr>
        <w:t xml:space="preserve"> </w:t>
      </w:r>
      <w:r>
        <w:rPr>
          <w:spacing w:val="-2"/>
        </w:rPr>
        <w:t>!important;</w:t>
      </w:r>
    </w:p>
    <w:p w14:paraId="758EC09E">
      <w:pPr>
        <w:spacing w:before="51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3233B86B">
      <w:pPr>
        <w:pStyle w:val="6"/>
        <w:spacing w:before="62"/>
        <w:ind w:left="0"/>
      </w:pPr>
    </w:p>
    <w:p w14:paraId="2D77D607">
      <w:pPr>
        <w:pStyle w:val="6"/>
        <w:spacing w:line="307" w:lineRule="auto"/>
        <w:ind w:right="7372" w:hanging="420"/>
      </w:pPr>
      <w:r>
        <w:t xml:space="preserve">.error-message { color: #e74c3c; </w:t>
      </w:r>
      <w:r>
        <w:rPr>
          <w:spacing w:val="-2"/>
        </w:rPr>
        <w:t>font-size:</w:t>
      </w:r>
      <w:r>
        <w:rPr>
          <w:spacing w:val="-27"/>
        </w:rPr>
        <w:t xml:space="preserve"> </w:t>
      </w:r>
      <w:r>
        <w:rPr>
          <w:spacing w:val="-2"/>
        </w:rPr>
        <w:t xml:space="preserve">0.9em; </w:t>
      </w:r>
      <w:r>
        <w:t>margin-top: 5px;</w:t>
      </w:r>
    </w:p>
    <w:p w14:paraId="53FFB90B">
      <w:pPr>
        <w:spacing w:before="31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0732EE58">
      <w:pPr>
        <w:spacing w:after="0"/>
        <w:jc w:val="left"/>
        <w:rPr>
          <w:sz w:val="18"/>
        </w:rPr>
        <w:sectPr>
          <w:pgSz w:w="12240" w:h="15840"/>
          <w:pgMar w:top="520" w:right="1080" w:bottom="280" w:left="1080" w:header="720" w:footer="720" w:gutter="0"/>
          <w:cols w:space="720" w:num="1"/>
        </w:sectPr>
      </w:pPr>
    </w:p>
    <w:p w14:paraId="7E83B025">
      <w:pPr>
        <w:pStyle w:val="6"/>
        <w:spacing w:before="96"/>
        <w:ind w:left="0"/>
      </w:pPr>
      <w: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ge">
                  <wp:posOffset>380365</wp:posOffset>
                </wp:positionV>
                <wp:extent cx="6038850" cy="9296400"/>
                <wp:effectExtent l="0" t="0" r="0" b="0"/>
                <wp:wrapNone/>
                <wp:docPr id="23" name="Graphic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929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9296400">
                              <a:moveTo>
                                <a:pt x="6038849" y="9296399"/>
                              </a:moveTo>
                              <a:lnTo>
                                <a:pt x="0" y="9296399"/>
                              </a:lnTo>
                              <a:lnTo>
                                <a:pt x="0" y="0"/>
                              </a:lnTo>
                              <a:lnTo>
                                <a:pt x="6038849" y="0"/>
                              </a:lnTo>
                              <a:lnTo>
                                <a:pt x="6038849" y="9296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" o:spid="_x0000_s1026" o:spt="100" style="position:absolute;left:0pt;margin-left:68.2pt;margin-top:29.95pt;height:732pt;width:475.5pt;mso-position-horizontal-relative:page;mso-position-vertical-relative:page;z-index:-251649024;mso-width-relative:page;mso-height-relative:page;" fillcolor="#F7F7FA" filled="t" stroked="f" coordsize="6038850,9296400" o:gfxdata="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bBvKO1wAAAAwBAAAPAAAAAAAAAAEAIAAAACIAAABkcnMvZG93bnJldi54bWxQSwECFAAUAAAA&#10;CACHTuJAIu68tCgCAADwBAAADgAAAAAAAAABACAAAAAmAQAAZHJzL2Uyb0RvYy54bWxQSwUGAAAA&#10;AAYABgBZAQAAwAUAAAAA&#10;" path="m6038849,9296399l0,9296399,0,0,6038849,0,6038849,929639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035E2C0F">
      <w:pPr>
        <w:pStyle w:val="6"/>
        <w:spacing w:line="304" w:lineRule="auto"/>
        <w:ind w:right="7057" w:hanging="420"/>
      </w:pPr>
      <w:r>
        <w:t xml:space="preserve">.success-message { </w:t>
      </w:r>
      <w:r>
        <w:rPr>
          <w:spacing w:val="-2"/>
        </w:rPr>
        <w:t>background:</w:t>
      </w:r>
      <w:r>
        <w:rPr>
          <w:spacing w:val="-27"/>
        </w:rPr>
        <w:t xml:space="preserve"> </w:t>
      </w:r>
      <w:r>
        <w:rPr>
          <w:spacing w:val="-2"/>
        </w:rPr>
        <w:t xml:space="preserve">#d4edda; </w:t>
      </w:r>
      <w:r>
        <w:t xml:space="preserve">color: #155724; padding: 12px; border-radius: 5px; </w:t>
      </w:r>
      <w:r>
        <w:rPr>
          <w:spacing w:val="-2"/>
        </w:rPr>
        <w:t>margin-bottom:</w:t>
      </w:r>
      <w:r>
        <w:rPr>
          <w:spacing w:val="-27"/>
        </w:rPr>
        <w:t xml:space="preserve"> </w:t>
      </w:r>
      <w:r>
        <w:rPr>
          <w:spacing w:val="-2"/>
        </w:rPr>
        <w:t>20px;</w:t>
      </w:r>
    </w:p>
    <w:p w14:paraId="48038D7E">
      <w:pPr>
        <w:pStyle w:val="6"/>
        <w:spacing w:line="195" w:lineRule="exact"/>
      </w:pPr>
      <w:r>
        <w:rPr>
          <w:spacing w:val="-2"/>
        </w:rPr>
        <w:t>border-left:</w:t>
      </w:r>
      <w:r>
        <w:rPr>
          <w:spacing w:val="-16"/>
        </w:rPr>
        <w:t xml:space="preserve"> </w:t>
      </w:r>
      <w:r>
        <w:rPr>
          <w:spacing w:val="-2"/>
        </w:rPr>
        <w:t>4px</w:t>
      </w:r>
      <w:r>
        <w:rPr>
          <w:spacing w:val="-15"/>
        </w:rPr>
        <w:t xml:space="preserve"> </w:t>
      </w:r>
      <w:r>
        <w:rPr>
          <w:spacing w:val="-2"/>
        </w:rPr>
        <w:t>solid</w:t>
      </w:r>
      <w:r>
        <w:rPr>
          <w:spacing w:val="-15"/>
        </w:rPr>
        <w:t xml:space="preserve"> </w:t>
      </w:r>
      <w:r>
        <w:rPr>
          <w:spacing w:val="-2"/>
        </w:rPr>
        <w:t>#28a745;</w:t>
      </w:r>
    </w:p>
    <w:p w14:paraId="7D57BDAF">
      <w:pPr>
        <w:spacing w:before="51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1F4D4DE3">
      <w:pPr>
        <w:pStyle w:val="6"/>
        <w:spacing w:before="102"/>
        <w:ind w:left="0"/>
      </w:pPr>
    </w:p>
    <w:p w14:paraId="113DE267">
      <w:pPr>
        <w:pStyle w:val="6"/>
        <w:spacing w:line="304" w:lineRule="auto"/>
        <w:ind w:right="7057" w:hanging="420"/>
      </w:pPr>
      <w:r>
        <w:t xml:space="preserve">.error-alert { </w:t>
      </w:r>
      <w:r>
        <w:rPr>
          <w:spacing w:val="-2"/>
        </w:rPr>
        <w:t>background:</w:t>
      </w:r>
      <w:r>
        <w:rPr>
          <w:spacing w:val="-27"/>
        </w:rPr>
        <w:t xml:space="preserve"> </w:t>
      </w:r>
      <w:r>
        <w:rPr>
          <w:spacing w:val="-2"/>
        </w:rPr>
        <w:t xml:space="preserve">#f8d7da; </w:t>
      </w:r>
      <w:r>
        <w:t xml:space="preserve">color: #721c24; padding: 12px; border-radius: 5px; </w:t>
      </w:r>
      <w:r>
        <w:rPr>
          <w:spacing w:val="-2"/>
        </w:rPr>
        <w:t>margin-bottom:</w:t>
      </w:r>
      <w:r>
        <w:rPr>
          <w:spacing w:val="-27"/>
        </w:rPr>
        <w:t xml:space="preserve"> </w:t>
      </w:r>
      <w:r>
        <w:rPr>
          <w:spacing w:val="-2"/>
        </w:rPr>
        <w:t>20px;</w:t>
      </w:r>
    </w:p>
    <w:p w14:paraId="7A199B62">
      <w:pPr>
        <w:pStyle w:val="6"/>
        <w:spacing w:line="195" w:lineRule="exact"/>
      </w:pPr>
      <w:r>
        <w:rPr>
          <w:spacing w:val="-2"/>
        </w:rPr>
        <w:t>border-left:</w:t>
      </w:r>
      <w:r>
        <w:rPr>
          <w:spacing w:val="-16"/>
        </w:rPr>
        <w:t xml:space="preserve"> </w:t>
      </w:r>
      <w:r>
        <w:rPr>
          <w:spacing w:val="-2"/>
        </w:rPr>
        <w:t>4px</w:t>
      </w:r>
      <w:r>
        <w:rPr>
          <w:spacing w:val="-15"/>
        </w:rPr>
        <w:t xml:space="preserve"> </w:t>
      </w:r>
      <w:r>
        <w:rPr>
          <w:spacing w:val="-2"/>
        </w:rPr>
        <w:t>solid</w:t>
      </w:r>
      <w:r>
        <w:rPr>
          <w:spacing w:val="-15"/>
        </w:rPr>
        <w:t xml:space="preserve"> </w:t>
      </w:r>
      <w:r>
        <w:rPr>
          <w:spacing w:val="-2"/>
        </w:rPr>
        <w:t>#f5c6cb;</w:t>
      </w:r>
    </w:p>
    <w:p w14:paraId="450F5F0F">
      <w:pPr>
        <w:spacing w:before="51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4DE30609">
      <w:pPr>
        <w:pStyle w:val="6"/>
        <w:spacing w:before="117"/>
        <w:ind w:left="0"/>
      </w:pPr>
    </w:p>
    <w:p w14:paraId="1F957702">
      <w:pPr>
        <w:pStyle w:val="6"/>
        <w:spacing w:before="1"/>
        <w:ind w:left="494"/>
      </w:pPr>
      <w:r>
        <w:rPr>
          <w:spacing w:val="-2"/>
        </w:rPr>
        <w:t>.btn-group</w:t>
      </w:r>
      <w:r>
        <w:rPr>
          <w:spacing w:val="-22"/>
        </w:rPr>
        <w:t xml:space="preserve"> </w:t>
      </w:r>
      <w:r>
        <w:rPr>
          <w:spacing w:val="-12"/>
        </w:rPr>
        <w:t>{</w:t>
      </w:r>
    </w:p>
    <w:p w14:paraId="2EEF32F7">
      <w:pPr>
        <w:pStyle w:val="6"/>
        <w:spacing w:before="12" w:line="300" w:lineRule="auto"/>
        <w:ind w:right="7372"/>
      </w:pPr>
      <w:r>
        <w:t xml:space="preserve">display: flex; gap: 10px; </w:t>
      </w:r>
      <w:r>
        <w:rPr>
          <w:spacing w:val="-2"/>
        </w:rPr>
        <w:t>margin-top:</w:t>
      </w:r>
      <w:r>
        <w:rPr>
          <w:spacing w:val="-27"/>
        </w:rPr>
        <w:t xml:space="preserve"> </w:t>
      </w:r>
      <w:r>
        <w:rPr>
          <w:spacing w:val="-2"/>
        </w:rPr>
        <w:t>30px;</w:t>
      </w:r>
    </w:p>
    <w:p w14:paraId="2085A4BE">
      <w:pPr>
        <w:spacing w:before="39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1C53B4F9">
      <w:pPr>
        <w:pStyle w:val="6"/>
        <w:spacing w:before="79"/>
        <w:ind w:left="0"/>
      </w:pPr>
    </w:p>
    <w:p w14:paraId="792D3309">
      <w:pPr>
        <w:pStyle w:val="6"/>
        <w:spacing w:line="300" w:lineRule="auto"/>
        <w:ind w:right="7057" w:hanging="420"/>
      </w:pPr>
      <w:r>
        <w:rPr>
          <w:spacing w:val="-2"/>
        </w:rPr>
        <w:t>.btn-group</w:t>
      </w:r>
      <w:r>
        <w:rPr>
          <w:spacing w:val="-27"/>
        </w:rPr>
        <w:t xml:space="preserve"> </w:t>
      </w:r>
      <w:r>
        <w:rPr>
          <w:spacing w:val="-2"/>
        </w:rPr>
        <w:t>.btn-submit</w:t>
      </w:r>
      <w:r>
        <w:rPr>
          <w:spacing w:val="-25"/>
        </w:rPr>
        <w:t xml:space="preserve"> </w:t>
      </w:r>
      <w:r>
        <w:rPr>
          <w:spacing w:val="-2"/>
        </w:rPr>
        <w:t xml:space="preserve">{ </w:t>
      </w:r>
      <w:r>
        <w:t>flex: 1;</w:t>
      </w:r>
      <w:r>
        <w:rPr>
          <w:spacing w:val="40"/>
        </w:rPr>
        <w:t xml:space="preserve"> </w:t>
      </w:r>
      <w:r>
        <w:rPr>
          <w:spacing w:val="-2"/>
        </w:rPr>
        <w:t>background:</w:t>
      </w:r>
      <w:r>
        <w:rPr>
          <w:spacing w:val="-27"/>
        </w:rPr>
        <w:t xml:space="preserve"> </w:t>
      </w:r>
      <w:r>
        <w:rPr>
          <w:spacing w:val="-2"/>
        </w:rPr>
        <w:t xml:space="preserve">#28a745; </w:t>
      </w:r>
      <w:r>
        <w:t>color: white;</w:t>
      </w:r>
    </w:p>
    <w:p w14:paraId="31E554D7">
      <w:pPr>
        <w:spacing w:before="39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6971172B">
      <w:pPr>
        <w:pStyle w:val="6"/>
        <w:spacing w:before="62"/>
        <w:ind w:left="0"/>
      </w:pPr>
    </w:p>
    <w:p w14:paraId="1C7C98AB">
      <w:pPr>
        <w:pStyle w:val="6"/>
        <w:spacing w:line="316" w:lineRule="auto"/>
        <w:ind w:right="6427" w:hanging="420"/>
      </w:pPr>
      <w:r>
        <w:rPr>
          <w:spacing w:val="-2"/>
        </w:rPr>
        <w:t>.btn-group</w:t>
      </w:r>
      <w:r>
        <w:rPr>
          <w:spacing w:val="-27"/>
        </w:rPr>
        <w:t xml:space="preserve"> </w:t>
      </w:r>
      <w:r>
        <w:rPr>
          <w:spacing w:val="-2"/>
        </w:rPr>
        <w:t>.btn-submit:hover</w:t>
      </w:r>
      <w:r>
        <w:rPr>
          <w:spacing w:val="-25"/>
        </w:rPr>
        <w:t xml:space="preserve"> </w:t>
      </w:r>
      <w:r>
        <w:rPr>
          <w:spacing w:val="-2"/>
        </w:rPr>
        <w:t xml:space="preserve">{ </w:t>
      </w:r>
      <w:r>
        <w:t>background: #218838;</w:t>
      </w:r>
    </w:p>
    <w:p w14:paraId="10520EE0">
      <w:pPr>
        <w:spacing w:before="26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7EA0914F">
      <w:pPr>
        <w:pStyle w:val="6"/>
        <w:spacing w:before="102"/>
        <w:ind w:left="0"/>
      </w:pPr>
    </w:p>
    <w:p w14:paraId="6058AD24">
      <w:pPr>
        <w:pStyle w:val="6"/>
        <w:spacing w:before="1" w:line="300" w:lineRule="auto"/>
        <w:ind w:right="7057" w:hanging="420"/>
      </w:pPr>
      <w:r>
        <w:rPr>
          <w:spacing w:val="-2"/>
        </w:rPr>
        <w:t>.btn-group</w:t>
      </w:r>
      <w:r>
        <w:rPr>
          <w:spacing w:val="-27"/>
        </w:rPr>
        <w:t xml:space="preserve"> </w:t>
      </w:r>
      <w:r>
        <w:rPr>
          <w:spacing w:val="-2"/>
        </w:rPr>
        <w:t>.btn-cancel</w:t>
      </w:r>
      <w:r>
        <w:rPr>
          <w:spacing w:val="-25"/>
        </w:rPr>
        <w:t xml:space="preserve"> </w:t>
      </w:r>
      <w:r>
        <w:rPr>
          <w:spacing w:val="-2"/>
        </w:rPr>
        <w:t xml:space="preserve">{ </w:t>
      </w:r>
      <w:r>
        <w:t>flex: 1;</w:t>
      </w:r>
      <w:r>
        <w:rPr>
          <w:spacing w:val="40"/>
        </w:rPr>
        <w:t xml:space="preserve"> </w:t>
      </w:r>
      <w:r>
        <w:rPr>
          <w:spacing w:val="-2"/>
        </w:rPr>
        <w:t>background:</w:t>
      </w:r>
      <w:r>
        <w:rPr>
          <w:spacing w:val="-27"/>
        </w:rPr>
        <w:t xml:space="preserve"> </w:t>
      </w:r>
      <w:r>
        <w:rPr>
          <w:spacing w:val="-2"/>
        </w:rPr>
        <w:t xml:space="preserve">#6c757d; </w:t>
      </w:r>
      <w:r>
        <w:t>color: white;</w:t>
      </w:r>
    </w:p>
    <w:p w14:paraId="31C69262">
      <w:pPr>
        <w:pStyle w:val="6"/>
        <w:spacing w:line="316" w:lineRule="auto"/>
        <w:ind w:right="6427"/>
      </w:pPr>
      <w:r>
        <w:rPr>
          <w:spacing w:val="-4"/>
        </w:rPr>
        <w:t>text-decoration:</w:t>
      </w:r>
      <w:r>
        <w:rPr>
          <w:spacing w:val="-14"/>
        </w:rPr>
        <w:t xml:space="preserve"> </w:t>
      </w:r>
      <w:r>
        <w:rPr>
          <w:spacing w:val="-4"/>
        </w:rPr>
        <w:t xml:space="preserve">none; </w:t>
      </w:r>
      <w:r>
        <w:t>display: flex;</w:t>
      </w:r>
    </w:p>
    <w:p w14:paraId="646C0AE2">
      <w:pPr>
        <w:pStyle w:val="6"/>
        <w:spacing w:line="191" w:lineRule="exact"/>
      </w:pPr>
      <w:r>
        <w:rPr>
          <w:spacing w:val="-4"/>
        </w:rPr>
        <w:t>align-items:</w:t>
      </w:r>
      <w:r>
        <w:rPr>
          <w:spacing w:val="-2"/>
        </w:rPr>
        <w:t xml:space="preserve"> </w:t>
      </w:r>
      <w:r>
        <w:rPr>
          <w:spacing w:val="-4"/>
        </w:rPr>
        <w:t>center;</w:t>
      </w:r>
    </w:p>
    <w:p w14:paraId="1B2584CC">
      <w:pPr>
        <w:pStyle w:val="6"/>
        <w:spacing w:before="51"/>
      </w:pPr>
      <w:r>
        <w:rPr>
          <w:spacing w:val="-4"/>
        </w:rPr>
        <w:t>justify-content:</w:t>
      </w:r>
      <w:r>
        <w:rPr>
          <w:spacing w:val="-1"/>
        </w:rPr>
        <w:t xml:space="preserve"> </w:t>
      </w:r>
      <w:r>
        <w:rPr>
          <w:spacing w:val="-4"/>
        </w:rPr>
        <w:t>center;</w:t>
      </w:r>
    </w:p>
    <w:p w14:paraId="7592ADBD">
      <w:pPr>
        <w:spacing w:before="51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6E2A62A3">
      <w:pPr>
        <w:pStyle w:val="6"/>
        <w:spacing w:before="79"/>
        <w:ind w:left="0"/>
      </w:pPr>
    </w:p>
    <w:p w14:paraId="3EF36FD9">
      <w:pPr>
        <w:pStyle w:val="6"/>
        <w:spacing w:line="300" w:lineRule="auto"/>
        <w:ind w:right="6427" w:hanging="420"/>
      </w:pPr>
      <w:r>
        <w:rPr>
          <w:spacing w:val="-2"/>
        </w:rPr>
        <w:t>.btn-group</w:t>
      </w:r>
      <w:r>
        <w:rPr>
          <w:spacing w:val="-27"/>
        </w:rPr>
        <w:t xml:space="preserve"> </w:t>
      </w:r>
      <w:r>
        <w:rPr>
          <w:spacing w:val="-2"/>
        </w:rPr>
        <w:t>.btn-cancel:hover</w:t>
      </w:r>
      <w:r>
        <w:rPr>
          <w:spacing w:val="-25"/>
        </w:rPr>
        <w:t xml:space="preserve"> </w:t>
      </w:r>
      <w:r>
        <w:rPr>
          <w:spacing w:val="-2"/>
        </w:rPr>
        <w:t xml:space="preserve">{ </w:t>
      </w:r>
      <w:r>
        <w:t>background: #5a6268;</w:t>
      </w:r>
    </w:p>
    <w:p w14:paraId="64928AB8">
      <w:pPr>
        <w:spacing w:before="39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7A95A9A2">
      <w:pPr>
        <w:pStyle w:val="6"/>
        <w:spacing w:before="102"/>
        <w:ind w:left="0"/>
      </w:pPr>
    </w:p>
    <w:p w14:paraId="1E643A5E">
      <w:pPr>
        <w:pStyle w:val="6"/>
        <w:ind w:left="494"/>
      </w:pPr>
      <w:r>
        <w:rPr>
          <w:spacing w:val="-2"/>
        </w:rPr>
        <w:t>@media</w:t>
      </w:r>
      <w:r>
        <w:rPr>
          <w:spacing w:val="-18"/>
        </w:rPr>
        <w:t xml:space="preserve"> </w:t>
      </w:r>
      <w:r>
        <w:rPr>
          <w:spacing w:val="-2"/>
        </w:rPr>
        <w:t>(max-width:</w:t>
      </w:r>
      <w:r>
        <w:rPr>
          <w:spacing w:val="-17"/>
        </w:rPr>
        <w:t xml:space="preserve"> </w:t>
      </w:r>
      <w:r>
        <w:rPr>
          <w:spacing w:val="-2"/>
        </w:rPr>
        <w:t>768px)</w:t>
      </w:r>
      <w:r>
        <w:rPr>
          <w:spacing w:val="-17"/>
        </w:rPr>
        <w:t xml:space="preserve"> </w:t>
      </w:r>
      <w:r>
        <w:rPr>
          <w:spacing w:val="-10"/>
        </w:rPr>
        <w:t>{</w:t>
      </w:r>
    </w:p>
    <w:p w14:paraId="7266ED00">
      <w:pPr>
        <w:pStyle w:val="6"/>
        <w:spacing w:before="51"/>
      </w:pPr>
      <w:r>
        <w:rPr>
          <w:spacing w:val="-2"/>
        </w:rPr>
        <w:t>.form-row</w:t>
      </w:r>
      <w:r>
        <w:rPr>
          <w:spacing w:val="-20"/>
        </w:rPr>
        <w:t xml:space="preserve"> </w:t>
      </w:r>
      <w:r>
        <w:rPr>
          <w:spacing w:val="-10"/>
        </w:rPr>
        <w:t>{</w:t>
      </w:r>
    </w:p>
    <w:p w14:paraId="53AB0F69">
      <w:pPr>
        <w:pStyle w:val="6"/>
        <w:spacing w:before="51"/>
        <w:ind w:left="1334"/>
      </w:pPr>
      <w:r>
        <w:rPr>
          <w:spacing w:val="-4"/>
        </w:rPr>
        <w:t>grid-template-columns:</w:t>
      </w:r>
      <w:r>
        <w:t xml:space="preserve"> </w:t>
      </w:r>
      <w:r>
        <w:rPr>
          <w:spacing w:val="-4"/>
        </w:rPr>
        <w:t>1fr;</w:t>
      </w:r>
    </w:p>
    <w:p w14:paraId="4D85A490">
      <w:pPr>
        <w:spacing w:before="51"/>
        <w:ind w:left="91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24222317">
      <w:pPr>
        <w:pStyle w:val="6"/>
        <w:spacing w:before="117"/>
        <w:ind w:left="0"/>
      </w:pPr>
    </w:p>
    <w:p w14:paraId="575ACB2F">
      <w:pPr>
        <w:pStyle w:val="6"/>
      </w:pPr>
      <w:r>
        <w:rPr>
          <w:spacing w:val="-2"/>
        </w:rPr>
        <w:t>.btn-group</w:t>
      </w:r>
      <w:r>
        <w:rPr>
          <w:spacing w:val="-22"/>
        </w:rPr>
        <w:t xml:space="preserve"> </w:t>
      </w:r>
      <w:r>
        <w:rPr>
          <w:spacing w:val="-12"/>
        </w:rPr>
        <w:t>{</w:t>
      </w:r>
    </w:p>
    <w:p w14:paraId="183185FD">
      <w:pPr>
        <w:pStyle w:val="6"/>
        <w:spacing w:before="51"/>
        <w:ind w:left="1334"/>
      </w:pPr>
      <w:r>
        <w:rPr>
          <w:spacing w:val="-4"/>
        </w:rPr>
        <w:t>flex-direction:</w:t>
      </w:r>
      <w:r>
        <w:rPr>
          <w:spacing w:val="-1"/>
        </w:rPr>
        <w:t xml:space="preserve"> </w:t>
      </w:r>
      <w:r>
        <w:rPr>
          <w:spacing w:val="-4"/>
        </w:rPr>
        <w:t>column;</w:t>
      </w:r>
    </w:p>
    <w:p w14:paraId="72E9BFB7">
      <w:pPr>
        <w:pStyle w:val="6"/>
        <w:spacing w:after="0"/>
        <w:sectPr>
          <w:pgSz w:w="12240" w:h="15840"/>
          <w:pgMar w:top="600" w:right="1080" w:bottom="280" w:left="1080" w:header="720" w:footer="720" w:gutter="0"/>
          <w:cols w:space="720" w:num="1"/>
        </w:sectPr>
      </w:pPr>
    </w:p>
    <w:p w14:paraId="564D2DCD">
      <w:pPr>
        <w:pStyle w:val="6"/>
        <w:ind w:left="285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038850" cy="457200"/>
                <wp:effectExtent l="9525" t="0" r="0" b="9525"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50" cy="457200"/>
                          <a:chOff x="0" y="0"/>
                          <a:chExt cx="6038850" cy="45720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-12" y="3"/>
                            <a:ext cx="603885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457200">
                                <a:moveTo>
                                  <a:pt x="6038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0050"/>
                                </a:lnTo>
                                <a:lnTo>
                                  <a:pt x="0" y="403796"/>
                                </a:lnTo>
                                <a:lnTo>
                                  <a:pt x="0" y="408533"/>
                                </a:lnTo>
                                <a:lnTo>
                                  <a:pt x="1460" y="415823"/>
                                </a:lnTo>
                                <a:lnTo>
                                  <a:pt x="28282" y="450850"/>
                                </a:lnTo>
                                <a:lnTo>
                                  <a:pt x="45085" y="457200"/>
                                </a:lnTo>
                                <a:lnTo>
                                  <a:pt x="5993777" y="457200"/>
                                </a:lnTo>
                                <a:lnTo>
                                  <a:pt x="6027471" y="436003"/>
                                </a:lnTo>
                                <a:lnTo>
                                  <a:pt x="6038850" y="408533"/>
                                </a:lnTo>
                                <a:lnTo>
                                  <a:pt x="6038850" y="403796"/>
                                </a:lnTo>
                                <a:lnTo>
                                  <a:pt x="6038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400050" y="4230"/>
                            <a:ext cx="83185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BEAFB0">
                              <w:pPr>
                                <w:spacing w:before="38" w:line="200" w:lineRule="exact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33350" y="166155"/>
                            <a:ext cx="83185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D9A8A3">
                              <w:pPr>
                                <w:spacing w:before="38" w:line="200" w:lineRule="exact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6pt;width:475.5pt;" coordsize="6038850,457200" o:gfxdata="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">
                <o:lock v:ext="edit" aspectratio="f"/>
                <v:shape id="Graphic 25" o:spid="_x0000_s1026" o:spt="100" style="position:absolute;left:-12;top:3;height:457200;width:6038850;" fillcolor="#F7F7FA" filled="t" stroked="f" coordsize="6038850,457200" o:gfxdata="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SuRdy/&#10;AAAA2wAAAA8AAAAAAAAAAQAgAAAAIgAAAGRycy9kb3ducmV2LnhtbFBLAQIUABQAAAAIAIdO4kAz&#10;LwWeOwAAADkAAAAQAAAAAAAAAAEAIAAAAA4BAABkcnMvc2hhcGV4bWwueG1sUEsFBgAAAAAGAAYA&#10;WwEAALgDAAAAAA==&#10;" path="m6038850,0l0,0,0,400050,0,403796,0,408533,1460,415823,28282,450850,45085,457200,5993777,457200,6027471,436003,6038850,408533,6038850,403796,60388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6" o:spid="_x0000_s1026" o:spt="202" type="#_x0000_t202" style="position:absolute;left:400050;top:4230;height:151765;width:83185;" filled="f" stroked="f" coordsize="21600,21600" o:gfxdata="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wwbq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FBEAFB0">
                        <w:pPr>
                          <w:spacing w:before="38" w:line="200" w:lineRule="exact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v:shape id="Textbox 27" o:spid="_x0000_s1026" o:spt="202" type="#_x0000_t202" style="position:absolute;left:133350;top:166155;height:151765;width:83185;" filled="f" stroked="f" coordsize="21600,21600" o:gfxdata="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j6Nx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2D9A8A3">
                        <w:pPr>
                          <w:spacing w:before="38" w:line="200" w:lineRule="exact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1416A59B">
      <w:pPr>
        <w:pStyle w:val="6"/>
        <w:ind w:left="0"/>
        <w:rPr>
          <w:sz w:val="23"/>
        </w:rPr>
      </w:pPr>
    </w:p>
    <w:p w14:paraId="761EA5AA">
      <w:pPr>
        <w:pStyle w:val="6"/>
        <w:spacing w:before="63"/>
        <w:ind w:left="0"/>
        <w:rPr>
          <w:sz w:val="23"/>
        </w:rPr>
      </w:pPr>
    </w:p>
    <w:p w14:paraId="17994BCB">
      <w:pPr>
        <w:pStyle w:val="2"/>
        <w:numPr>
          <w:ilvl w:val="0"/>
          <w:numId w:val="1"/>
        </w:numPr>
        <w:tabs>
          <w:tab w:val="left" w:pos="545"/>
        </w:tabs>
        <w:spacing w:before="0" w:after="0" w:line="240" w:lineRule="auto"/>
        <w:ind w:left="545" w:right="0" w:hanging="261"/>
        <w:jc w:val="left"/>
      </w:pPr>
      <w:r>
        <w:t>Table</w:t>
      </w:r>
      <w:r>
        <w:rPr>
          <w:spacing w:val="-5"/>
        </w:rPr>
        <w:t xml:space="preserve"> </w:t>
      </w:r>
      <w:r>
        <w:rPr>
          <w:spacing w:val="-2"/>
        </w:rPr>
        <w:t>Styles</w:t>
      </w:r>
    </w:p>
    <w:p w14:paraId="1BA41620">
      <w:pPr>
        <w:pStyle w:val="6"/>
        <w:ind w:left="0"/>
        <w:rPr>
          <w:rFonts w:ascii="Arial"/>
          <w:b/>
        </w:rPr>
      </w:pPr>
    </w:p>
    <w:p w14:paraId="0FEA089E">
      <w:pPr>
        <w:pStyle w:val="6"/>
        <w:spacing w:before="47"/>
        <w:ind w:left="0"/>
        <w:rPr>
          <w:rFonts w:ascii="Arial"/>
          <w:b/>
        </w:rPr>
      </w:pPr>
    </w:p>
    <w:p w14:paraId="4E0FEE44">
      <w:pPr>
        <w:pStyle w:val="6"/>
        <w:ind w:left="494"/>
      </w:pPr>
      <w: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-161290</wp:posOffset>
                </wp:positionV>
                <wp:extent cx="6038850" cy="8153400"/>
                <wp:effectExtent l="0" t="0" r="0" b="0"/>
                <wp:wrapNone/>
                <wp:docPr id="28" name="Graphic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815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8153400">
                              <a:moveTo>
                                <a:pt x="6038850" y="49580"/>
                              </a:moveTo>
                              <a:lnTo>
                                <a:pt x="6037402" y="42291"/>
                              </a:lnTo>
                              <a:lnTo>
                                <a:pt x="6035954" y="38823"/>
                              </a:lnTo>
                              <a:lnTo>
                                <a:pt x="6033071" y="31800"/>
                              </a:lnTo>
                              <a:lnTo>
                                <a:pt x="6032995" y="31673"/>
                              </a:lnTo>
                              <a:lnTo>
                                <a:pt x="6031598" y="28282"/>
                              </a:lnTo>
                              <a:lnTo>
                                <a:pt x="6027471" y="22098"/>
                              </a:lnTo>
                              <a:lnTo>
                                <a:pt x="6024778" y="19418"/>
                              </a:lnTo>
                              <a:lnTo>
                                <a:pt x="6019457" y="14071"/>
                              </a:lnTo>
                              <a:lnTo>
                                <a:pt x="6019330" y="13982"/>
                              </a:lnTo>
                              <a:lnTo>
                                <a:pt x="6016752" y="11391"/>
                              </a:lnTo>
                              <a:lnTo>
                                <a:pt x="6010580" y="7251"/>
                              </a:lnTo>
                              <a:lnTo>
                                <a:pt x="6007100" y="5816"/>
                              </a:lnTo>
                              <a:lnTo>
                                <a:pt x="6000115" y="2908"/>
                              </a:lnTo>
                              <a:lnTo>
                                <a:pt x="5999962" y="2870"/>
                              </a:lnTo>
                              <a:lnTo>
                                <a:pt x="5996571" y="1460"/>
                              </a:lnTo>
                              <a:lnTo>
                                <a:pt x="5989282" y="0"/>
                              </a:lnTo>
                              <a:lnTo>
                                <a:pt x="5985459" y="0"/>
                              </a:lnTo>
                              <a:lnTo>
                                <a:pt x="53403" y="0"/>
                              </a:lnTo>
                              <a:lnTo>
                                <a:pt x="49580" y="0"/>
                              </a:lnTo>
                              <a:lnTo>
                                <a:pt x="42291" y="1460"/>
                              </a:lnTo>
                              <a:lnTo>
                                <a:pt x="39001" y="2819"/>
                              </a:lnTo>
                              <a:lnTo>
                                <a:pt x="38747" y="2895"/>
                              </a:lnTo>
                              <a:lnTo>
                                <a:pt x="31813" y="5765"/>
                              </a:lnTo>
                              <a:lnTo>
                                <a:pt x="31597" y="5892"/>
                              </a:lnTo>
                              <a:lnTo>
                                <a:pt x="28282" y="7251"/>
                              </a:lnTo>
                              <a:lnTo>
                                <a:pt x="22098" y="11391"/>
                              </a:lnTo>
                              <a:lnTo>
                                <a:pt x="19519" y="13970"/>
                              </a:lnTo>
                              <a:lnTo>
                                <a:pt x="19392" y="14071"/>
                              </a:lnTo>
                              <a:lnTo>
                                <a:pt x="14097" y="19392"/>
                              </a:lnTo>
                              <a:lnTo>
                                <a:pt x="11391" y="22098"/>
                              </a:lnTo>
                              <a:lnTo>
                                <a:pt x="7251" y="28282"/>
                              </a:lnTo>
                              <a:lnTo>
                                <a:pt x="5816" y="31762"/>
                              </a:lnTo>
                              <a:lnTo>
                                <a:pt x="2921" y="38747"/>
                              </a:lnTo>
                              <a:lnTo>
                                <a:pt x="1460" y="42291"/>
                              </a:lnTo>
                              <a:lnTo>
                                <a:pt x="0" y="49580"/>
                              </a:lnTo>
                              <a:lnTo>
                                <a:pt x="0" y="53390"/>
                              </a:lnTo>
                              <a:lnTo>
                                <a:pt x="0" y="8153400"/>
                              </a:lnTo>
                              <a:lnTo>
                                <a:pt x="6038850" y="8153400"/>
                              </a:lnTo>
                              <a:lnTo>
                                <a:pt x="6038850" y="53390"/>
                              </a:lnTo>
                              <a:lnTo>
                                <a:pt x="6038850" y="495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8" o:spid="_x0000_s1026" o:spt="100" style="position:absolute;left:0pt;margin-left:68.2pt;margin-top:-12.7pt;height:642pt;width:475.5pt;mso-position-horizontal-relative:page;z-index:-251648000;mso-width-relative:page;mso-height-relative:page;" fillcolor="#F7F7FA" filled="t" stroked="f" coordsize="6038850,8153400" o:gfxdata="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" path="m6038850,49580l6037402,42291,6035954,38823,6033071,31800,6032995,31673,6031598,28282,6027471,22098,6024778,19418,6019457,14071,6019330,13982,6016752,11391,6010580,7251,6007100,5816,6000115,2908,5999962,2870,5996571,1460,5989282,0,5985459,0,53403,0,49580,0,42291,1460,39001,2819,38747,2895,31813,5765,31597,5892,28282,7251,22098,11391,19519,13970,19392,14071,14097,19392,11391,22098,7251,28282,5816,31762,2921,38747,1460,42291,0,49580,0,53390,0,8153400,6038850,8153400,6038850,53390,6038850,4958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3B9472C3">
      <w:pPr>
        <w:pStyle w:val="6"/>
        <w:spacing w:before="51"/>
        <w:ind w:left="494"/>
      </w:pPr>
      <w:r>
        <w:t>table</w:t>
      </w:r>
      <w:r>
        <w:rPr>
          <w:spacing w:val="-23"/>
        </w:rPr>
        <w:t xml:space="preserve"> </w:t>
      </w:r>
      <w:r>
        <w:rPr>
          <w:spacing w:val="-10"/>
        </w:rPr>
        <w:t>{</w:t>
      </w:r>
    </w:p>
    <w:p w14:paraId="073018FD">
      <w:pPr>
        <w:pStyle w:val="6"/>
        <w:spacing w:before="51" w:line="300" w:lineRule="auto"/>
        <w:ind w:right="7262"/>
      </w:pPr>
      <w:r>
        <w:t xml:space="preserve">width: 100%; </w:t>
      </w:r>
      <w:r>
        <w:rPr>
          <w:spacing w:val="-2"/>
        </w:rPr>
        <w:t>background:</w:t>
      </w:r>
      <w:r>
        <w:rPr>
          <w:spacing w:val="-27"/>
        </w:rPr>
        <w:t xml:space="preserve"> </w:t>
      </w:r>
      <w:r>
        <w:rPr>
          <w:spacing w:val="-2"/>
        </w:rPr>
        <w:t>white;</w:t>
      </w:r>
    </w:p>
    <w:p w14:paraId="76E0DFB3">
      <w:pPr>
        <w:pStyle w:val="6"/>
        <w:spacing w:before="1" w:line="309" w:lineRule="auto"/>
        <w:ind w:right="6427"/>
      </w:pPr>
      <w:r>
        <w:rPr>
          <w:spacing w:val="-4"/>
        </w:rPr>
        <w:t>border-collapse:</w:t>
      </w:r>
      <w:r>
        <w:rPr>
          <w:spacing w:val="-10"/>
        </w:rPr>
        <w:t xml:space="preserve"> </w:t>
      </w:r>
      <w:r>
        <w:rPr>
          <w:spacing w:val="-4"/>
        </w:rPr>
        <w:t xml:space="preserve">collapse; </w:t>
      </w:r>
      <w:r>
        <w:t>border-radius: 10px; overflow: hidden;</w:t>
      </w:r>
    </w:p>
    <w:p w14:paraId="6EF31D1D">
      <w:pPr>
        <w:pStyle w:val="6"/>
        <w:spacing w:line="195" w:lineRule="exact"/>
      </w:pPr>
      <w:r>
        <w:t>box-shadow:</w:t>
      </w:r>
      <w:r>
        <w:rPr>
          <w:spacing w:val="-22"/>
        </w:rPr>
        <w:t xml:space="preserve"> </w:t>
      </w:r>
      <w:r>
        <w:t>0</w:t>
      </w:r>
      <w:r>
        <w:rPr>
          <w:spacing w:val="-21"/>
        </w:rPr>
        <w:t xml:space="preserve"> </w:t>
      </w:r>
      <w:r>
        <w:t>5px</w:t>
      </w:r>
      <w:r>
        <w:rPr>
          <w:spacing w:val="-21"/>
        </w:rPr>
        <w:t xml:space="preserve"> </w:t>
      </w:r>
      <w:r>
        <w:t>15px</w:t>
      </w:r>
      <w:r>
        <w:rPr>
          <w:spacing w:val="-21"/>
        </w:rPr>
        <w:t xml:space="preserve"> </w:t>
      </w:r>
      <w:r>
        <w:rPr>
          <w:spacing w:val="-2"/>
        </w:rPr>
        <w:t>rgba(0,0,0,0.1);</w:t>
      </w:r>
    </w:p>
    <w:p w14:paraId="5E107280">
      <w:pPr>
        <w:spacing w:before="51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6C40CA86">
      <w:pPr>
        <w:pStyle w:val="6"/>
        <w:spacing w:before="102"/>
        <w:ind w:left="0"/>
      </w:pPr>
    </w:p>
    <w:p w14:paraId="50D1E9DF">
      <w:pPr>
        <w:pStyle w:val="6"/>
        <w:ind w:left="494"/>
      </w:pPr>
      <w:r>
        <w:t>thead</w:t>
      </w:r>
      <w:r>
        <w:rPr>
          <w:spacing w:val="-23"/>
        </w:rPr>
        <w:t xml:space="preserve"> </w:t>
      </w:r>
      <w:r>
        <w:rPr>
          <w:spacing w:val="-10"/>
        </w:rPr>
        <w:t>{</w:t>
      </w:r>
    </w:p>
    <w:p w14:paraId="41EBBC3D">
      <w:pPr>
        <w:pStyle w:val="6"/>
        <w:spacing w:before="11" w:line="316" w:lineRule="auto"/>
        <w:ind w:right="7050"/>
      </w:pPr>
      <w:r>
        <w:rPr>
          <w:spacing w:val="-2"/>
        </w:rPr>
        <w:t>background:</w:t>
      </w:r>
      <w:r>
        <w:rPr>
          <w:spacing w:val="-27"/>
        </w:rPr>
        <w:t xml:space="preserve"> </w:t>
      </w:r>
      <w:r>
        <w:rPr>
          <w:spacing w:val="-2"/>
        </w:rPr>
        <w:t xml:space="preserve">#667eea; </w:t>
      </w:r>
      <w:r>
        <w:t>color: white;</w:t>
      </w:r>
    </w:p>
    <w:p w14:paraId="02ACD0DC">
      <w:pPr>
        <w:spacing w:before="27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3DFC75F0">
      <w:pPr>
        <w:pStyle w:val="6"/>
        <w:spacing w:before="102"/>
        <w:ind w:left="0"/>
      </w:pPr>
    </w:p>
    <w:p w14:paraId="47FFD7E4">
      <w:pPr>
        <w:pStyle w:val="6"/>
        <w:ind w:left="494"/>
      </w:pPr>
      <w:r>
        <w:t>th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3838ECFA">
      <w:pPr>
        <w:pStyle w:val="6"/>
        <w:spacing w:before="28" w:line="300" w:lineRule="auto"/>
        <w:ind w:right="7372"/>
      </w:pPr>
      <w:r>
        <w:t xml:space="preserve">padding: 15px; </w:t>
      </w:r>
      <w:r>
        <w:rPr>
          <w:spacing w:val="-2"/>
        </w:rPr>
        <w:t>text-align:</w:t>
      </w:r>
      <w:r>
        <w:rPr>
          <w:spacing w:val="-27"/>
        </w:rPr>
        <w:t xml:space="preserve"> </w:t>
      </w:r>
      <w:r>
        <w:rPr>
          <w:spacing w:val="-2"/>
        </w:rPr>
        <w:t xml:space="preserve">left; </w:t>
      </w:r>
      <w:r>
        <w:rPr>
          <w:spacing w:val="-4"/>
        </w:rPr>
        <w:t>font-weight:</w:t>
      </w:r>
      <w:r>
        <w:rPr>
          <w:spacing w:val="-2"/>
        </w:rPr>
        <w:t xml:space="preserve"> </w:t>
      </w:r>
      <w:r>
        <w:rPr>
          <w:spacing w:val="-4"/>
        </w:rPr>
        <w:t>600;</w:t>
      </w:r>
    </w:p>
    <w:p w14:paraId="57BDE707">
      <w:pPr>
        <w:spacing w:before="38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2EA5EFD0">
      <w:pPr>
        <w:pStyle w:val="6"/>
        <w:spacing w:before="102"/>
        <w:ind w:left="0"/>
      </w:pPr>
    </w:p>
    <w:p w14:paraId="0AF26CAA">
      <w:pPr>
        <w:pStyle w:val="6"/>
        <w:spacing w:before="1"/>
        <w:ind w:left="494"/>
      </w:pPr>
      <w:r>
        <w:t>td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5841A284">
      <w:pPr>
        <w:pStyle w:val="6"/>
        <w:spacing w:before="51"/>
      </w:pPr>
      <w:r>
        <w:rPr>
          <w:spacing w:val="-2"/>
        </w:rPr>
        <w:t>padding:</w:t>
      </w:r>
      <w:r>
        <w:rPr>
          <w:spacing w:val="-18"/>
        </w:rPr>
        <w:t xml:space="preserve"> </w:t>
      </w:r>
      <w:r>
        <w:rPr>
          <w:spacing w:val="-4"/>
        </w:rPr>
        <w:t>15px;</w:t>
      </w:r>
    </w:p>
    <w:p w14:paraId="677ADA9E">
      <w:pPr>
        <w:pStyle w:val="6"/>
        <w:spacing w:before="51"/>
      </w:pPr>
      <w:r>
        <w:rPr>
          <w:spacing w:val="-2"/>
        </w:rPr>
        <w:t>border-bottom:</w:t>
      </w:r>
      <w:r>
        <w:rPr>
          <w:spacing w:val="-17"/>
        </w:rPr>
        <w:t xml:space="preserve"> </w:t>
      </w:r>
      <w:r>
        <w:rPr>
          <w:spacing w:val="-2"/>
        </w:rPr>
        <w:t>1px</w:t>
      </w:r>
      <w:r>
        <w:rPr>
          <w:spacing w:val="-16"/>
        </w:rPr>
        <w:t xml:space="preserve"> </w:t>
      </w:r>
      <w:r>
        <w:rPr>
          <w:spacing w:val="-2"/>
        </w:rPr>
        <w:t>solid</w:t>
      </w:r>
      <w:r>
        <w:rPr>
          <w:spacing w:val="-17"/>
        </w:rPr>
        <w:t xml:space="preserve"> </w:t>
      </w:r>
      <w:r>
        <w:rPr>
          <w:spacing w:val="-2"/>
        </w:rPr>
        <w:t>#f0f0f0;</w:t>
      </w:r>
    </w:p>
    <w:p w14:paraId="458C06C0">
      <w:pPr>
        <w:spacing w:before="51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50F78772">
      <w:pPr>
        <w:pStyle w:val="6"/>
        <w:spacing w:before="79"/>
        <w:ind w:left="0"/>
      </w:pPr>
    </w:p>
    <w:p w14:paraId="43A4DD5A">
      <w:pPr>
        <w:pStyle w:val="6"/>
        <w:spacing w:line="300" w:lineRule="auto"/>
        <w:ind w:right="7050" w:hanging="420"/>
      </w:pPr>
      <w:r>
        <w:t xml:space="preserve">tbody tr:hover { </w:t>
      </w:r>
      <w:r>
        <w:rPr>
          <w:spacing w:val="-2"/>
        </w:rPr>
        <w:t>background:</w:t>
      </w:r>
      <w:r>
        <w:rPr>
          <w:spacing w:val="-27"/>
        </w:rPr>
        <w:t xml:space="preserve"> </w:t>
      </w:r>
      <w:r>
        <w:rPr>
          <w:spacing w:val="-2"/>
        </w:rPr>
        <w:t>#f8f8f8;</w:t>
      </w:r>
    </w:p>
    <w:p w14:paraId="1F1211C2">
      <w:pPr>
        <w:spacing w:before="38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16D5ABD8">
      <w:pPr>
        <w:pStyle w:val="6"/>
        <w:spacing w:before="79"/>
        <w:ind w:left="0"/>
      </w:pPr>
    </w:p>
    <w:p w14:paraId="630133BB">
      <w:pPr>
        <w:pStyle w:val="6"/>
        <w:spacing w:line="300" w:lineRule="auto"/>
        <w:ind w:right="7686" w:hanging="420"/>
      </w:pPr>
      <w:r>
        <w:t xml:space="preserve">.table-actions { </w:t>
      </w:r>
      <w:r>
        <w:rPr>
          <w:spacing w:val="-2"/>
        </w:rPr>
        <w:t>display:</w:t>
      </w:r>
      <w:r>
        <w:rPr>
          <w:spacing w:val="-27"/>
        </w:rPr>
        <w:t xml:space="preserve"> </w:t>
      </w:r>
      <w:r>
        <w:rPr>
          <w:spacing w:val="-2"/>
        </w:rPr>
        <w:t xml:space="preserve">flex; </w:t>
      </w:r>
      <w:r>
        <w:t>gap: 5px;</w:t>
      </w:r>
    </w:p>
    <w:p w14:paraId="28AFB9AD">
      <w:pPr>
        <w:spacing w:before="39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42B7C5DB">
      <w:pPr>
        <w:pStyle w:val="6"/>
        <w:spacing w:before="102"/>
        <w:ind w:left="0"/>
      </w:pPr>
    </w:p>
    <w:p w14:paraId="56904C5E">
      <w:pPr>
        <w:pStyle w:val="6"/>
        <w:ind w:left="494"/>
      </w:pPr>
      <w:r>
        <w:rPr>
          <w:spacing w:val="-2"/>
        </w:rPr>
        <w:t>.action-btn</w:t>
      </w:r>
      <w:r>
        <w:rPr>
          <w:spacing w:val="-24"/>
        </w:rPr>
        <w:t xml:space="preserve"> </w:t>
      </w:r>
      <w:r>
        <w:rPr>
          <w:spacing w:val="-10"/>
        </w:rPr>
        <w:t>{</w:t>
      </w:r>
    </w:p>
    <w:p w14:paraId="365CECDC">
      <w:pPr>
        <w:pStyle w:val="6"/>
        <w:spacing w:before="51" w:line="300" w:lineRule="auto"/>
        <w:ind w:right="7162"/>
      </w:pPr>
      <w:r>
        <w:t xml:space="preserve">padding: 5px 15px; border: none; </w:t>
      </w:r>
      <w:r>
        <w:rPr>
          <w:spacing w:val="-2"/>
        </w:rPr>
        <w:t>border-radius:</w:t>
      </w:r>
      <w:r>
        <w:rPr>
          <w:spacing w:val="-27"/>
        </w:rPr>
        <w:t xml:space="preserve"> </w:t>
      </w:r>
      <w:r>
        <w:rPr>
          <w:spacing w:val="-2"/>
        </w:rPr>
        <w:t xml:space="preserve">3px; </w:t>
      </w:r>
      <w:r>
        <w:t>cursor: pointer;</w:t>
      </w:r>
    </w:p>
    <w:p w14:paraId="4D1BA60C">
      <w:pPr>
        <w:pStyle w:val="6"/>
        <w:spacing w:line="300" w:lineRule="auto"/>
        <w:ind w:right="6427"/>
      </w:pPr>
      <w:r>
        <w:t>text-decoration: none; font-size: 0.9em; transition:</w:t>
      </w:r>
      <w:r>
        <w:rPr>
          <w:spacing w:val="-27"/>
        </w:rPr>
        <w:t xml:space="preserve"> </w:t>
      </w:r>
      <w:r>
        <w:t>all</w:t>
      </w:r>
      <w:r>
        <w:rPr>
          <w:spacing w:val="-27"/>
        </w:rPr>
        <w:t xml:space="preserve"> </w:t>
      </w:r>
      <w:r>
        <w:t>0.3s</w:t>
      </w:r>
      <w:r>
        <w:rPr>
          <w:spacing w:val="-28"/>
        </w:rPr>
        <w:t xml:space="preserve"> </w:t>
      </w:r>
      <w:r>
        <w:t>ease;</w:t>
      </w:r>
    </w:p>
    <w:p w14:paraId="561C55BF">
      <w:pPr>
        <w:spacing w:before="16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5CE6CB6B">
      <w:pPr>
        <w:pStyle w:val="6"/>
        <w:spacing w:before="62"/>
        <w:ind w:left="0"/>
      </w:pPr>
    </w:p>
    <w:p w14:paraId="7C9793D3">
      <w:pPr>
        <w:pStyle w:val="6"/>
        <w:spacing w:line="309" w:lineRule="auto"/>
        <w:ind w:right="7050" w:hanging="420"/>
      </w:pPr>
      <w:r>
        <w:t xml:space="preserve">.action-edit { </w:t>
      </w:r>
      <w:r>
        <w:rPr>
          <w:spacing w:val="-2"/>
        </w:rPr>
        <w:t>background:</w:t>
      </w:r>
      <w:r>
        <w:rPr>
          <w:spacing w:val="-27"/>
        </w:rPr>
        <w:t xml:space="preserve"> </w:t>
      </w:r>
      <w:r>
        <w:rPr>
          <w:spacing w:val="-2"/>
        </w:rPr>
        <w:t xml:space="preserve">#3498db; </w:t>
      </w:r>
      <w:r>
        <w:t>color: white;</w:t>
      </w:r>
    </w:p>
    <w:p w14:paraId="5E6F2A21">
      <w:pPr>
        <w:spacing w:before="31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19DEB3CD">
      <w:pPr>
        <w:spacing w:after="0"/>
        <w:jc w:val="left"/>
        <w:rPr>
          <w:sz w:val="18"/>
        </w:rPr>
        <w:sectPr>
          <w:pgSz w:w="12240" w:h="15840"/>
          <w:pgMar w:top="600" w:right="1080" w:bottom="280" w:left="1080" w:header="720" w:footer="720" w:gutter="0"/>
          <w:cols w:space="720" w:num="1"/>
        </w:sectPr>
      </w:pPr>
    </w:p>
    <w:p w14:paraId="6DD293DA">
      <w:pPr>
        <w:pStyle w:val="6"/>
        <w:ind w:left="285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038850" cy="4705350"/>
                <wp:effectExtent l="9525" t="0" r="0" b="9525"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50" cy="4705350"/>
                          <a:chOff x="0" y="0"/>
                          <a:chExt cx="6038850" cy="470535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-12" y="4"/>
                            <a:ext cx="6038850" cy="470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4705350">
                                <a:moveTo>
                                  <a:pt x="6038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48200"/>
                                </a:lnTo>
                                <a:lnTo>
                                  <a:pt x="0" y="4651946"/>
                                </a:lnTo>
                                <a:lnTo>
                                  <a:pt x="0" y="4654893"/>
                                </a:lnTo>
                                <a:lnTo>
                                  <a:pt x="1460" y="4662182"/>
                                </a:lnTo>
                                <a:lnTo>
                                  <a:pt x="1930" y="4663338"/>
                                </a:lnTo>
                                <a:lnTo>
                                  <a:pt x="2921" y="4666589"/>
                                </a:lnTo>
                                <a:lnTo>
                                  <a:pt x="5791" y="4673524"/>
                                </a:lnTo>
                                <a:lnTo>
                                  <a:pt x="38747" y="4702416"/>
                                </a:lnTo>
                                <a:lnTo>
                                  <a:pt x="53403" y="4705337"/>
                                </a:lnTo>
                                <a:lnTo>
                                  <a:pt x="5985459" y="4705337"/>
                                </a:lnTo>
                                <a:lnTo>
                                  <a:pt x="6024765" y="4685944"/>
                                </a:lnTo>
                                <a:lnTo>
                                  <a:pt x="6036919" y="4663325"/>
                                </a:lnTo>
                                <a:lnTo>
                                  <a:pt x="6037402" y="4662182"/>
                                </a:lnTo>
                                <a:lnTo>
                                  <a:pt x="6038850" y="4654893"/>
                                </a:lnTo>
                                <a:lnTo>
                                  <a:pt x="6038850" y="4651946"/>
                                </a:lnTo>
                                <a:lnTo>
                                  <a:pt x="603885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6038850" cy="4705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4FE35F">
                              <w:pPr>
                                <w:spacing w:before="96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11D362E7">
                              <w:pPr>
                                <w:spacing w:before="0" w:line="300" w:lineRule="auto"/>
                                <w:ind w:left="630" w:right="6764" w:hanging="42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.action-edit:hover {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background: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#2980b9;</w:t>
                              </w:r>
                            </w:p>
                            <w:p w14:paraId="531F6C03"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13692406">
                              <w:pPr>
                                <w:spacing w:before="117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65B6B48A">
                              <w:pPr>
                                <w:spacing w:before="0" w:line="300" w:lineRule="auto"/>
                                <w:ind w:left="630" w:right="6764" w:hanging="42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.action-delete {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background: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#e74c3c; </w:t>
                              </w:r>
                              <w:r>
                                <w:rPr>
                                  <w:sz w:val="18"/>
                                </w:rPr>
                                <w:t>color: white;</w:t>
                              </w:r>
                            </w:p>
                            <w:p w14:paraId="732EDD31">
                              <w:pPr>
                                <w:spacing w:before="1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72DFB820">
                              <w:pPr>
                                <w:spacing w:before="102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60A5029F">
                              <w:pPr>
                                <w:spacing w:before="0" w:line="316" w:lineRule="auto"/>
                                <w:ind w:left="630" w:right="6764" w:hanging="42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.action-delete:hover {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background: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#c0392b;</w:t>
                              </w:r>
                            </w:p>
                            <w:p w14:paraId="5BE07BB4">
                              <w:pPr>
                                <w:spacing w:before="0" w:line="191" w:lineRule="exact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585D1BFC">
                              <w:pPr>
                                <w:spacing w:before="102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58187739">
                              <w:pPr>
                                <w:spacing w:before="0" w:line="300" w:lineRule="auto"/>
                                <w:ind w:left="630" w:right="6352" w:hanging="42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@media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(max-width: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768px)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{ </w:t>
                              </w:r>
                              <w:r>
                                <w:rPr>
                                  <w:sz w:val="18"/>
                                </w:rPr>
                                <w:t>table {</w:t>
                              </w:r>
                            </w:p>
                            <w:p w14:paraId="3886FCB3">
                              <w:pPr>
                                <w:spacing w:before="0"/>
                                <w:ind w:left="104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font-size: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0.9em;</w:t>
                              </w:r>
                            </w:p>
                            <w:p w14:paraId="13B53C69">
                              <w:pPr>
                                <w:spacing w:before="51"/>
                                <w:ind w:left="6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5371D997">
                              <w:pPr>
                                <w:spacing w:before="117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242707B6">
                              <w:pPr>
                                <w:spacing w:before="1"/>
                                <w:ind w:left="6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th,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td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69D5FFB5">
                              <w:pPr>
                                <w:spacing w:before="51"/>
                                <w:ind w:left="104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padding:</w:t>
                              </w:r>
                              <w:r>
                                <w:rPr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10px;</w:t>
                              </w:r>
                            </w:p>
                            <w:p w14:paraId="7C9213EB">
                              <w:pPr>
                                <w:spacing w:before="51"/>
                                <w:ind w:left="6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01C2A193">
                              <w:pPr>
                                <w:spacing w:before="102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3A55439E">
                              <w:pPr>
                                <w:spacing w:before="0"/>
                                <w:ind w:left="6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.action-btn</w:t>
                              </w:r>
                              <w:r>
                                <w:rPr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70A6BBCC">
                              <w:pPr>
                                <w:spacing w:before="51" w:line="316" w:lineRule="auto"/>
                                <w:ind w:left="1049" w:right="6667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padding:</w:t>
                              </w:r>
                              <w:r>
                                <w:rPr>
                                  <w:spacing w:val="-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3px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8px;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font-size: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0.8em;</w:t>
                              </w:r>
                            </w:p>
                            <w:p w14:paraId="4792137C">
                              <w:pPr>
                                <w:spacing w:before="0" w:line="191" w:lineRule="exact"/>
                                <w:ind w:left="6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30BE7794">
                              <w:pPr>
                                <w:spacing w:before="51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70.5pt;width:475.5pt;" coordsize="6038850,4705350" o:gfxdata="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">
                <o:lock v:ext="edit" aspectratio="f"/>
                <v:shape id="Graphic 30" o:spid="_x0000_s1026" o:spt="100" style="position:absolute;left:-12;top:4;height:4705350;width:6038850;" fillcolor="#F7F7FA" filled="t" stroked="f" coordsize="6038850,4705350" o:gfxdata="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yA2l+5AAAA2wAA&#10;AA8AAAAAAAAAAQAgAAAAIgAAAGRycy9kb3ducmV2LnhtbFBLAQIUABQAAAAIAIdO4kAzLwWeOwAA&#10;ADkAAAAQAAAAAAAAAAEAIAAAAAgBAABkcnMvc2hhcGV4bWwueG1sUEsFBgAAAAAGAAYAWwEAALID&#10;AAAAAA==&#10;" path="m6038850,0l0,0,0,4648200,0,4651946,0,4654893,1460,4662182,1930,4663338,2921,4666589,5791,4673524,38747,4702416,53403,4705337,5985459,4705337,6024765,4685944,6036919,4663325,6037402,4662182,6038850,4654893,6038850,4651946,6038850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1" o:spid="_x0000_s1026" o:spt="202" type="#_x0000_t202" style="position:absolute;left:0;top:0;height:4705350;width:6038850;" filled="f" stroked="f" coordsize="21600,21600" o:gfxdata="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8whD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24FE35F">
                        <w:pPr>
                          <w:spacing w:before="96" w:line="240" w:lineRule="auto"/>
                          <w:rPr>
                            <w:sz w:val="18"/>
                          </w:rPr>
                        </w:pPr>
                      </w:p>
                      <w:p w14:paraId="11D362E7">
                        <w:pPr>
                          <w:spacing w:before="0" w:line="300" w:lineRule="auto"/>
                          <w:ind w:left="630" w:right="6764" w:hanging="42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.action-edit:hover { </w:t>
                        </w:r>
                        <w:r>
                          <w:rPr>
                            <w:spacing w:val="-2"/>
                            <w:sz w:val="18"/>
                          </w:rPr>
                          <w:t>background: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#2980b9;</w:t>
                        </w:r>
                      </w:p>
                      <w:p w14:paraId="531F6C03">
                        <w:pPr>
                          <w:spacing w:before="0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  <w:p w14:paraId="13692406">
                        <w:pPr>
                          <w:spacing w:before="117" w:line="240" w:lineRule="auto"/>
                          <w:rPr>
                            <w:sz w:val="18"/>
                          </w:rPr>
                        </w:pPr>
                      </w:p>
                      <w:p w14:paraId="65B6B48A">
                        <w:pPr>
                          <w:spacing w:before="0" w:line="300" w:lineRule="auto"/>
                          <w:ind w:left="630" w:right="6764" w:hanging="42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.action-delete { </w:t>
                        </w:r>
                        <w:r>
                          <w:rPr>
                            <w:spacing w:val="-2"/>
                            <w:sz w:val="18"/>
                          </w:rPr>
                          <w:t>background: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#e74c3c; </w:t>
                        </w:r>
                        <w:r>
                          <w:rPr>
                            <w:sz w:val="18"/>
                          </w:rPr>
                          <w:t>color: white;</w:t>
                        </w:r>
                      </w:p>
                      <w:p w14:paraId="732EDD31">
                        <w:pPr>
                          <w:spacing w:before="1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  <w:p w14:paraId="72DFB820">
                        <w:pPr>
                          <w:spacing w:before="102" w:line="240" w:lineRule="auto"/>
                          <w:rPr>
                            <w:sz w:val="18"/>
                          </w:rPr>
                        </w:pPr>
                      </w:p>
                      <w:p w14:paraId="60A5029F">
                        <w:pPr>
                          <w:spacing w:before="0" w:line="316" w:lineRule="auto"/>
                          <w:ind w:left="630" w:right="6764" w:hanging="42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.action-delete:hover { </w:t>
                        </w:r>
                        <w:r>
                          <w:rPr>
                            <w:spacing w:val="-2"/>
                            <w:sz w:val="18"/>
                          </w:rPr>
                          <w:t>background: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#c0392b;</w:t>
                        </w:r>
                      </w:p>
                      <w:p w14:paraId="5BE07BB4">
                        <w:pPr>
                          <w:spacing w:before="0" w:line="191" w:lineRule="exact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  <w:p w14:paraId="585D1BFC">
                        <w:pPr>
                          <w:spacing w:before="102" w:line="240" w:lineRule="auto"/>
                          <w:rPr>
                            <w:sz w:val="18"/>
                          </w:rPr>
                        </w:pPr>
                      </w:p>
                      <w:p w14:paraId="58187739">
                        <w:pPr>
                          <w:spacing w:before="0" w:line="300" w:lineRule="auto"/>
                          <w:ind w:left="630" w:right="6352" w:hanging="42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@media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(max-width: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768px)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{ </w:t>
                        </w:r>
                        <w:r>
                          <w:rPr>
                            <w:sz w:val="18"/>
                          </w:rPr>
                          <w:t>table {</w:t>
                        </w:r>
                      </w:p>
                      <w:p w14:paraId="3886FCB3">
                        <w:pPr>
                          <w:spacing w:before="0"/>
                          <w:ind w:left="104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font-size: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0.9em;</w:t>
                        </w:r>
                      </w:p>
                      <w:p w14:paraId="13B53C69">
                        <w:pPr>
                          <w:spacing w:before="51"/>
                          <w:ind w:left="6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  <w:p w14:paraId="5371D997">
                        <w:pPr>
                          <w:spacing w:before="117" w:line="240" w:lineRule="auto"/>
                          <w:rPr>
                            <w:sz w:val="18"/>
                          </w:rPr>
                        </w:pPr>
                      </w:p>
                      <w:p w14:paraId="242707B6">
                        <w:pPr>
                          <w:spacing w:before="1"/>
                          <w:ind w:left="6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th,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td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 w14:paraId="69D5FFB5">
                        <w:pPr>
                          <w:spacing w:before="51"/>
                          <w:ind w:left="104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padding:</w:t>
                        </w:r>
                        <w:r>
                          <w:rPr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10px;</w:t>
                        </w:r>
                      </w:p>
                      <w:p w14:paraId="7C9213EB">
                        <w:pPr>
                          <w:spacing w:before="51"/>
                          <w:ind w:left="6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  <w:p w14:paraId="01C2A193">
                        <w:pPr>
                          <w:spacing w:before="102" w:line="240" w:lineRule="auto"/>
                          <w:rPr>
                            <w:sz w:val="18"/>
                          </w:rPr>
                        </w:pPr>
                      </w:p>
                      <w:p w14:paraId="3A55439E">
                        <w:pPr>
                          <w:spacing w:before="0"/>
                          <w:ind w:left="6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.action-btn</w:t>
                        </w:r>
                        <w:r>
                          <w:rPr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 w14:paraId="70A6BBCC">
                        <w:pPr>
                          <w:spacing w:before="51" w:line="316" w:lineRule="auto"/>
                          <w:ind w:left="1049" w:right="6667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padding:</w:t>
                        </w:r>
                        <w:r>
                          <w:rPr>
                            <w:spacing w:val="-3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3px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8px; </w:t>
                        </w:r>
                        <w:r>
                          <w:rPr>
                            <w:spacing w:val="-2"/>
                            <w:sz w:val="18"/>
                          </w:rPr>
                          <w:t>font-size: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0.8em;</w:t>
                        </w:r>
                      </w:p>
                      <w:p w14:paraId="4792137C">
                        <w:pPr>
                          <w:spacing w:before="0" w:line="191" w:lineRule="exact"/>
                          <w:ind w:left="6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  <w:p w14:paraId="30BE7794">
                        <w:pPr>
                          <w:spacing w:before="51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5762EE1E">
      <w:pPr>
        <w:pStyle w:val="6"/>
        <w:ind w:left="0"/>
        <w:rPr>
          <w:sz w:val="23"/>
        </w:rPr>
      </w:pPr>
    </w:p>
    <w:p w14:paraId="0E8513C6">
      <w:pPr>
        <w:pStyle w:val="6"/>
        <w:spacing w:before="63"/>
        <w:ind w:left="0"/>
        <w:rPr>
          <w:sz w:val="23"/>
        </w:rPr>
      </w:pPr>
    </w:p>
    <w:p w14:paraId="1DFAED63">
      <w:pPr>
        <w:pStyle w:val="2"/>
        <w:numPr>
          <w:ilvl w:val="0"/>
          <w:numId w:val="1"/>
        </w:numPr>
        <w:tabs>
          <w:tab w:val="left" w:pos="536"/>
        </w:tabs>
        <w:spacing w:before="0" w:after="0" w:line="240" w:lineRule="auto"/>
        <w:ind w:left="536" w:right="0" w:hanging="252"/>
        <w:jc w:val="left"/>
      </w:pPr>
      <w:r>
        <w:t>Admin</w:t>
      </w:r>
      <w:r>
        <w:rPr>
          <w:spacing w:val="20"/>
        </w:rPr>
        <w:t xml:space="preserve"> </w:t>
      </w:r>
      <w:r>
        <w:t>Dashboard</w:t>
      </w:r>
      <w:r>
        <w:rPr>
          <w:spacing w:val="20"/>
        </w:rPr>
        <w:t xml:space="preserve"> </w:t>
      </w:r>
      <w:r>
        <w:rPr>
          <w:spacing w:val="-2"/>
        </w:rPr>
        <w:t>Styles</w:t>
      </w:r>
    </w:p>
    <w:p w14:paraId="54A303F9">
      <w:pPr>
        <w:pStyle w:val="6"/>
        <w:spacing w:before="9"/>
        <w:ind w:left="0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g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130175</wp:posOffset>
                </wp:positionV>
                <wp:extent cx="6038850" cy="3905250"/>
                <wp:effectExtent l="0" t="0" r="0" b="0"/>
                <wp:wrapTopAndBottom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50" cy="3905250"/>
                          <a:chOff x="0" y="0"/>
                          <a:chExt cx="6038850" cy="390525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-12" y="4"/>
                            <a:ext cx="6038850" cy="390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905250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80" y="38887"/>
                                </a:lnTo>
                                <a:lnTo>
                                  <a:pt x="6035941" y="38722"/>
                                </a:lnTo>
                                <a:lnTo>
                                  <a:pt x="6033071" y="31788"/>
                                </a:lnTo>
                                <a:lnTo>
                                  <a:pt x="6032970" y="3162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829" y="19481"/>
                                </a:lnTo>
                                <a:lnTo>
                                  <a:pt x="6019457" y="14071"/>
                                </a:lnTo>
                                <a:lnTo>
                                  <a:pt x="6019330" y="13970"/>
                                </a:lnTo>
                                <a:lnTo>
                                  <a:pt x="6016752" y="11391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201" y="5867"/>
                                </a:lnTo>
                                <a:lnTo>
                                  <a:pt x="6007036" y="5765"/>
                                </a:lnTo>
                                <a:lnTo>
                                  <a:pt x="6000115" y="2908"/>
                                </a:lnTo>
                                <a:lnTo>
                                  <a:pt x="5999962" y="2870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12"/>
                                </a:lnTo>
                                <a:lnTo>
                                  <a:pt x="5985586" y="12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53263" y="12"/>
                                </a:lnTo>
                                <a:lnTo>
                                  <a:pt x="49580" y="12"/>
                                </a:lnTo>
                                <a:lnTo>
                                  <a:pt x="42291" y="1460"/>
                                </a:lnTo>
                                <a:lnTo>
                                  <a:pt x="38887" y="2870"/>
                                </a:lnTo>
                                <a:lnTo>
                                  <a:pt x="38747" y="2908"/>
                                </a:lnTo>
                                <a:lnTo>
                                  <a:pt x="31813" y="5765"/>
                                </a:lnTo>
                                <a:lnTo>
                                  <a:pt x="31597" y="5892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91"/>
                                </a:lnTo>
                                <a:lnTo>
                                  <a:pt x="19532" y="13957"/>
                                </a:lnTo>
                                <a:lnTo>
                                  <a:pt x="19392" y="14071"/>
                                </a:lnTo>
                                <a:lnTo>
                                  <a:pt x="14097" y="19380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829" y="31699"/>
                                </a:lnTo>
                                <a:lnTo>
                                  <a:pt x="2921" y="38722"/>
                                </a:lnTo>
                                <a:lnTo>
                                  <a:pt x="2870" y="38862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390"/>
                                </a:lnTo>
                                <a:lnTo>
                                  <a:pt x="0" y="3905250"/>
                                </a:lnTo>
                                <a:lnTo>
                                  <a:pt x="6038850" y="3905250"/>
                                </a:lnTo>
                                <a:lnTo>
                                  <a:pt x="6038850" y="53390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6038850" cy="390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E2B6EC">
                              <w:pPr>
                                <w:spacing w:before="48" w:line="240" w:lineRule="auto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7FF69B0A">
                              <w:pPr>
                                <w:spacing w:before="51" w:line="300" w:lineRule="auto"/>
                                <w:ind w:left="630" w:right="6772" w:hanging="42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.dashboard-header { background: white; padding: 20px;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border-radius: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10px;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margin-bottom: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20px;</w:t>
                              </w:r>
                            </w:p>
                            <w:p w14:paraId="7D02911B">
                              <w:pPr>
                                <w:spacing w:before="1" w:line="316" w:lineRule="auto"/>
                                <w:ind w:left="630" w:right="4777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box-shadow:</w:t>
                              </w:r>
                              <w:r>
                                <w:rPr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5px</w:t>
                              </w:r>
                              <w:r>
                                <w:rPr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15px</w:t>
                              </w:r>
                              <w:r>
                                <w:rPr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rgba(0,0,0,0.1); </w:t>
                              </w:r>
                              <w:r>
                                <w:rPr>
                                  <w:sz w:val="18"/>
                                </w:rPr>
                                <w:t>display: flex;</w:t>
                              </w:r>
                            </w:p>
                            <w:p w14:paraId="330D8085">
                              <w:pPr>
                                <w:spacing w:before="0" w:line="191" w:lineRule="exact"/>
                                <w:ind w:left="6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justify-content:</w:t>
                              </w: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space-between;</w:t>
                              </w:r>
                            </w:p>
                            <w:p w14:paraId="4D980C06">
                              <w:pPr>
                                <w:spacing w:before="51"/>
                                <w:ind w:left="6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align-items: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center;</w:t>
                              </w:r>
                            </w:p>
                            <w:p w14:paraId="29A137CD">
                              <w:pPr>
                                <w:spacing w:before="51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5A4CEC69">
                              <w:pPr>
                                <w:spacing w:before="102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14EFCECC">
                              <w:pPr>
                                <w:spacing w:before="0" w:line="300" w:lineRule="auto"/>
                                <w:ind w:left="630" w:right="6352" w:hanging="42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.dashboard-header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h3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{ </w:t>
                              </w:r>
                              <w:r>
                                <w:rPr>
                                  <w:sz w:val="18"/>
                                </w:rPr>
                                <w:t>margin: 0;</w:t>
                              </w:r>
                            </w:p>
                            <w:p w14:paraId="663DC547">
                              <w:pPr>
                                <w:spacing w:before="15"/>
                                <w:ind w:left="6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color: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#333;</w:t>
                              </w:r>
                            </w:p>
                            <w:p w14:paraId="2E6D24AB">
                              <w:pPr>
                                <w:spacing w:before="51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66899E81">
                              <w:pPr>
                                <w:spacing w:before="78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05405FAF">
                              <w:pPr>
                                <w:spacing w:before="1" w:line="304" w:lineRule="auto"/>
                                <w:ind w:left="630" w:right="6562" w:hanging="42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.btn-add-college { background: #28a745; color: white; padding: 10px 20px;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text-decoration: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none; </w:t>
                              </w:r>
                              <w:r>
                                <w:rPr>
                                  <w:sz w:val="18"/>
                                </w:rPr>
                                <w:t>border-radius: 5px;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8.2pt;margin-top:10.25pt;height:307.5pt;width:475.5pt;mso-position-horizontal-relative:page;mso-wrap-distance-bottom:0pt;mso-wrap-distance-top:0pt;z-index:-251634688;mso-width-relative:page;mso-height-relative:page;" coordsize="6038850,3905250" o:gfxdata="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">
                <o:lock v:ext="edit" aspectratio="f"/>
                <v:shape id="Graphic 33" o:spid="_x0000_s1026" o:spt="100" style="position:absolute;left:-12;top:4;height:3905250;width:6038850;" fillcolor="#F7F7FA" filled="t" stroked="f" coordsize="6038850,3905250" o:gfxdata="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+xmQqugAAANsA&#10;AAAPAAAAAAAAAAEAIAAAACIAAABkcnMvZG93bnJldi54bWxQSwECFAAUAAAACACHTuJAMy8FnjsA&#10;AAA5AAAAEAAAAAAAAAABACAAAAAJAQAAZHJzL3NoYXBleG1sLnhtbFBLBQYAAAAABgAGAFsBAACz&#10;AwAAAAA=&#10;" path="m6038850,49580l6037402,42291,6035980,38887,6035941,38722,6033071,31788,6032970,31623,6031598,28282,6027471,22098,6024829,19481,6019457,14071,6019330,13970,6016752,11391,6010580,7251,6007201,5867,6007036,5765,6000115,2908,5999962,2870,5996571,1460,5989282,12,5985586,12,5985459,0,53403,0,53263,12,49580,12,42291,1460,38887,2870,38747,2908,31813,5765,31597,5892,28282,7251,22098,11391,19532,13957,19392,14071,14097,19380,11391,22098,7251,28282,5829,31699,2921,38722,2870,38862,1460,42291,0,49580,0,53390,0,3905250,6038850,3905250,6038850,53390,6038850,4958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4" o:spid="_x0000_s1026" o:spt="202" type="#_x0000_t202" style="position:absolute;left:0;top:0;height:3905250;width:6038850;" filled="f" stroked="f" coordsize="21600,21600" o:gfxdata="UEsDBAoAAAAAAIdO4kAAAAAAAAAAAAAAAAAEAAAAZHJzL1BLAwQUAAAACACHTuJAPoSr274AAADb&#10;AAAADwAAAGRycy9kb3ducmV2LnhtbEWPQWsCMRSE70L/Q3gFb5pYR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oSr2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9E2B6EC">
                        <w:pPr>
                          <w:spacing w:before="48" w:line="240" w:lineRule="auto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7FF69B0A">
                        <w:pPr>
                          <w:spacing w:before="51" w:line="300" w:lineRule="auto"/>
                          <w:ind w:left="630" w:right="6772" w:hanging="42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.dashboard-header { background: white; padding: 20px; </w:t>
                        </w:r>
                        <w:r>
                          <w:rPr>
                            <w:spacing w:val="-2"/>
                            <w:sz w:val="18"/>
                          </w:rPr>
                          <w:t>border-radius: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10px; </w:t>
                        </w:r>
                        <w:r>
                          <w:rPr>
                            <w:spacing w:val="-4"/>
                            <w:sz w:val="18"/>
                          </w:rPr>
                          <w:t>margin-bottom: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20px;</w:t>
                        </w:r>
                      </w:p>
                      <w:p w14:paraId="7D02911B">
                        <w:pPr>
                          <w:spacing w:before="1" w:line="316" w:lineRule="auto"/>
                          <w:ind w:left="630" w:right="4777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box-shadow:</w:t>
                        </w:r>
                        <w:r>
                          <w:rPr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0</w:t>
                        </w:r>
                        <w:r>
                          <w:rPr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5px</w:t>
                        </w:r>
                        <w:r>
                          <w:rPr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15px</w:t>
                        </w:r>
                        <w:r>
                          <w:rPr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rgba(0,0,0,0.1); </w:t>
                        </w:r>
                        <w:r>
                          <w:rPr>
                            <w:sz w:val="18"/>
                          </w:rPr>
                          <w:t>display: flex;</w:t>
                        </w:r>
                      </w:p>
                      <w:p w14:paraId="330D8085">
                        <w:pPr>
                          <w:spacing w:before="0" w:line="191" w:lineRule="exact"/>
                          <w:ind w:left="6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justify-content:</w:t>
                        </w: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space-between;</w:t>
                        </w:r>
                      </w:p>
                      <w:p w14:paraId="4D980C06">
                        <w:pPr>
                          <w:spacing w:before="51"/>
                          <w:ind w:left="6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align-items: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center;</w:t>
                        </w:r>
                      </w:p>
                      <w:p w14:paraId="29A137CD">
                        <w:pPr>
                          <w:spacing w:before="51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  <w:p w14:paraId="5A4CEC69">
                        <w:pPr>
                          <w:spacing w:before="102" w:line="240" w:lineRule="auto"/>
                          <w:rPr>
                            <w:sz w:val="18"/>
                          </w:rPr>
                        </w:pPr>
                      </w:p>
                      <w:p w14:paraId="14EFCECC">
                        <w:pPr>
                          <w:spacing w:before="0" w:line="300" w:lineRule="auto"/>
                          <w:ind w:left="630" w:right="6352" w:hanging="42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.dashboard-header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h3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{ </w:t>
                        </w:r>
                        <w:r>
                          <w:rPr>
                            <w:sz w:val="18"/>
                          </w:rPr>
                          <w:t>margin: 0;</w:t>
                        </w:r>
                      </w:p>
                      <w:p w14:paraId="663DC547">
                        <w:pPr>
                          <w:spacing w:before="15"/>
                          <w:ind w:left="6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color: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#333;</w:t>
                        </w:r>
                      </w:p>
                      <w:p w14:paraId="2E6D24AB">
                        <w:pPr>
                          <w:spacing w:before="51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  <w:p w14:paraId="66899E81">
                        <w:pPr>
                          <w:spacing w:before="78" w:line="240" w:lineRule="auto"/>
                          <w:rPr>
                            <w:sz w:val="18"/>
                          </w:rPr>
                        </w:pPr>
                      </w:p>
                      <w:p w14:paraId="05405FAF">
                        <w:pPr>
                          <w:spacing w:before="1" w:line="304" w:lineRule="auto"/>
                          <w:ind w:left="630" w:right="6562" w:hanging="42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.btn-add-college { background: #28a745; color: white; padding: 10px 20px; </w:t>
                        </w:r>
                        <w:r>
                          <w:rPr>
                            <w:spacing w:val="-4"/>
                            <w:sz w:val="18"/>
                          </w:rPr>
                          <w:t>text-decoration: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none; </w:t>
                        </w:r>
                        <w:r>
                          <w:rPr>
                            <w:sz w:val="18"/>
                          </w:rPr>
                          <w:t>border-radius: 5px;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5F9A537">
      <w:pPr>
        <w:pStyle w:val="6"/>
        <w:spacing w:after="0"/>
        <w:rPr>
          <w:rFonts w:ascii="Arial"/>
          <w:b/>
          <w:sz w:val="15"/>
        </w:rPr>
        <w:sectPr>
          <w:pgSz w:w="12240" w:h="15840"/>
          <w:pgMar w:top="600" w:right="1080" w:bottom="280" w:left="1080" w:header="720" w:footer="720" w:gutter="0"/>
          <w:cols w:space="720" w:num="1"/>
        </w:sectPr>
      </w:pPr>
    </w:p>
    <w:p w14:paraId="5CD46CFE">
      <w:pPr>
        <w:pStyle w:val="6"/>
        <w:spacing w:before="125" w:line="300" w:lineRule="auto"/>
        <w:ind w:right="6419"/>
      </w:pPr>
      <w: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50165</wp:posOffset>
                </wp:positionV>
                <wp:extent cx="6038850" cy="8458200"/>
                <wp:effectExtent l="0" t="0" r="0" b="0"/>
                <wp:wrapNone/>
                <wp:docPr id="35" name="Graphic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8458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8458200">
                              <a:moveTo>
                                <a:pt x="6038850" y="0"/>
                              </a:moveTo>
                              <a:lnTo>
                                <a:pt x="0" y="0"/>
                              </a:lnTo>
                              <a:lnTo>
                                <a:pt x="0" y="8401050"/>
                              </a:lnTo>
                              <a:lnTo>
                                <a:pt x="0" y="8404796"/>
                              </a:lnTo>
                              <a:lnTo>
                                <a:pt x="0" y="8413978"/>
                              </a:lnTo>
                              <a:lnTo>
                                <a:pt x="1460" y="8421268"/>
                              </a:lnTo>
                              <a:lnTo>
                                <a:pt x="28282" y="8456308"/>
                              </a:lnTo>
                              <a:lnTo>
                                <a:pt x="32854" y="8458200"/>
                              </a:lnTo>
                              <a:lnTo>
                                <a:pt x="6006008" y="8458200"/>
                              </a:lnTo>
                              <a:lnTo>
                                <a:pt x="6037402" y="8421268"/>
                              </a:lnTo>
                              <a:lnTo>
                                <a:pt x="6038850" y="8413978"/>
                              </a:lnTo>
                              <a:lnTo>
                                <a:pt x="6038850" y="8404796"/>
                              </a:lnTo>
                              <a:lnTo>
                                <a:pt x="6038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5" o:spid="_x0000_s1026" o:spt="100" style="position:absolute;left:0pt;margin-left:68.2pt;margin-top:3.95pt;height:666pt;width:475.5pt;mso-position-horizontal-relative:page;z-index:-251646976;mso-width-relative:page;mso-height-relative:page;" fillcolor="#F7F7FA" filled="t" stroked="f" coordsize="6038850,8458200" o:gfxdata="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DQPitT1wAAAAsBAAAPAAAAAAAAAAEAIAAAACIAAABkcnMv&#10;ZG93bnJldi54bWxQSwECFAAUAAAACACHTuJARBkFWnYCAABXBgAADgAAAAAAAAABACAAAAAmAQAA&#10;ZHJzL2Uyb0RvYy54bWxQSwUGAAAAAAYABgBZAQAADgYAAAAA&#10;" path="m6038850,0l0,0,0,8401050,0,8404796,0,8413978,1460,8421268,28282,8456308,32854,8458200,6006008,8458200,6037402,8421268,6038850,8413978,6038850,8404796,603885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font-weight: 600; transition:</w:t>
      </w:r>
      <w:r>
        <w:rPr>
          <w:spacing w:val="-27"/>
        </w:rPr>
        <w:t xml:space="preserve"> </w:t>
      </w:r>
      <w:r>
        <w:t>all</w:t>
      </w:r>
      <w:r>
        <w:rPr>
          <w:spacing w:val="-27"/>
        </w:rPr>
        <w:t xml:space="preserve"> </w:t>
      </w:r>
      <w:r>
        <w:t>0.3s</w:t>
      </w:r>
      <w:r>
        <w:rPr>
          <w:spacing w:val="-28"/>
        </w:rPr>
        <w:t xml:space="preserve"> </w:t>
      </w:r>
      <w:r>
        <w:t>ease;</w:t>
      </w:r>
    </w:p>
    <w:p w14:paraId="52AE97F7">
      <w:pPr>
        <w:spacing w:before="0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7C1A570A">
      <w:pPr>
        <w:pStyle w:val="6"/>
        <w:spacing w:before="79"/>
        <w:ind w:left="0"/>
      </w:pPr>
    </w:p>
    <w:p w14:paraId="3A79416A">
      <w:pPr>
        <w:pStyle w:val="6"/>
        <w:spacing w:line="300" w:lineRule="auto"/>
        <w:ind w:right="6007" w:hanging="420"/>
      </w:pPr>
      <w:r>
        <w:t xml:space="preserve">.btn-add-college:hover { background: #218838; </w:t>
      </w:r>
      <w:r>
        <w:rPr>
          <w:spacing w:val="-4"/>
        </w:rPr>
        <w:t>transform:</w:t>
      </w:r>
      <w:r>
        <w:rPr>
          <w:spacing w:val="-8"/>
        </w:rPr>
        <w:t xml:space="preserve"> </w:t>
      </w:r>
      <w:r>
        <w:rPr>
          <w:spacing w:val="-4"/>
        </w:rPr>
        <w:t>translateY(-2px);</w:t>
      </w:r>
    </w:p>
    <w:p w14:paraId="2DF0D84F">
      <w:pPr>
        <w:spacing w:before="39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31594A22">
      <w:pPr>
        <w:pStyle w:val="6"/>
        <w:spacing w:before="102"/>
        <w:ind w:left="0"/>
      </w:pPr>
    </w:p>
    <w:p w14:paraId="0337A68C">
      <w:pPr>
        <w:pStyle w:val="6"/>
        <w:ind w:left="494"/>
      </w:pPr>
      <w:r>
        <w:rPr>
          <w:spacing w:val="-2"/>
        </w:rPr>
        <w:t>.btn-logout</w:t>
      </w:r>
      <w:r>
        <w:rPr>
          <w:spacing w:val="-24"/>
        </w:rPr>
        <w:t xml:space="preserve"> </w:t>
      </w:r>
      <w:r>
        <w:rPr>
          <w:spacing w:val="-10"/>
        </w:rPr>
        <w:t>{</w:t>
      </w:r>
    </w:p>
    <w:p w14:paraId="769B8E18">
      <w:pPr>
        <w:pStyle w:val="6"/>
        <w:spacing w:before="51" w:line="302" w:lineRule="auto"/>
        <w:ind w:right="7057"/>
      </w:pPr>
      <w:r>
        <w:rPr>
          <w:spacing w:val="-2"/>
        </w:rPr>
        <w:t>background:</w:t>
      </w:r>
      <w:r>
        <w:rPr>
          <w:spacing w:val="-27"/>
        </w:rPr>
        <w:t xml:space="preserve"> </w:t>
      </w:r>
      <w:r>
        <w:rPr>
          <w:spacing w:val="-2"/>
        </w:rPr>
        <w:t xml:space="preserve">#dc3545; </w:t>
      </w:r>
      <w:r>
        <w:t>color: white; padding: 10px 20px; border: none; border-radius: 5px; cursor: pointer; font-weight: 600;</w:t>
      </w:r>
    </w:p>
    <w:p w14:paraId="28ACF0EC">
      <w:pPr>
        <w:pStyle w:val="6"/>
        <w:spacing w:before="1"/>
      </w:pPr>
      <w:r>
        <w:t>transition:</w:t>
      </w:r>
      <w:r>
        <w:rPr>
          <w:spacing w:val="-27"/>
        </w:rPr>
        <w:t xml:space="preserve"> </w:t>
      </w:r>
      <w:r>
        <w:t>all</w:t>
      </w:r>
      <w:r>
        <w:rPr>
          <w:spacing w:val="-26"/>
        </w:rPr>
        <w:t xml:space="preserve"> </w:t>
      </w:r>
      <w:r>
        <w:t>0.3s</w:t>
      </w:r>
      <w:r>
        <w:rPr>
          <w:spacing w:val="-26"/>
        </w:rPr>
        <w:t xml:space="preserve"> </w:t>
      </w:r>
      <w:r>
        <w:rPr>
          <w:spacing w:val="-2"/>
        </w:rPr>
        <w:t>ease;</w:t>
      </w:r>
    </w:p>
    <w:p w14:paraId="1443F954">
      <w:pPr>
        <w:spacing w:before="67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51E099F5">
      <w:pPr>
        <w:pStyle w:val="6"/>
        <w:spacing w:before="102"/>
        <w:ind w:left="0"/>
      </w:pPr>
    </w:p>
    <w:p w14:paraId="0D822561">
      <w:pPr>
        <w:pStyle w:val="6"/>
        <w:spacing w:line="300" w:lineRule="auto"/>
        <w:ind w:right="7050" w:hanging="420"/>
      </w:pPr>
      <w:r>
        <w:t xml:space="preserve">.btn-logout:hover { </w:t>
      </w:r>
      <w:r>
        <w:rPr>
          <w:spacing w:val="-2"/>
        </w:rPr>
        <w:t>background:</w:t>
      </w:r>
      <w:r>
        <w:rPr>
          <w:spacing w:val="-27"/>
        </w:rPr>
        <w:t xml:space="preserve"> </w:t>
      </w:r>
      <w:r>
        <w:rPr>
          <w:spacing w:val="-2"/>
        </w:rPr>
        <w:t>#c82333;</w:t>
      </w:r>
    </w:p>
    <w:p w14:paraId="67F52A42">
      <w:pPr>
        <w:pStyle w:val="6"/>
      </w:pPr>
      <w:r>
        <w:rPr>
          <w:spacing w:val="-4"/>
        </w:rPr>
        <w:t>transform:</w:t>
      </w:r>
      <w:r>
        <w:t xml:space="preserve"> </w:t>
      </w:r>
      <w:r>
        <w:rPr>
          <w:spacing w:val="-4"/>
        </w:rPr>
        <w:t>translateY(-2px);</w:t>
      </w:r>
    </w:p>
    <w:p w14:paraId="0AEACDB7">
      <w:pPr>
        <w:spacing w:before="51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3EB33753">
      <w:pPr>
        <w:pStyle w:val="6"/>
        <w:spacing w:before="117"/>
        <w:ind w:left="0"/>
      </w:pPr>
    </w:p>
    <w:p w14:paraId="0151A049">
      <w:pPr>
        <w:pStyle w:val="6"/>
        <w:ind w:left="494"/>
      </w:pPr>
      <w:r>
        <w:rPr>
          <w:spacing w:val="-2"/>
        </w:rPr>
        <w:t>.stats-grid</w:t>
      </w:r>
      <w:r>
        <w:rPr>
          <w:spacing w:val="-24"/>
        </w:rPr>
        <w:t xml:space="preserve"> </w:t>
      </w:r>
      <w:r>
        <w:rPr>
          <w:spacing w:val="-10"/>
        </w:rPr>
        <w:t>{</w:t>
      </w:r>
    </w:p>
    <w:p w14:paraId="12BF1328">
      <w:pPr>
        <w:pStyle w:val="6"/>
        <w:spacing w:before="51"/>
      </w:pPr>
      <w:r>
        <w:rPr>
          <w:spacing w:val="-2"/>
        </w:rPr>
        <w:t>display:</w:t>
      </w:r>
      <w:r>
        <w:rPr>
          <w:spacing w:val="-18"/>
        </w:rPr>
        <w:t xml:space="preserve"> </w:t>
      </w:r>
      <w:r>
        <w:rPr>
          <w:spacing w:val="-4"/>
        </w:rPr>
        <w:t>grid;</w:t>
      </w:r>
    </w:p>
    <w:p w14:paraId="74ACCDA9">
      <w:pPr>
        <w:pStyle w:val="6"/>
        <w:spacing w:before="51" w:line="300" w:lineRule="auto"/>
        <w:ind w:right="2854"/>
      </w:pPr>
      <w:r>
        <w:rPr>
          <w:spacing w:val="-2"/>
        </w:rPr>
        <w:t>grid-template-columns:</w:t>
      </w:r>
      <w:r>
        <w:rPr>
          <w:spacing w:val="-25"/>
        </w:rPr>
        <w:t xml:space="preserve"> </w:t>
      </w:r>
      <w:r>
        <w:rPr>
          <w:spacing w:val="-2"/>
        </w:rPr>
        <w:t>repeat(auto-fit,</w:t>
      </w:r>
      <w:r>
        <w:rPr>
          <w:spacing w:val="-25"/>
        </w:rPr>
        <w:t xml:space="preserve"> </w:t>
      </w:r>
      <w:r>
        <w:rPr>
          <w:spacing w:val="-2"/>
        </w:rPr>
        <w:t>minmax(200px,</w:t>
      </w:r>
      <w:r>
        <w:rPr>
          <w:spacing w:val="-26"/>
        </w:rPr>
        <w:t xml:space="preserve"> </w:t>
      </w:r>
      <w:r>
        <w:rPr>
          <w:spacing w:val="-2"/>
        </w:rPr>
        <w:t xml:space="preserve">1fr)); </w:t>
      </w:r>
      <w:r>
        <w:t>gap: 20px;</w:t>
      </w:r>
    </w:p>
    <w:p w14:paraId="03F2005B">
      <w:pPr>
        <w:pStyle w:val="6"/>
        <w:spacing w:before="1"/>
      </w:pPr>
      <w:r>
        <w:rPr>
          <w:spacing w:val="-4"/>
        </w:rPr>
        <w:t>margin-bottom:</w:t>
      </w:r>
      <w:r>
        <w:rPr>
          <w:spacing w:val="-1"/>
        </w:rPr>
        <w:t xml:space="preserve"> </w:t>
      </w:r>
      <w:r>
        <w:rPr>
          <w:spacing w:val="-4"/>
        </w:rPr>
        <w:t>30px;</w:t>
      </w:r>
    </w:p>
    <w:p w14:paraId="1E573DB3">
      <w:pPr>
        <w:spacing w:before="51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22C1CA4E">
      <w:pPr>
        <w:pStyle w:val="6"/>
        <w:spacing w:before="117"/>
        <w:ind w:left="0"/>
      </w:pPr>
    </w:p>
    <w:p w14:paraId="0BEFB530">
      <w:pPr>
        <w:pStyle w:val="6"/>
        <w:ind w:left="494"/>
      </w:pPr>
      <w:r>
        <w:rPr>
          <w:spacing w:val="-2"/>
        </w:rPr>
        <w:t>.stat-card</w:t>
      </w:r>
      <w:r>
        <w:rPr>
          <w:spacing w:val="-22"/>
        </w:rPr>
        <w:t xml:space="preserve"> </w:t>
      </w:r>
      <w:r>
        <w:rPr>
          <w:spacing w:val="-12"/>
        </w:rPr>
        <w:t>{</w:t>
      </w:r>
    </w:p>
    <w:p w14:paraId="1BF29882">
      <w:pPr>
        <w:pStyle w:val="6"/>
        <w:spacing w:before="51" w:line="300" w:lineRule="auto"/>
        <w:ind w:right="7057"/>
      </w:pPr>
      <w:r>
        <w:t xml:space="preserve">background: white; padding: 20px; </w:t>
      </w:r>
      <w:r>
        <w:rPr>
          <w:spacing w:val="-2"/>
        </w:rPr>
        <w:t>border-radius:</w:t>
      </w:r>
      <w:r>
        <w:rPr>
          <w:spacing w:val="-27"/>
        </w:rPr>
        <w:t xml:space="preserve"> </w:t>
      </w:r>
      <w:r>
        <w:rPr>
          <w:spacing w:val="-2"/>
        </w:rPr>
        <w:t>10px;</w:t>
      </w:r>
    </w:p>
    <w:p w14:paraId="27D27C02">
      <w:pPr>
        <w:pStyle w:val="6"/>
        <w:spacing w:line="300" w:lineRule="auto"/>
        <w:ind w:right="5062"/>
      </w:pPr>
      <w:r>
        <w:rPr>
          <w:spacing w:val="-2"/>
        </w:rPr>
        <w:t>box-shadow:</w:t>
      </w:r>
      <w:r>
        <w:rPr>
          <w:spacing w:val="-20"/>
        </w:rPr>
        <w:t xml:space="preserve"> </w:t>
      </w:r>
      <w:r>
        <w:rPr>
          <w:spacing w:val="-2"/>
        </w:rPr>
        <w:t>0</w:t>
      </w:r>
      <w:r>
        <w:rPr>
          <w:spacing w:val="-20"/>
        </w:rPr>
        <w:t xml:space="preserve"> </w:t>
      </w:r>
      <w:r>
        <w:rPr>
          <w:spacing w:val="-2"/>
        </w:rPr>
        <w:t>5px</w:t>
      </w:r>
      <w:r>
        <w:rPr>
          <w:spacing w:val="-20"/>
        </w:rPr>
        <w:t xml:space="preserve"> </w:t>
      </w:r>
      <w:r>
        <w:rPr>
          <w:spacing w:val="-2"/>
        </w:rPr>
        <w:t>15px</w:t>
      </w:r>
      <w:r>
        <w:rPr>
          <w:spacing w:val="-20"/>
        </w:rPr>
        <w:t xml:space="preserve"> </w:t>
      </w:r>
      <w:r>
        <w:rPr>
          <w:spacing w:val="-2"/>
        </w:rPr>
        <w:t xml:space="preserve">rgba(0,0,0,0.1); </w:t>
      </w:r>
      <w:r>
        <w:t>text-align: center;</w:t>
      </w:r>
    </w:p>
    <w:p w14:paraId="18B612DF">
      <w:pPr>
        <w:spacing w:before="1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24C2741D">
      <w:pPr>
        <w:pStyle w:val="6"/>
        <w:spacing w:before="117"/>
        <w:ind w:left="0"/>
      </w:pPr>
    </w:p>
    <w:p w14:paraId="6929E24B">
      <w:pPr>
        <w:pStyle w:val="6"/>
        <w:spacing w:line="300" w:lineRule="auto"/>
        <w:ind w:right="7372" w:hanging="420"/>
      </w:pPr>
      <w:r>
        <w:t xml:space="preserve">.stat-card h4 { color: #666; </w:t>
      </w:r>
      <w:r>
        <w:rPr>
          <w:spacing w:val="-2"/>
        </w:rPr>
        <w:t>font-size:</w:t>
      </w:r>
      <w:r>
        <w:rPr>
          <w:spacing w:val="-27"/>
        </w:rPr>
        <w:t xml:space="preserve"> </w:t>
      </w:r>
      <w:r>
        <w:rPr>
          <w:spacing w:val="-2"/>
        </w:rPr>
        <w:t>0.9em;</w:t>
      </w:r>
    </w:p>
    <w:p w14:paraId="5FC13647">
      <w:pPr>
        <w:pStyle w:val="6"/>
      </w:pPr>
      <w:r>
        <w:rPr>
          <w:spacing w:val="-4"/>
        </w:rPr>
        <w:t>margin-bottom:</w:t>
      </w:r>
      <w:r>
        <w:rPr>
          <w:spacing w:val="-1"/>
        </w:rPr>
        <w:t xml:space="preserve"> </w:t>
      </w:r>
      <w:r>
        <w:rPr>
          <w:spacing w:val="-4"/>
        </w:rPr>
        <w:t>10px;</w:t>
      </w:r>
    </w:p>
    <w:p w14:paraId="24C538D5">
      <w:pPr>
        <w:spacing w:before="51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197D3CB2">
      <w:pPr>
        <w:pStyle w:val="6"/>
        <w:spacing w:before="102"/>
        <w:ind w:left="0"/>
      </w:pPr>
    </w:p>
    <w:p w14:paraId="4354EE83">
      <w:pPr>
        <w:pStyle w:val="6"/>
        <w:spacing w:line="309" w:lineRule="auto"/>
        <w:ind w:right="7582" w:hanging="420"/>
      </w:pPr>
      <w:r>
        <w:t xml:space="preserve">.stat-number { </w:t>
      </w:r>
      <w:r>
        <w:rPr>
          <w:spacing w:val="-2"/>
        </w:rPr>
        <w:t>font-size:</w:t>
      </w:r>
      <w:r>
        <w:rPr>
          <w:spacing w:val="-27"/>
        </w:rPr>
        <w:t xml:space="preserve"> </w:t>
      </w:r>
      <w:r>
        <w:rPr>
          <w:spacing w:val="-2"/>
        </w:rPr>
        <w:t xml:space="preserve">2em; </w:t>
      </w:r>
      <w:r>
        <w:t>color:</w:t>
      </w:r>
      <w:r>
        <w:rPr>
          <w:spacing w:val="-27"/>
        </w:rPr>
        <w:t xml:space="preserve"> </w:t>
      </w:r>
      <w:r>
        <w:rPr>
          <w:spacing w:val="-4"/>
        </w:rPr>
        <w:t>#667eea;</w:t>
      </w:r>
    </w:p>
    <w:p w14:paraId="75D64488">
      <w:pPr>
        <w:pStyle w:val="6"/>
        <w:spacing w:line="195" w:lineRule="exact"/>
      </w:pPr>
      <w:r>
        <w:rPr>
          <w:spacing w:val="-4"/>
        </w:rPr>
        <w:t>font-weight:</w:t>
      </w:r>
      <w:r>
        <w:rPr>
          <w:spacing w:val="-2"/>
        </w:rPr>
        <w:t xml:space="preserve"> </w:t>
      </w:r>
      <w:r>
        <w:rPr>
          <w:spacing w:val="-4"/>
        </w:rPr>
        <w:t>bold;</w:t>
      </w:r>
    </w:p>
    <w:p w14:paraId="599C8065">
      <w:pPr>
        <w:spacing w:before="52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31602E9C">
      <w:pPr>
        <w:spacing w:after="0"/>
        <w:jc w:val="left"/>
        <w:rPr>
          <w:sz w:val="18"/>
        </w:rPr>
        <w:sectPr>
          <w:pgSz w:w="12240" w:h="15840"/>
          <w:pgMar w:top="520" w:right="1080" w:bottom="280" w:left="1080" w:header="720" w:footer="720" w:gutter="0"/>
          <w:cols w:space="720" w:num="1"/>
        </w:sectPr>
      </w:pPr>
    </w:p>
    <w:p w14:paraId="42242AD0">
      <w:pPr>
        <w:pStyle w:val="2"/>
        <w:spacing w:before="84"/>
        <w:ind w:left="284" w:firstLine="0"/>
      </w:pPr>
      <w:r>
        <w:t>HTML</w:t>
      </w:r>
      <w:r>
        <w:rPr>
          <w:spacing w:val="9"/>
        </w:rPr>
        <w:t xml:space="preserve"> </w:t>
      </w:r>
      <w:r>
        <w:rPr>
          <w:spacing w:val="-2"/>
        </w:rPr>
        <w:t>STRUCTURE</w:t>
      </w:r>
    </w:p>
    <w:p w14:paraId="25DC3C79">
      <w:pPr>
        <w:pStyle w:val="6"/>
        <w:spacing w:before="206"/>
        <w:ind w:left="0"/>
        <w:rPr>
          <w:rFonts w:ascii="Arial"/>
          <w:b/>
          <w:sz w:val="23"/>
        </w:rPr>
      </w:pPr>
    </w:p>
    <w:p w14:paraId="5EA04E82">
      <w:pPr>
        <w:pStyle w:val="9"/>
        <w:numPr>
          <w:ilvl w:val="0"/>
          <w:numId w:val="2"/>
        </w:numPr>
        <w:tabs>
          <w:tab w:val="left" w:pos="545"/>
        </w:tabs>
        <w:spacing w:before="0" w:after="0" w:line="240" w:lineRule="auto"/>
        <w:ind w:left="545" w:right="0" w:hanging="261"/>
        <w:jc w:val="left"/>
        <w:rPr>
          <w:b/>
          <w:sz w:val="23"/>
        </w:rPr>
      </w:pPr>
      <w:r>
        <w:rPr>
          <w:b/>
          <w:sz w:val="23"/>
        </w:rPr>
        <w:t>Base</w:t>
      </w:r>
      <w:r>
        <w:rPr>
          <w:b/>
          <w:spacing w:val="13"/>
          <w:sz w:val="23"/>
        </w:rPr>
        <w:t xml:space="preserve"> </w:t>
      </w:r>
      <w:r>
        <w:rPr>
          <w:b/>
          <w:sz w:val="23"/>
        </w:rPr>
        <w:t>HTML</w:t>
      </w:r>
      <w:r>
        <w:rPr>
          <w:b/>
          <w:spacing w:val="8"/>
          <w:sz w:val="23"/>
        </w:rPr>
        <w:t xml:space="preserve"> </w:t>
      </w:r>
      <w:r>
        <w:rPr>
          <w:b/>
          <w:spacing w:val="-2"/>
          <w:sz w:val="23"/>
        </w:rPr>
        <w:t>Template</w:t>
      </w:r>
    </w:p>
    <w:p w14:paraId="5448E15D">
      <w:pPr>
        <w:pStyle w:val="6"/>
        <w:ind w:left="0"/>
        <w:rPr>
          <w:rFonts w:ascii="Arial"/>
          <w:b/>
        </w:rPr>
      </w:pPr>
    </w:p>
    <w:p w14:paraId="054115A2">
      <w:pPr>
        <w:pStyle w:val="6"/>
        <w:ind w:left="0"/>
        <w:rPr>
          <w:rFonts w:ascii="Arial"/>
          <w:b/>
        </w:rPr>
      </w:pPr>
    </w:p>
    <w:p w14:paraId="536ECB7E">
      <w:pPr>
        <w:pStyle w:val="6"/>
        <w:spacing w:before="80"/>
        <w:ind w:left="0"/>
        <w:rPr>
          <w:rFonts w:ascii="Arial"/>
          <w:b/>
        </w:rPr>
      </w:pPr>
    </w:p>
    <w:p w14:paraId="6F15D50A">
      <w:pPr>
        <w:pStyle w:val="6"/>
        <w:spacing w:line="316" w:lineRule="auto"/>
        <w:ind w:left="494" w:right="7057"/>
      </w:pPr>
      <w: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-323215</wp:posOffset>
                </wp:positionV>
                <wp:extent cx="6038850" cy="6143625"/>
                <wp:effectExtent l="0" t="0" r="0" b="0"/>
                <wp:wrapNone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50" cy="6143625"/>
                          <a:chOff x="0" y="0"/>
                          <a:chExt cx="6038850" cy="614362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-12" y="4"/>
                            <a:ext cx="6038850" cy="6143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6143625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67" y="38862"/>
                                </a:lnTo>
                                <a:lnTo>
                                  <a:pt x="6035941" y="38735"/>
                                </a:lnTo>
                                <a:lnTo>
                                  <a:pt x="6033071" y="31788"/>
                                </a:lnTo>
                                <a:lnTo>
                                  <a:pt x="6032970" y="3162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829" y="19481"/>
                                </a:lnTo>
                                <a:lnTo>
                                  <a:pt x="6019457" y="14071"/>
                                </a:lnTo>
                                <a:lnTo>
                                  <a:pt x="6019330" y="13970"/>
                                </a:lnTo>
                                <a:lnTo>
                                  <a:pt x="6016752" y="11391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100" y="5816"/>
                                </a:lnTo>
                                <a:lnTo>
                                  <a:pt x="6000115" y="2908"/>
                                </a:lnTo>
                                <a:lnTo>
                                  <a:pt x="5999962" y="2870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887" y="2870"/>
                                </a:lnTo>
                                <a:lnTo>
                                  <a:pt x="38747" y="2908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91"/>
                                </a:lnTo>
                                <a:lnTo>
                                  <a:pt x="19532" y="13957"/>
                                </a:lnTo>
                                <a:lnTo>
                                  <a:pt x="19392" y="14071"/>
                                </a:lnTo>
                                <a:lnTo>
                                  <a:pt x="14097" y="19380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829" y="31699"/>
                                </a:lnTo>
                                <a:lnTo>
                                  <a:pt x="2921" y="38735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390"/>
                                </a:lnTo>
                                <a:lnTo>
                                  <a:pt x="0" y="6086475"/>
                                </a:lnTo>
                                <a:lnTo>
                                  <a:pt x="0" y="6090221"/>
                                </a:lnTo>
                                <a:lnTo>
                                  <a:pt x="0" y="6094057"/>
                                </a:lnTo>
                                <a:lnTo>
                                  <a:pt x="1460" y="6101346"/>
                                </a:lnTo>
                                <a:lnTo>
                                  <a:pt x="28282" y="6136373"/>
                                </a:lnTo>
                                <a:lnTo>
                                  <a:pt x="49580" y="6143625"/>
                                </a:lnTo>
                                <a:lnTo>
                                  <a:pt x="5989282" y="6143625"/>
                                </a:lnTo>
                                <a:lnTo>
                                  <a:pt x="6027471" y="6121527"/>
                                </a:lnTo>
                                <a:lnTo>
                                  <a:pt x="6033224" y="6111418"/>
                                </a:lnTo>
                                <a:lnTo>
                                  <a:pt x="6035941" y="6104877"/>
                                </a:lnTo>
                                <a:lnTo>
                                  <a:pt x="6037402" y="6101346"/>
                                </a:lnTo>
                                <a:lnTo>
                                  <a:pt x="6038850" y="6094057"/>
                                </a:lnTo>
                                <a:lnTo>
                                  <a:pt x="6038850" y="6090221"/>
                                </a:lnTo>
                                <a:lnTo>
                                  <a:pt x="6038850" y="53390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00" y="2466980"/>
                            <a:ext cx="34925" cy="76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8.2pt;margin-top:-25.45pt;height:483.75pt;width:475.5pt;mso-position-horizontal-relative:page;z-index:-251645952;mso-width-relative:page;mso-height-relative:page;" coordsize="6038850,6143625" o:gfxdata="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CqJg6+tgAAACEBAAAZ&#10;AAAAZHJzL19yZWxzL2Uyb0RvYy54bWwucmVsc4WPQWrDMBBF94XcQcw+lp1FKMWyN6HgbUgOMEhj&#10;WcQaCUkt9e0jyCaBQJfzP/89ph///Cp+KWUXWEHXtCCIdTCOrYLr5Xv/CSIXZINrYFKwUYZx2H30&#10;Z1qx1FFeXMyiUjgrWEqJX1JmvZDH3IRIXJs5JI+lnsnKiPqGluShbY8yPTNgeGGKyShIk+lAXLZY&#10;zf+zwzw7TaegfzxxeaOQzld3BWKyVBR4Mg4fYddEtiCHXr48NtwB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">
                <o:lock v:ext="edit" aspectratio="f"/>
                <v:shape id="Graphic 37" o:spid="_x0000_s1026" o:spt="100" style="position:absolute;left:-12;top:4;height:6143625;width:6038850;" fillcolor="#F7F7FA" filled="t" stroked="f" coordsize="6038850,6143625" o:gfxdata="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Knh5b4A&#10;AADbAAAADwAAAAAAAAABACAAAAAiAAAAZHJzL2Rvd25yZXYueG1sUEsBAhQAFAAAAAgAh07iQDMv&#10;BZ47AAAAOQAAABAAAAAAAAAAAQAgAAAADQEAAGRycy9zaGFwZXhtbC54bWxQSwUGAAAAAAYABgBb&#10;AQAAtwMAAAAA&#10;" path="m6038850,49580l6037402,42291,6035967,38862,6035941,38735,6033071,31788,6032970,31623,6031598,28282,6027471,22098,6024829,19481,6019457,14071,6019330,13970,6016752,11391,6010580,7251,6007100,5816,6000115,2908,5999962,2870,5996571,1460,5989282,0,5985459,0,53403,0,49580,0,42291,1460,38887,2870,38747,2908,31813,5778,28282,7251,22098,11391,19532,13957,19392,14071,14097,19380,11391,22098,7251,28282,5829,31699,2921,38735,1460,42291,0,49580,0,53390,0,6086475,0,6090221,0,6094057,1460,6101346,28282,6136373,49580,6143625,5989282,6143625,6027471,6121527,6033224,6111418,6035941,6104877,6037402,6101346,6038850,6094057,6038850,6090221,6038850,53390,6038850,4958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8" o:spid="_x0000_s1026" o:spt="75" type="#_x0000_t75" style="position:absolute;left:1270000;top:2466980;height:76200;width:34925;" filled="f" o:preferrelative="t" stroked="f" coordsize="21600,21600" o:gfxdata="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pjbEI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w:rPr>
          <w:spacing w:val="-4"/>
        </w:rPr>
        <w:t>&amp;lt;html</w:t>
      </w:r>
      <w:r>
        <w:rPr>
          <w:spacing w:val="-14"/>
        </w:rPr>
        <w:t xml:space="preserve"> </w:t>
      </w:r>
      <w:r>
        <w:rPr>
          <w:spacing w:val="-4"/>
        </w:rPr>
        <w:t xml:space="preserve">lang="en"&amp;gt; </w:t>
      </w:r>
      <w:r>
        <w:rPr>
          <w:spacing w:val="-2"/>
        </w:rPr>
        <w:t>&amp;lt;head&amp;gt;</w:t>
      </w:r>
    </w:p>
    <w:p w14:paraId="788606DD">
      <w:pPr>
        <w:pStyle w:val="6"/>
        <w:spacing w:line="191" w:lineRule="exact"/>
      </w:pPr>
      <w:r>
        <w:rPr>
          <w:spacing w:val="-4"/>
        </w:rPr>
        <w:t>&amp;lt;meta</w:t>
      </w:r>
      <w:r>
        <w:t xml:space="preserve"> </w:t>
      </w:r>
      <w:r>
        <w:rPr>
          <w:spacing w:val="-4"/>
        </w:rPr>
        <w:t>charset="UTF-8"&amp;gt;</w:t>
      </w:r>
    </w:p>
    <w:p w14:paraId="4393C400">
      <w:pPr>
        <w:pStyle w:val="6"/>
        <w:spacing w:before="52" w:line="300" w:lineRule="auto"/>
        <w:ind w:right="240"/>
      </w:pPr>
      <w:r>
        <w:rPr>
          <w:spacing w:val="-2"/>
        </w:rPr>
        <w:t>&amp;lt;meta name="viewport" content="width=device-width, initial-scale=1.0"&amp;gt; &amp;lt;meta</w:t>
      </w:r>
      <w:r>
        <w:rPr>
          <w:spacing w:val="-16"/>
        </w:rPr>
        <w:t xml:space="preserve"> </w:t>
      </w:r>
      <w:r>
        <w:rPr>
          <w:spacing w:val="-2"/>
        </w:rPr>
        <w:t>name="description"</w:t>
      </w:r>
      <w:r>
        <w:rPr>
          <w:spacing w:val="-16"/>
        </w:rPr>
        <w:t xml:space="preserve"> </w:t>
      </w:r>
      <w:r>
        <w:rPr>
          <w:spacing w:val="-2"/>
        </w:rPr>
        <w:t>content="College</w:t>
      </w:r>
      <w:r>
        <w:rPr>
          <w:spacing w:val="-16"/>
        </w:rPr>
        <w:t xml:space="preserve"> </w:t>
      </w:r>
      <w:r>
        <w:rPr>
          <w:spacing w:val="-2"/>
        </w:rPr>
        <w:t>Finding</w:t>
      </w:r>
      <w:r>
        <w:rPr>
          <w:spacing w:val="-16"/>
        </w:rPr>
        <w:t xml:space="preserve"> </w:t>
      </w:r>
      <w:r>
        <w:rPr>
          <w:spacing w:val="-2"/>
        </w:rPr>
        <w:t>System</w:t>
      </w:r>
      <w:r>
        <w:rPr>
          <w:spacing w:val="-16"/>
        </w:rPr>
        <w:t xml:space="preserve"> </w:t>
      </w:r>
      <w:r>
        <w:rPr>
          <w:spacing w:val="-2"/>
        </w:rPr>
        <w:t>-</w:t>
      </w:r>
      <w:r>
        <w:rPr>
          <w:spacing w:val="-16"/>
        </w:rPr>
        <w:t xml:space="preserve"> </w:t>
      </w:r>
      <w:r>
        <w:rPr>
          <w:spacing w:val="-2"/>
        </w:rPr>
        <w:t>Find</w:t>
      </w:r>
      <w:r>
        <w:rPr>
          <w:spacing w:val="-16"/>
        </w:rPr>
        <w:t xml:space="preserve"> </w:t>
      </w:r>
      <w:r>
        <w:rPr>
          <w:spacing w:val="-2"/>
        </w:rPr>
        <w:t>your</w:t>
      </w:r>
      <w:r>
        <w:rPr>
          <w:spacing w:val="-16"/>
        </w:rPr>
        <w:t xml:space="preserve"> </w:t>
      </w:r>
      <w:r>
        <w:rPr>
          <w:spacing w:val="-2"/>
        </w:rPr>
        <w:t>dream</w:t>
      </w:r>
      <w:r>
        <w:rPr>
          <w:spacing w:val="-16"/>
        </w:rPr>
        <w:t xml:space="preserve"> </w:t>
      </w:r>
      <w:r>
        <w:rPr>
          <w:spacing w:val="-2"/>
        </w:rPr>
        <w:t xml:space="preserve">college </w:t>
      </w:r>
      <w:r>
        <w:t>&amp;lt;meta</w:t>
      </w:r>
      <w:r>
        <w:rPr>
          <w:spacing w:val="-20"/>
        </w:rPr>
        <w:t xml:space="preserve"> </w:t>
      </w:r>
      <w:r>
        <w:t>name="keywords"</w:t>
      </w:r>
      <w:r>
        <w:rPr>
          <w:spacing w:val="-20"/>
        </w:rPr>
        <w:t xml:space="preserve"> </w:t>
      </w:r>
      <w:r>
        <w:t>content="colleges,</w:t>
      </w:r>
      <w:r>
        <w:rPr>
          <w:spacing w:val="-20"/>
        </w:rPr>
        <w:t xml:space="preserve"> </w:t>
      </w:r>
      <w:r>
        <w:t>education,</w:t>
      </w:r>
      <w:r>
        <w:rPr>
          <w:spacing w:val="-20"/>
        </w:rPr>
        <w:t xml:space="preserve"> </w:t>
      </w:r>
      <w:r>
        <w:t>search"&amp;gt; &amp;lt;title&amp;gt;College</w:t>
      </w:r>
      <w:r>
        <w:rPr>
          <w:spacing w:val="-9"/>
        </w:rPr>
        <w:t xml:space="preserve"> </w:t>
      </w:r>
      <w:r>
        <w:t>Finding</w:t>
      </w:r>
      <w:r>
        <w:rPr>
          <w:spacing w:val="-9"/>
        </w:rPr>
        <w:t xml:space="preserve"> </w:t>
      </w:r>
      <w:r>
        <w:t>System&amp;lt;/title&amp;gt;</w:t>
      </w:r>
    </w:p>
    <w:p w14:paraId="685DC0F9">
      <w:pPr>
        <w:pStyle w:val="6"/>
        <w:spacing w:line="316" w:lineRule="auto"/>
        <w:ind w:left="494" w:right="3289" w:firstLine="420"/>
      </w:pPr>
      <w:r>
        <w:rPr>
          <w:spacing w:val="-4"/>
        </w:rPr>
        <w:t xml:space="preserve">&amp;lt;link rel="stylesheet" href="styles.css"&amp;gt; </w:t>
      </w:r>
      <w:r>
        <w:rPr>
          <w:spacing w:val="-2"/>
        </w:rPr>
        <w:t>&amp;lt;/head&amp;gt;</w:t>
      </w:r>
    </w:p>
    <w:p w14:paraId="7C038015">
      <w:pPr>
        <w:pStyle w:val="6"/>
        <w:spacing w:line="191" w:lineRule="exact"/>
        <w:ind w:left="494"/>
      </w:pPr>
      <w:r>
        <w:rPr>
          <w:spacing w:val="-2"/>
        </w:rPr>
        <w:t>&amp;lt;body&amp;gt;</w:t>
      </w:r>
    </w:p>
    <w:p w14:paraId="3522C0B0">
      <w:pPr>
        <w:pStyle w:val="6"/>
        <w:spacing w:before="102"/>
        <w:ind w:left="0"/>
      </w:pPr>
    </w:p>
    <w:p w14:paraId="16502412">
      <w:pPr>
        <w:pStyle w:val="6"/>
        <w:spacing w:line="300" w:lineRule="auto"/>
        <w:ind w:left="1334" w:right="7581" w:hanging="420"/>
      </w:pPr>
      <w:r>
        <w:rPr>
          <w:spacing w:val="-2"/>
        </w:rPr>
        <w:t xml:space="preserve">&amp;lt;header&amp;gt; </w:t>
      </w:r>
      <w:r>
        <w:rPr>
          <w:spacing w:val="-4"/>
        </w:rPr>
        <w:t>&amp;lt;nav&amp;gt;</w:t>
      </w:r>
    </w:p>
    <w:p w14:paraId="728EF4C9">
      <w:pPr>
        <w:pStyle w:val="6"/>
        <w:ind w:left="1754"/>
      </w:pPr>
      <w:r>
        <w:t>&lt;div&gt;</w:t>
      </w:r>
      <w:r>
        <w:rPr>
          <w:spacing w:val="36"/>
        </w:rPr>
        <w:t xml:space="preserve"> </w:t>
      </w:r>
      <w:r>
        <w:t>College</w:t>
      </w:r>
      <w:r>
        <w:rPr>
          <w:spacing w:val="-22"/>
        </w:rPr>
        <w:t xml:space="preserve"> </w:t>
      </w:r>
      <w:r>
        <w:rPr>
          <w:spacing w:val="-2"/>
        </w:rPr>
        <w:t>Finder&lt;/div&gt;</w:t>
      </w:r>
    </w:p>
    <w:p w14:paraId="73753516">
      <w:pPr>
        <w:pStyle w:val="6"/>
        <w:spacing w:before="52"/>
        <w:ind w:left="1754"/>
      </w:pPr>
      <w:r>
        <w:rPr>
          <w:spacing w:val="-2"/>
        </w:rPr>
        <w:t>&lt;div&gt;</w:t>
      </w:r>
    </w:p>
    <w:p w14:paraId="6D47347E">
      <w:pPr>
        <w:pStyle w:val="6"/>
        <w:spacing w:before="66"/>
        <w:ind w:left="2174"/>
      </w:pPr>
      <w:r>
        <w:t>&lt;a</w:t>
      </w:r>
      <w:r>
        <w:rPr>
          <w:spacing w:val="-11"/>
        </w:rPr>
        <w:t xml:space="preserve"> </w:t>
      </w:r>
      <w:r>
        <w:rPr>
          <w:spacing w:val="-2"/>
        </w:rPr>
        <w:t>href="index.jsp"&gt;Home&lt;/a&gt;</w:t>
      </w:r>
    </w:p>
    <w:p w14:paraId="579AC565">
      <w:pPr>
        <w:pStyle w:val="6"/>
        <w:spacing w:before="51"/>
        <w:ind w:left="2174"/>
      </w:pPr>
      <w:r>
        <w:t>&lt;a</w:t>
      </w:r>
      <w:r>
        <w:rPr>
          <w:spacing w:val="-11"/>
        </w:rPr>
        <w:t xml:space="preserve"> </w:t>
      </w:r>
      <w:r>
        <w:rPr>
          <w:spacing w:val="-2"/>
        </w:rPr>
        <w:t>href="colleges.jsp"&gt;Colleges&lt;/a&gt;</w:t>
      </w:r>
    </w:p>
    <w:p w14:paraId="2477624A">
      <w:pPr>
        <w:pStyle w:val="6"/>
        <w:spacing w:before="51"/>
        <w:ind w:left="2174"/>
      </w:pPr>
      <w:r>
        <w:rPr>
          <w:spacing w:val="-4"/>
        </w:rPr>
        <w:t>&lt;a</w:t>
      </w:r>
      <w:r>
        <w:rPr>
          <w:spacing w:val="-1"/>
        </w:rPr>
        <w:t xml:space="preserve"> </w:t>
      </w:r>
      <w:r>
        <w:rPr>
          <w:spacing w:val="-4"/>
        </w:rPr>
        <w:t>href="admin-login.jsp"&gt;Admin&lt;/a&gt;</w:t>
      </w:r>
    </w:p>
    <w:p w14:paraId="1E954CA7">
      <w:pPr>
        <w:pStyle w:val="6"/>
        <w:spacing w:before="51" w:line="300" w:lineRule="auto"/>
        <w:ind w:left="1334" w:right="7057" w:firstLine="420"/>
      </w:pPr>
      <w:r>
        <w:rPr>
          <w:spacing w:val="-2"/>
        </w:rPr>
        <w:t xml:space="preserve">&lt;/div&gt; </w:t>
      </w:r>
      <w:r>
        <w:rPr>
          <w:spacing w:val="-4"/>
        </w:rPr>
        <w:t>&amp;lt;/nav&amp;gt;</w:t>
      </w:r>
    </w:p>
    <w:p w14:paraId="2D51852B">
      <w:pPr>
        <w:pStyle w:val="6"/>
      </w:pPr>
      <w:r>
        <w:rPr>
          <w:spacing w:val="-2"/>
        </w:rPr>
        <w:t>&amp;lt;/header&amp;gt;</w:t>
      </w:r>
    </w:p>
    <w:p w14:paraId="0B4626E9">
      <w:pPr>
        <w:pStyle w:val="6"/>
        <w:ind w:left="0"/>
      </w:pPr>
    </w:p>
    <w:p w14:paraId="0C3D8C88">
      <w:pPr>
        <w:pStyle w:val="6"/>
        <w:spacing w:before="168"/>
        <w:ind w:left="0"/>
      </w:pPr>
    </w:p>
    <w:p w14:paraId="2D4E3D42">
      <w:pPr>
        <w:pStyle w:val="6"/>
        <w:spacing w:line="600" w:lineRule="auto"/>
        <w:ind w:right="5585"/>
      </w:pPr>
      <w:r>
        <w:rPr>
          <w:spacing w:val="-4"/>
        </w:rPr>
        <w:t>&amp;lt;main</w:t>
      </w:r>
      <w:r>
        <w:rPr>
          <w:spacing w:val="-6"/>
        </w:rPr>
        <w:t xml:space="preserve"> </w:t>
      </w:r>
      <w:r>
        <w:rPr>
          <w:spacing w:val="-4"/>
        </w:rPr>
        <w:t xml:space="preserve">class="container"&amp;gt; </w:t>
      </w:r>
      <w:r>
        <w:rPr>
          <w:spacing w:val="-2"/>
        </w:rPr>
        <w:t>&amp;lt;/main&amp;gt;</w:t>
      </w:r>
    </w:p>
    <w:p w14:paraId="47D96DE9">
      <w:pPr>
        <w:pStyle w:val="6"/>
        <w:spacing w:before="52"/>
        <w:ind w:left="0"/>
      </w:pPr>
    </w:p>
    <w:p w14:paraId="74B9424E">
      <w:pPr>
        <w:pStyle w:val="6"/>
      </w:pPr>
      <w:r>
        <w:rPr>
          <w:spacing w:val="-2"/>
        </w:rPr>
        <w:t>&amp;lt;footer&amp;gt;</w:t>
      </w:r>
    </w:p>
    <w:p w14:paraId="11325D06">
      <w:pPr>
        <w:pStyle w:val="6"/>
        <w:spacing w:before="51" w:line="316" w:lineRule="auto"/>
        <w:ind w:right="1756" w:firstLine="420"/>
      </w:pPr>
      <w:r>
        <w:rPr>
          <w:spacing w:val="-2"/>
        </w:rPr>
        <w:t>&lt;p&gt;&amp;copy;</w:t>
      </w:r>
      <w:r>
        <w:rPr>
          <w:spacing w:val="-16"/>
        </w:rPr>
        <w:t xml:space="preserve"> </w:t>
      </w:r>
      <w:r>
        <w:rPr>
          <w:spacing w:val="-2"/>
        </w:rPr>
        <w:t>2025</w:t>
      </w:r>
      <w:r>
        <w:rPr>
          <w:spacing w:val="-16"/>
        </w:rPr>
        <w:t xml:space="preserve"> </w:t>
      </w:r>
      <w:r>
        <w:rPr>
          <w:spacing w:val="-2"/>
        </w:rPr>
        <w:t>College</w:t>
      </w:r>
      <w:r>
        <w:rPr>
          <w:spacing w:val="-16"/>
        </w:rPr>
        <w:t xml:space="preserve"> </w:t>
      </w:r>
      <w:r>
        <w:rPr>
          <w:spacing w:val="-2"/>
        </w:rPr>
        <w:t>Finding</w:t>
      </w:r>
      <w:r>
        <w:rPr>
          <w:spacing w:val="-16"/>
        </w:rPr>
        <w:t xml:space="preserve"> </w:t>
      </w:r>
      <w:r>
        <w:rPr>
          <w:spacing w:val="-2"/>
        </w:rPr>
        <w:t>System.</w:t>
      </w:r>
      <w:r>
        <w:rPr>
          <w:spacing w:val="-16"/>
        </w:rPr>
        <w:t xml:space="preserve"> </w:t>
      </w:r>
      <w:r>
        <w:rPr>
          <w:spacing w:val="-2"/>
        </w:rPr>
        <w:t>All</w:t>
      </w:r>
      <w:r>
        <w:rPr>
          <w:spacing w:val="-16"/>
        </w:rPr>
        <w:t xml:space="preserve"> </w:t>
      </w:r>
      <w:r>
        <w:rPr>
          <w:spacing w:val="-2"/>
        </w:rPr>
        <w:t>rights</w:t>
      </w:r>
      <w:r>
        <w:rPr>
          <w:spacing w:val="-16"/>
        </w:rPr>
        <w:t xml:space="preserve"> </w:t>
      </w:r>
      <w:r>
        <w:rPr>
          <w:spacing w:val="-2"/>
        </w:rPr>
        <w:t>reserved.&lt;/p&gt; &amp;lt;/footer&amp;gt;</w:t>
      </w:r>
    </w:p>
    <w:p w14:paraId="27A4B4A5">
      <w:pPr>
        <w:pStyle w:val="6"/>
        <w:spacing w:before="38"/>
        <w:ind w:left="0"/>
      </w:pPr>
    </w:p>
    <w:p w14:paraId="4CAEA66F">
      <w:pPr>
        <w:pStyle w:val="6"/>
        <w:spacing w:line="300" w:lineRule="auto"/>
        <w:ind w:left="494" w:right="4250" w:firstLine="420"/>
      </w:pPr>
      <w:r>
        <w:rPr>
          <w:spacing w:val="-4"/>
        </w:rPr>
        <w:t xml:space="preserve">&amp;lt;script src="script.js"&amp;gt;&amp;lt;/script&amp;gt; </w:t>
      </w:r>
      <w:r>
        <w:rPr>
          <w:spacing w:val="-2"/>
        </w:rPr>
        <w:t>&amp;lt;/body&amp;gt;</w:t>
      </w:r>
    </w:p>
    <w:p w14:paraId="3CD67747">
      <w:pPr>
        <w:pStyle w:val="6"/>
        <w:ind w:left="494"/>
      </w:pPr>
      <w:r>
        <w:rPr>
          <w:spacing w:val="-2"/>
        </w:rPr>
        <w:t>&amp;lt;/html&amp;gt;</w:t>
      </w:r>
    </w:p>
    <w:p w14:paraId="0AF1616A">
      <w:pPr>
        <w:pStyle w:val="6"/>
        <w:ind w:left="0"/>
        <w:rPr>
          <w:sz w:val="23"/>
        </w:rPr>
      </w:pPr>
    </w:p>
    <w:p w14:paraId="4F240EFC">
      <w:pPr>
        <w:pStyle w:val="6"/>
        <w:ind w:left="0"/>
        <w:rPr>
          <w:sz w:val="23"/>
        </w:rPr>
      </w:pPr>
    </w:p>
    <w:p w14:paraId="7DA41CA5">
      <w:pPr>
        <w:pStyle w:val="6"/>
        <w:spacing w:before="43"/>
        <w:ind w:left="0"/>
        <w:rPr>
          <w:sz w:val="23"/>
        </w:rPr>
      </w:pPr>
    </w:p>
    <w:p w14:paraId="52C6434B">
      <w:pPr>
        <w:pStyle w:val="2"/>
        <w:numPr>
          <w:ilvl w:val="0"/>
          <w:numId w:val="2"/>
        </w:numPr>
        <w:tabs>
          <w:tab w:val="left" w:pos="545"/>
        </w:tabs>
        <w:spacing w:before="1" w:after="0" w:line="240" w:lineRule="auto"/>
        <w:ind w:left="545" w:right="0" w:hanging="261"/>
        <w:jc w:val="left"/>
      </w:pPr>
      <w:r>
        <w:t>Search</w:t>
      </w:r>
      <w:r>
        <w:rPr>
          <w:spacing w:val="14"/>
        </w:rPr>
        <w:t xml:space="preserve"> </w:t>
      </w:r>
      <w:r>
        <w:t>Form</w:t>
      </w:r>
      <w:r>
        <w:rPr>
          <w:spacing w:val="14"/>
        </w:rPr>
        <w:t xml:space="preserve"> </w:t>
      </w:r>
      <w:r>
        <w:rPr>
          <w:spacing w:val="-4"/>
        </w:rPr>
        <w:t>HTML</w:t>
      </w:r>
    </w:p>
    <w:p w14:paraId="6A12E0F4">
      <w:pPr>
        <w:pStyle w:val="6"/>
        <w:spacing w:before="9"/>
        <w:ind w:left="0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g">
            <w:drawing>
              <wp:anchor distT="0" distB="0" distL="0" distR="0" simplePos="0" relativeHeight="251682816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130175</wp:posOffset>
                </wp:positionV>
                <wp:extent cx="6071235" cy="1695450"/>
                <wp:effectExtent l="0" t="0" r="0" b="0"/>
                <wp:wrapTopAndBottom/>
                <wp:docPr id="3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1235" cy="1695450"/>
                          <a:chOff x="0" y="0"/>
                          <a:chExt cx="6071235" cy="169545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-12" y="5"/>
                            <a:ext cx="6038850" cy="169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695450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67" y="38862"/>
                                </a:lnTo>
                                <a:lnTo>
                                  <a:pt x="6035941" y="38735"/>
                                </a:lnTo>
                                <a:lnTo>
                                  <a:pt x="6033071" y="31788"/>
                                </a:lnTo>
                                <a:lnTo>
                                  <a:pt x="6032970" y="3162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829" y="19481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91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201" y="5867"/>
                                </a:lnTo>
                                <a:lnTo>
                                  <a:pt x="6007036" y="5765"/>
                                </a:lnTo>
                                <a:lnTo>
                                  <a:pt x="6000115" y="2908"/>
                                </a:lnTo>
                                <a:lnTo>
                                  <a:pt x="5999962" y="2870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887" y="2870"/>
                                </a:lnTo>
                                <a:lnTo>
                                  <a:pt x="38747" y="2908"/>
                                </a:lnTo>
                                <a:lnTo>
                                  <a:pt x="31813" y="5765"/>
                                </a:lnTo>
                                <a:lnTo>
                                  <a:pt x="31597" y="5892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91"/>
                                </a:lnTo>
                                <a:lnTo>
                                  <a:pt x="19456" y="14033"/>
                                </a:lnTo>
                                <a:lnTo>
                                  <a:pt x="14097" y="19380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829" y="31699"/>
                                </a:lnTo>
                                <a:lnTo>
                                  <a:pt x="2921" y="38735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390"/>
                                </a:lnTo>
                                <a:lnTo>
                                  <a:pt x="0" y="1695450"/>
                                </a:lnTo>
                                <a:lnTo>
                                  <a:pt x="6038850" y="1695450"/>
                                </a:lnTo>
                                <a:lnTo>
                                  <a:pt x="6038850" y="53390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9925" y="504830"/>
                            <a:ext cx="34925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6071235" cy="1695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EBB00A">
                              <w:pPr>
                                <w:spacing w:before="0" w:line="240" w:lineRule="auto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73D0DCB3">
                              <w:pPr>
                                <w:spacing w:before="96" w:line="240" w:lineRule="auto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62339D3B"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&lt;div&gt;</w:t>
                              </w:r>
                            </w:p>
                            <w:p w14:paraId="2C8ED7FB">
                              <w:pPr>
                                <w:spacing w:before="51"/>
                                <w:ind w:left="6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&lt;h2&gt;</w:t>
                              </w:r>
                              <w:r>
                                <w:rPr>
                                  <w:spacing w:val="4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Search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Colleges&lt;/h2&gt;</w:t>
                              </w:r>
                            </w:p>
                            <w:p w14:paraId="2709A698">
                              <w:pPr>
                                <w:spacing w:before="51" w:line="316" w:lineRule="auto"/>
                                <w:ind w:left="1049" w:right="-7" w:hanging="42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&amp;lt;form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method="GET"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action="college?action=search"</w:t>
                              </w:r>
                              <w:r>
                                <w:rPr>
                                  <w:spacing w:val="-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class="search-form"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id="searchFo &amp;lt;input</w:t>
                              </w:r>
                            </w:p>
                            <w:p w14:paraId="0039090C">
                              <w:pPr>
                                <w:spacing w:before="0" w:line="191" w:lineRule="exact"/>
                                <w:ind w:left="146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type="text"</w:t>
                              </w:r>
                            </w:p>
                            <w:p w14:paraId="11B5592D">
                              <w:pPr>
                                <w:spacing w:before="51"/>
                                <w:ind w:left="146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name="city"</w:t>
                              </w:r>
                            </w:p>
                            <w:p w14:paraId="02954B0C">
                              <w:pPr>
                                <w:spacing w:before="51" w:line="300" w:lineRule="auto"/>
                                <w:ind w:left="1469" w:right="1098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placeholder="Enter</w:t>
                              </w:r>
                              <w:r>
                                <w:rPr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City</w:t>
                              </w:r>
                              <w:r>
                                <w:rPr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(e.g.,</w:t>
                              </w:r>
                              <w:r>
                                <w:rPr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Mumbai,</w:t>
                              </w:r>
                              <w:r>
                                <w:rPr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Pune,</w:t>
                              </w:r>
                              <w:r>
                                <w:rPr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Nagpur)" id="cityInput"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8.2pt;margin-top:10.25pt;height:133.5pt;width:478.05pt;mso-position-horizontal-relative:page;mso-wrap-distance-bottom:0pt;mso-wrap-distance-top:0pt;z-index:-251633664;mso-width-relative:page;mso-height-relative:page;" coordsize="6071235,1695450" o:gfxdata="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">
                <o:lock v:ext="edit" aspectratio="f"/>
                <v:shape id="Graphic 40" o:spid="_x0000_s1026" o:spt="100" style="position:absolute;left:-12;top:5;height:1695450;width:6038850;" fillcolor="#F7F7FA" filled="t" stroked="f" coordsize="6038850,1695450" o:gfxdata="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cRKCvQAA&#10;ANsAAAAPAAAAAAAAAAEAIAAAACIAAABkcnMvZG93bnJldi54bWxQSwECFAAUAAAACACHTuJAMy8F&#10;njsAAAA5AAAAEAAAAAAAAAABACAAAAAMAQAAZHJzL3NoYXBleG1sLnhtbFBLBQYAAAAABgAGAFsB&#10;AAC2AwAAAAA=&#10;" path="m6038850,49580l6037402,42291,6035967,38862,6035941,38735,6033071,31788,6032970,31623,6031598,28282,6027471,22098,6024829,19481,6019457,14084,6016752,11391,6010580,7251,6007201,5867,6007036,5765,6000115,2908,5999962,2870,5996571,1460,5989282,0,5985459,0,53403,0,49580,0,42291,1460,38887,2870,38747,2908,31813,5765,31597,5892,28282,7251,22098,11391,19456,14033,14097,19380,11391,22098,7251,28282,5829,31699,2921,38735,1460,42291,0,49580,0,53390,0,1695450,6038850,1695450,6038850,53390,6038850,4958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1" o:spid="_x0000_s1026" o:spt="75" type="#_x0000_t75" style="position:absolute;left:669925;top:504830;height:76200;width:34925;" filled="f" o:preferrelative="t" stroked="f" coordsize="21600,21600" o:gfxdata="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8KHsG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f"/>
                </v:shape>
                <v:shape id="Textbox 42" o:spid="_x0000_s1026" o:spt="202" type="#_x0000_t202" style="position:absolute;left:0;top:0;height:1695450;width:6071235;" filled="f" stroked="f" coordsize="21600,21600" o:gfxdata="UEsDBAoAAAAAAIdO4kAAAAAAAAAAAAAAAAAEAAAAZHJzL1BLAwQUAAAACACHTuJAhiflSb4AAADb&#10;AAAADwAAAGRycy9kb3ducmV2LnhtbEWPzWrDMBCE74W+g9hCb42UUEL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iflS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6EBB00A">
                        <w:pPr>
                          <w:spacing w:before="0" w:line="240" w:lineRule="auto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73D0DCB3">
                        <w:pPr>
                          <w:spacing w:before="96" w:line="240" w:lineRule="auto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62339D3B">
                        <w:pPr>
                          <w:spacing w:before="0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&lt;div&gt;</w:t>
                        </w:r>
                      </w:p>
                      <w:p w14:paraId="2C8ED7FB">
                        <w:pPr>
                          <w:spacing w:before="51"/>
                          <w:ind w:left="6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&lt;h2&gt;</w:t>
                        </w:r>
                        <w:r>
                          <w:rPr>
                            <w:spacing w:val="4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Search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Colleges&lt;/h2&gt;</w:t>
                        </w:r>
                      </w:p>
                      <w:p w14:paraId="2709A698">
                        <w:pPr>
                          <w:spacing w:before="51" w:line="316" w:lineRule="auto"/>
                          <w:ind w:left="1049" w:right="-7" w:hanging="42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&amp;lt;form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method="GET"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action="college?action=search"</w:t>
                        </w:r>
                        <w:r>
                          <w:rPr>
                            <w:spacing w:val="-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class="search-form"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id="searchFo &amp;lt;input</w:t>
                        </w:r>
                      </w:p>
                      <w:p w14:paraId="0039090C">
                        <w:pPr>
                          <w:spacing w:before="0" w:line="191" w:lineRule="exact"/>
                          <w:ind w:left="146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type="text"</w:t>
                        </w:r>
                      </w:p>
                      <w:p w14:paraId="11B5592D">
                        <w:pPr>
                          <w:spacing w:before="51"/>
                          <w:ind w:left="146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name="city"</w:t>
                        </w:r>
                      </w:p>
                      <w:p w14:paraId="02954B0C">
                        <w:pPr>
                          <w:spacing w:before="51" w:line="300" w:lineRule="auto"/>
                          <w:ind w:left="1469" w:right="1098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placeholder="Enter</w:t>
                        </w:r>
                        <w:r>
                          <w:rPr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City</w:t>
                        </w:r>
                        <w:r>
                          <w:rPr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(e.g.,</w:t>
                        </w:r>
                        <w:r>
                          <w:rPr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Mumbai,</w:t>
                        </w:r>
                        <w:r>
                          <w:rPr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Pune,</w:t>
                        </w:r>
                        <w:r>
                          <w:rPr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Nagpur)" id="cityInput"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01D3331">
      <w:pPr>
        <w:pStyle w:val="6"/>
        <w:spacing w:after="0"/>
        <w:rPr>
          <w:rFonts w:ascii="Arial"/>
          <w:b/>
          <w:sz w:val="15"/>
        </w:rPr>
        <w:sectPr>
          <w:pgSz w:w="12240" w:h="15840"/>
          <w:pgMar w:top="540" w:right="1080" w:bottom="280" w:left="1080" w:header="720" w:footer="720" w:gutter="0"/>
          <w:cols w:space="720" w:num="1"/>
        </w:sectPr>
      </w:pPr>
    </w:p>
    <w:p w14:paraId="6AEE5DD4">
      <w:pPr>
        <w:pStyle w:val="6"/>
        <w:ind w:left="285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g">
            <w:drawing>
              <wp:inline distT="0" distB="0" distL="0" distR="0">
                <wp:extent cx="6038850" cy="1762125"/>
                <wp:effectExtent l="9525" t="0" r="0" b="9525"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50" cy="1762125"/>
                          <a:chOff x="0" y="0"/>
                          <a:chExt cx="6038850" cy="176212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-12" y="5"/>
                            <a:ext cx="6038850" cy="1762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762125">
                                <a:moveTo>
                                  <a:pt x="6038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4975"/>
                                </a:lnTo>
                                <a:lnTo>
                                  <a:pt x="0" y="1708721"/>
                                </a:lnTo>
                                <a:lnTo>
                                  <a:pt x="0" y="1711960"/>
                                </a:lnTo>
                                <a:lnTo>
                                  <a:pt x="1460" y="1719249"/>
                                </a:lnTo>
                                <a:lnTo>
                                  <a:pt x="2273" y="1721231"/>
                                </a:lnTo>
                                <a:lnTo>
                                  <a:pt x="2921" y="1723351"/>
                                </a:lnTo>
                                <a:lnTo>
                                  <a:pt x="5791" y="1730298"/>
                                </a:lnTo>
                                <a:lnTo>
                                  <a:pt x="6819" y="1732229"/>
                                </a:lnTo>
                                <a:lnTo>
                                  <a:pt x="7251" y="1733257"/>
                                </a:lnTo>
                                <a:lnTo>
                                  <a:pt x="11391" y="1739442"/>
                                </a:lnTo>
                                <a:lnTo>
                                  <a:pt x="11607" y="1739684"/>
                                </a:lnTo>
                                <a:lnTo>
                                  <a:pt x="11722" y="1739823"/>
                                </a:lnTo>
                                <a:lnTo>
                                  <a:pt x="49682" y="1761744"/>
                                </a:lnTo>
                                <a:lnTo>
                                  <a:pt x="53403" y="1762112"/>
                                </a:lnTo>
                                <a:lnTo>
                                  <a:pt x="5985459" y="1762112"/>
                                </a:lnTo>
                                <a:lnTo>
                                  <a:pt x="6024765" y="1742706"/>
                                </a:lnTo>
                                <a:lnTo>
                                  <a:pt x="6027242" y="1739671"/>
                                </a:lnTo>
                                <a:lnTo>
                                  <a:pt x="6027471" y="1739442"/>
                                </a:lnTo>
                                <a:lnTo>
                                  <a:pt x="6031598" y="1733257"/>
                                </a:lnTo>
                                <a:lnTo>
                                  <a:pt x="6031979" y="1732330"/>
                                </a:lnTo>
                                <a:lnTo>
                                  <a:pt x="6033071" y="1730298"/>
                                </a:lnTo>
                                <a:lnTo>
                                  <a:pt x="6035941" y="1723351"/>
                                </a:lnTo>
                                <a:lnTo>
                                  <a:pt x="6036576" y="1721218"/>
                                </a:lnTo>
                                <a:lnTo>
                                  <a:pt x="6037402" y="1719249"/>
                                </a:lnTo>
                                <a:lnTo>
                                  <a:pt x="6038850" y="1711960"/>
                                </a:lnTo>
                                <a:lnTo>
                                  <a:pt x="6038850" y="1708721"/>
                                </a:lnTo>
                                <a:lnTo>
                                  <a:pt x="6038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7025" y="1190630"/>
                            <a:ext cx="34925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6038850" cy="1762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7C2A24">
                              <w:pPr>
                                <w:spacing w:before="45" w:line="300" w:lineRule="auto"/>
                                <w:ind w:left="1049" w:right="7504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&amp;gt; &amp;lt;input</w:t>
                              </w:r>
                            </w:p>
                            <w:p w14:paraId="71DF318D">
                              <w:pPr>
                                <w:spacing w:before="0" w:line="300" w:lineRule="auto"/>
                                <w:ind w:left="1469" w:right="6352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type="text"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name="course"</w:t>
                              </w:r>
                            </w:p>
                            <w:p w14:paraId="232FEB66">
                              <w:pPr>
                                <w:spacing w:before="15" w:line="300" w:lineRule="auto"/>
                                <w:ind w:left="1469" w:right="2462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placeholder="Enter</w:t>
                              </w:r>
                              <w:r>
                                <w:rPr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Course</w:t>
                              </w:r>
                              <w:r>
                                <w:rPr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(e.g.,</w:t>
                              </w:r>
                              <w:r>
                                <w:rPr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B.Tech,</w:t>
                              </w:r>
                              <w:r>
                                <w:rPr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M.Tech)" id="courseInput"</w:t>
                              </w:r>
                            </w:p>
                            <w:p w14:paraId="540F336C">
                              <w:pPr>
                                <w:spacing w:before="1"/>
                                <w:ind w:left="104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&amp;gt;</w:t>
                              </w:r>
                            </w:p>
                            <w:p w14:paraId="0252CAF8">
                              <w:pPr>
                                <w:spacing w:before="51" w:line="300" w:lineRule="auto"/>
                                <w:ind w:left="630" w:right="0" w:firstLine="42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&amp;lt;button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type="submit"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class="btn</w:t>
                              </w:r>
                              <w:r>
                                <w:rPr>
                                  <w:spacing w:val="-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btn-primary"&amp;gt;</w:t>
                              </w:r>
                              <w:r>
                                <w:rPr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Search&amp;lt;/button&amp;gt; &amp;lt;/form&amp;gt;</w:t>
                              </w:r>
                            </w:p>
                            <w:p w14:paraId="25B7E60B"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&lt;/div&gt;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38.75pt;width:475.5pt;" coordsize="6038850,1762125" o:gfxdata="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CqJg6+tgAAACEBAAAZ&#10;AAAAZHJzL19yZWxzL2Uyb0RvYy54bWwucmVsc4WPQWrDMBBF94XcQcw+lp1FKMWyN6HgbUgOMEhj&#10;WcQaCUkt9e0jyCaBQJfzP/89ph///Cp+KWUXWEHXtCCIdTCOrYLr5Xv/CSIXZINrYFKwUYZx2H30&#10;Z1qx1FFeXMyiUjgrWEqJX1JmvZDH3IRIXJs5JI+lnsnKiPqGluShbY8yPTNgeGGKyShIk+lAXLZY&#10;zf+zwzw7TaegfzxxeaOQzld3BWKyVBR4Mg4fYddEtiCHXr48NtwB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">
                <o:lock v:ext="edit" aspectratio="f"/>
                <v:shape id="Graphic 44" o:spid="_x0000_s1026" o:spt="100" style="position:absolute;left:-12;top:5;height:1762125;width:6038850;" fillcolor="#F7F7FA" filled="t" stroked="f" coordsize="6038850,1762125" o:gfxdata="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n//dq8AAAA&#10;2wAAAA8AAAAAAAAAAQAgAAAAIgAAAGRycy9kb3ducmV2LnhtbFBLAQIUABQAAAAIAIdO4kAzLwWe&#10;OwAAADkAAAAQAAAAAAAAAAEAIAAAAAsBAABkcnMvc2hhcGV4bWwueG1sUEsFBgAAAAAGAAYAWwEA&#10;ALUDAAAAAA==&#10;" path="m6038850,0l0,0,0,1704975,0,1708721,0,1711960,1460,1719249,2273,1721231,2921,1723351,5791,1730298,6819,1732229,7251,1733257,11391,1739442,11607,1739684,11722,1739823,49682,1761744,53403,1762112,5985459,1762112,6024765,1742706,6027242,1739671,6027471,1739442,6031598,1733257,6031979,1732330,6033071,1730298,6035941,1723351,6036576,1721218,6037402,1719249,6038850,1711960,6038850,1708721,60388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5" o:spid="_x0000_s1026" o:spt="75" type="#_x0000_t75" style="position:absolute;left:4137025;top:1190630;height:76200;width:34925;" filled="f" o:preferrelative="t" stroked="f" coordsize="21600,21600" o:gfxdata="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AxGMK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f"/>
                </v:shape>
                <v:shape id="Textbox 46" o:spid="_x0000_s1026" o:spt="202" type="#_x0000_t202" style="position:absolute;left:0;top:0;height:1762125;width:6038850;" filled="f" stroked="f" coordsize="21600,21600" o:gfxdata="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HONK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7C2A24">
                        <w:pPr>
                          <w:spacing w:before="45" w:line="300" w:lineRule="auto"/>
                          <w:ind w:left="1049" w:right="7504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&amp;gt; &amp;lt;input</w:t>
                        </w:r>
                      </w:p>
                      <w:p w14:paraId="71DF318D">
                        <w:pPr>
                          <w:spacing w:before="0" w:line="300" w:lineRule="auto"/>
                          <w:ind w:left="1469" w:right="6352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type="text" </w:t>
                        </w:r>
                        <w:r>
                          <w:rPr>
                            <w:spacing w:val="-4"/>
                            <w:sz w:val="18"/>
                          </w:rPr>
                          <w:t>name="course"</w:t>
                        </w:r>
                      </w:p>
                      <w:p w14:paraId="232FEB66">
                        <w:pPr>
                          <w:spacing w:before="15" w:line="300" w:lineRule="auto"/>
                          <w:ind w:left="1469" w:right="2462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placeholder="Enter</w:t>
                        </w:r>
                        <w:r>
                          <w:rPr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Course</w:t>
                        </w:r>
                        <w:r>
                          <w:rPr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(e.g.,</w:t>
                        </w:r>
                        <w:r>
                          <w:rPr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B.Tech,</w:t>
                        </w:r>
                        <w:r>
                          <w:rPr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M.Tech)" id="courseInput"</w:t>
                        </w:r>
                      </w:p>
                      <w:p w14:paraId="540F336C">
                        <w:pPr>
                          <w:spacing w:before="1"/>
                          <w:ind w:left="104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&amp;gt;</w:t>
                        </w:r>
                      </w:p>
                      <w:p w14:paraId="0252CAF8">
                        <w:pPr>
                          <w:spacing w:before="51" w:line="300" w:lineRule="auto"/>
                          <w:ind w:left="630" w:right="0" w:firstLine="42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&amp;lt;button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type="submit"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class="btn</w:t>
                        </w:r>
                        <w:r>
                          <w:rPr>
                            <w:spacing w:val="-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btn-primary"&amp;gt;</w:t>
                        </w:r>
                        <w:r>
                          <w:rPr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Search&amp;lt;/button&amp;gt; &amp;lt;/form&amp;gt;</w:t>
                        </w:r>
                      </w:p>
                      <w:p w14:paraId="25B7E60B">
                        <w:pPr>
                          <w:spacing w:before="0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&lt;/div&gt;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3190C3AA">
      <w:pPr>
        <w:pStyle w:val="6"/>
        <w:ind w:left="0"/>
        <w:rPr>
          <w:rFonts w:ascii="Arial"/>
          <w:b/>
          <w:sz w:val="23"/>
        </w:rPr>
      </w:pPr>
    </w:p>
    <w:p w14:paraId="7A95B1D2">
      <w:pPr>
        <w:pStyle w:val="6"/>
        <w:spacing w:before="55"/>
        <w:ind w:left="0"/>
        <w:rPr>
          <w:rFonts w:ascii="Arial"/>
          <w:b/>
          <w:sz w:val="23"/>
        </w:rPr>
      </w:pPr>
    </w:p>
    <w:p w14:paraId="1718D6B6">
      <w:pPr>
        <w:pStyle w:val="9"/>
        <w:numPr>
          <w:ilvl w:val="0"/>
          <w:numId w:val="2"/>
        </w:numPr>
        <w:tabs>
          <w:tab w:val="left" w:pos="545"/>
        </w:tabs>
        <w:spacing w:before="0" w:after="0" w:line="240" w:lineRule="auto"/>
        <w:ind w:left="545" w:right="0" w:hanging="261"/>
        <w:jc w:val="left"/>
        <w:rPr>
          <w:b/>
          <w:sz w:val="23"/>
        </w:rPr>
      </w:pPr>
      <w:r>
        <w:rPr>
          <w:b/>
          <w:sz w:val="23"/>
        </w:rPr>
        <w:t>College</w:t>
      </w:r>
      <w:r>
        <w:rPr>
          <w:b/>
          <w:spacing w:val="14"/>
          <w:sz w:val="23"/>
        </w:rPr>
        <w:t xml:space="preserve"> </w:t>
      </w:r>
      <w:r>
        <w:rPr>
          <w:b/>
          <w:sz w:val="23"/>
        </w:rPr>
        <w:t>Card</w:t>
      </w:r>
      <w:r>
        <w:rPr>
          <w:b/>
          <w:spacing w:val="15"/>
          <w:sz w:val="23"/>
        </w:rPr>
        <w:t xml:space="preserve"> </w:t>
      </w:r>
      <w:r>
        <w:rPr>
          <w:b/>
          <w:spacing w:val="-4"/>
          <w:sz w:val="23"/>
        </w:rPr>
        <w:t>HTML</w:t>
      </w:r>
    </w:p>
    <w:p w14:paraId="43202BC5">
      <w:pPr>
        <w:pStyle w:val="6"/>
        <w:ind w:left="0"/>
        <w:rPr>
          <w:rFonts w:ascii="Arial"/>
          <w:b/>
        </w:rPr>
      </w:pPr>
    </w:p>
    <w:p w14:paraId="2C0819F1">
      <w:pPr>
        <w:pStyle w:val="6"/>
        <w:ind w:left="0"/>
        <w:rPr>
          <w:rFonts w:ascii="Arial"/>
          <w:b/>
        </w:rPr>
      </w:pPr>
    </w:p>
    <w:p w14:paraId="2EE0C314">
      <w:pPr>
        <w:pStyle w:val="6"/>
        <w:spacing w:before="95"/>
        <w:ind w:left="0"/>
        <w:rPr>
          <w:rFonts w:ascii="Arial"/>
          <w:b/>
        </w:rPr>
      </w:pPr>
    </w:p>
    <w:p w14:paraId="03A4470D">
      <w:pPr>
        <w:pStyle w:val="6"/>
        <w:ind w:left="494"/>
      </w:pPr>
      <w: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-323215</wp:posOffset>
                </wp:positionV>
                <wp:extent cx="6038850" cy="6800850"/>
                <wp:effectExtent l="0" t="0" r="0" b="0"/>
                <wp:wrapNone/>
                <wp:docPr id="47" name="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50" cy="6800850"/>
                          <a:chOff x="0" y="0"/>
                          <a:chExt cx="6038850" cy="680085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-12" y="5"/>
                            <a:ext cx="6038850" cy="680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6800850">
                                <a:moveTo>
                                  <a:pt x="6038850" y="49568"/>
                                </a:moveTo>
                                <a:lnTo>
                                  <a:pt x="6037402" y="42278"/>
                                </a:lnTo>
                                <a:lnTo>
                                  <a:pt x="6035954" y="38823"/>
                                </a:lnTo>
                                <a:lnTo>
                                  <a:pt x="6033071" y="31788"/>
                                </a:lnTo>
                                <a:lnTo>
                                  <a:pt x="6032982" y="31635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816" y="19456"/>
                                </a:lnTo>
                                <a:lnTo>
                                  <a:pt x="6019457" y="14071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74" y="5803"/>
                                </a:lnTo>
                                <a:lnTo>
                                  <a:pt x="6000115" y="2908"/>
                                </a:lnTo>
                                <a:lnTo>
                                  <a:pt x="5996571" y="1447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38811" y="2895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69" y="14008"/>
                                </a:lnTo>
                                <a:lnTo>
                                  <a:pt x="14097" y="19380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829" y="31711"/>
                                </a:lnTo>
                                <a:lnTo>
                                  <a:pt x="2921" y="38735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68"/>
                                </a:lnTo>
                                <a:lnTo>
                                  <a:pt x="0" y="53390"/>
                                </a:lnTo>
                                <a:lnTo>
                                  <a:pt x="0" y="6743700"/>
                                </a:lnTo>
                                <a:lnTo>
                                  <a:pt x="0" y="6747434"/>
                                </a:lnTo>
                                <a:lnTo>
                                  <a:pt x="0" y="6751282"/>
                                </a:lnTo>
                                <a:lnTo>
                                  <a:pt x="1460" y="6758572"/>
                                </a:lnTo>
                                <a:lnTo>
                                  <a:pt x="7251" y="6772567"/>
                                </a:lnTo>
                                <a:lnTo>
                                  <a:pt x="11391" y="6778752"/>
                                </a:lnTo>
                                <a:lnTo>
                                  <a:pt x="18503" y="6785877"/>
                                </a:lnTo>
                                <a:lnTo>
                                  <a:pt x="19392" y="6786766"/>
                                </a:lnTo>
                                <a:lnTo>
                                  <a:pt x="22098" y="6789471"/>
                                </a:lnTo>
                                <a:lnTo>
                                  <a:pt x="28282" y="6793598"/>
                                </a:lnTo>
                                <a:lnTo>
                                  <a:pt x="42291" y="6799402"/>
                                </a:lnTo>
                                <a:lnTo>
                                  <a:pt x="49580" y="6800850"/>
                                </a:lnTo>
                                <a:lnTo>
                                  <a:pt x="53403" y="6800850"/>
                                </a:lnTo>
                                <a:lnTo>
                                  <a:pt x="5985459" y="6800850"/>
                                </a:lnTo>
                                <a:lnTo>
                                  <a:pt x="5989282" y="6800850"/>
                                </a:lnTo>
                                <a:lnTo>
                                  <a:pt x="5996571" y="6799402"/>
                                </a:lnTo>
                                <a:lnTo>
                                  <a:pt x="6000115" y="6797929"/>
                                </a:lnTo>
                                <a:lnTo>
                                  <a:pt x="6010580" y="6793598"/>
                                </a:lnTo>
                                <a:lnTo>
                                  <a:pt x="6016752" y="6789471"/>
                                </a:lnTo>
                                <a:lnTo>
                                  <a:pt x="6019457" y="6786766"/>
                                </a:lnTo>
                                <a:lnTo>
                                  <a:pt x="6027471" y="6778752"/>
                                </a:lnTo>
                                <a:lnTo>
                                  <a:pt x="6031598" y="6772567"/>
                                </a:lnTo>
                                <a:lnTo>
                                  <a:pt x="6033046" y="6769062"/>
                                </a:lnTo>
                                <a:lnTo>
                                  <a:pt x="6034087" y="6766560"/>
                                </a:lnTo>
                                <a:lnTo>
                                  <a:pt x="6035941" y="6762077"/>
                                </a:lnTo>
                                <a:lnTo>
                                  <a:pt x="6037402" y="6758572"/>
                                </a:lnTo>
                                <a:lnTo>
                                  <a:pt x="6038850" y="6751282"/>
                                </a:lnTo>
                                <a:lnTo>
                                  <a:pt x="6038850" y="6747434"/>
                                </a:lnTo>
                                <a:lnTo>
                                  <a:pt x="6038850" y="53390"/>
                                </a:lnTo>
                                <a:lnTo>
                                  <a:pt x="6038850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9950" y="838205"/>
                            <a:ext cx="34925" cy="76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8.2pt;margin-top:-25.45pt;height:535.5pt;width:475.5pt;mso-position-horizontal-relative:page;z-index:-251644928;mso-width-relative:page;mso-height-relative:page;" coordsize="6038850,6800850" o:gfxdata="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">
                <o:lock v:ext="edit" aspectratio="f"/>
                <v:shape id="Graphic 48" o:spid="_x0000_s1026" o:spt="100" style="position:absolute;left:-12;top:5;height:6800850;width:6038850;" fillcolor="#F7F7FA" filled="t" stroked="f" coordsize="6038850,6800850" o:gfxdata="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S1BIm5AAAA2wAA&#10;AA8AAAAAAAAAAQAgAAAAIgAAAGRycy9kb3ducmV2LnhtbFBLAQIUABQAAAAIAIdO4kAzLwWeOwAA&#10;ADkAAAAQAAAAAAAAAAEAIAAAAAgBAABkcnMvc2hhcGV4bWwueG1sUEsFBgAAAAAGAAYAWwEAALID&#10;AAAAAA==&#10;" path="m6038850,49568l6037402,42278,6035954,38823,6033071,31788,6032982,31635,6031598,28282,6027471,22098,6024816,19456,6019457,14071,6016752,11379,6010580,7251,6007074,5803,6000115,2908,5996571,1447,5989282,0,5985459,0,53403,0,49580,0,42291,1447,38811,2895,31813,5778,28282,7251,22098,11379,19469,14008,14097,19380,11391,22098,7251,28282,5829,31711,2921,38735,1460,42278,0,49568,0,53390,0,6743700,0,6747434,0,6751282,1460,6758572,7251,6772567,11391,6778752,18503,6785877,19392,6786766,22098,6789471,28282,6793598,42291,6799402,49580,6800850,53403,6800850,5985459,6800850,5989282,6800850,5996571,6799402,6000115,6797929,6010580,6793598,6016752,6789471,6019457,6786766,6027471,6778752,6031598,6772567,6033046,6769062,6034087,6766560,6035941,6762077,6037402,6758572,6038850,6751282,6038850,6747434,6038850,53390,6038850,4956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9" o:spid="_x0000_s1026" o:spt="75" type="#_x0000_t75" style="position:absolute;left:869950;top:838205;height:76200;width:34925;" filled="f" o:preferrelative="t" stroked="f" coordsize="21600,21600" o:gfxdata="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F8Es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w:rPr>
          <w:spacing w:val="-2"/>
        </w:rPr>
        <w:t>&lt;div&gt;</w:t>
      </w:r>
    </w:p>
    <w:p w14:paraId="78261B85">
      <w:pPr>
        <w:pStyle w:val="6"/>
        <w:spacing w:before="52"/>
      </w:pPr>
      <w:r>
        <w:rPr>
          <w:spacing w:val="-2"/>
        </w:rPr>
        <w:t>&lt;div&gt;</w:t>
      </w:r>
    </w:p>
    <w:p w14:paraId="779A452C">
      <w:pPr>
        <w:pStyle w:val="6"/>
        <w:spacing w:before="51"/>
        <w:ind w:left="1334"/>
      </w:pPr>
      <w:r>
        <w:rPr>
          <w:spacing w:val="-2"/>
        </w:rPr>
        <w:t>&lt;h3&gt;IIT</w:t>
      </w:r>
      <w:r>
        <w:rPr>
          <w:spacing w:val="-16"/>
        </w:rPr>
        <w:t xml:space="preserve"> </w:t>
      </w:r>
      <w:r>
        <w:rPr>
          <w:spacing w:val="-2"/>
        </w:rPr>
        <w:t>Bombay&lt;/h3&gt;</w:t>
      </w:r>
    </w:p>
    <w:p w14:paraId="0F16B7D6">
      <w:pPr>
        <w:pStyle w:val="6"/>
        <w:spacing w:before="66"/>
        <w:ind w:left="1334"/>
      </w:pPr>
      <w:r>
        <w:t>&lt;p&gt;</w:t>
      </w:r>
      <w:r>
        <w:rPr>
          <w:spacing w:val="41"/>
        </w:rPr>
        <w:t xml:space="preserve"> </w:t>
      </w:r>
      <w:r>
        <w:t>Mumbai,</w:t>
      </w:r>
      <w:r>
        <w:rPr>
          <w:spacing w:val="-19"/>
        </w:rPr>
        <w:t xml:space="preserve"> </w:t>
      </w:r>
      <w:r>
        <w:rPr>
          <w:spacing w:val="-2"/>
        </w:rPr>
        <w:t>Maharashtra&lt;/p&gt;</w:t>
      </w:r>
    </w:p>
    <w:p w14:paraId="3FEA3019">
      <w:pPr>
        <w:pStyle w:val="6"/>
        <w:spacing w:before="6"/>
        <w:ind w:left="1334"/>
      </w:pPr>
      <w:r>
        <w:rPr>
          <w:spacing w:val="-7"/>
        </w:rPr>
        <w:t>&lt;span&gt;</w:t>
      </w:r>
      <w:r>
        <w:rPr>
          <w:rFonts w:ascii="Segoe UI Symbol" w:hAnsi="Segoe UI Symbol" w:eastAsia="Segoe UI Symbol" w:cs="Segoe UI Symbol"/>
          <w:spacing w:val="-7"/>
        </w:rPr>
        <w:t>⭐</w:t>
      </w:r>
      <w:r>
        <w:rPr>
          <w:rFonts w:ascii="Segoe UI Symbol" w:hAnsi="Segoe UI Symbol" w:eastAsia="Segoe UI Symbol" w:cs="Segoe UI Symbol"/>
          <w:spacing w:val="29"/>
        </w:rPr>
        <w:t xml:space="preserve"> </w:t>
      </w:r>
      <w:r>
        <w:rPr>
          <w:spacing w:val="-2"/>
        </w:rPr>
        <w:t>9.5/10&lt;/span&gt;</w:t>
      </w:r>
    </w:p>
    <w:p w14:paraId="0B40AD40">
      <w:pPr>
        <w:pStyle w:val="6"/>
        <w:spacing w:before="52"/>
      </w:pPr>
      <w:r>
        <w:rPr>
          <w:spacing w:val="-2"/>
        </w:rPr>
        <w:t>&lt;/div&gt;</w:t>
      </w:r>
    </w:p>
    <w:p w14:paraId="69A2C3D5">
      <w:pPr>
        <w:pStyle w:val="6"/>
        <w:spacing w:before="51"/>
      </w:pPr>
      <w:r>
        <w:rPr>
          <w:spacing w:val="-2"/>
        </w:rPr>
        <w:t>&lt;div&gt;</w:t>
      </w:r>
    </w:p>
    <w:p w14:paraId="5E9575CF">
      <w:pPr>
        <w:pStyle w:val="6"/>
        <w:spacing w:before="51"/>
        <w:ind w:left="1334"/>
      </w:pPr>
      <w:r>
        <w:rPr>
          <w:spacing w:val="-2"/>
        </w:rPr>
        <w:t>&lt;div&gt;</w:t>
      </w:r>
    </w:p>
    <w:p w14:paraId="52D8A813">
      <w:pPr>
        <w:pStyle w:val="6"/>
        <w:spacing w:before="51"/>
        <w:ind w:left="1754"/>
      </w:pPr>
      <w:r>
        <w:rPr>
          <w:spacing w:val="-4"/>
        </w:rPr>
        <w:t>&lt;strong&gt;Type:&lt;/strong&gt;</w:t>
      </w:r>
      <w:r>
        <w:t xml:space="preserve"> </w:t>
      </w:r>
      <w:r>
        <w:rPr>
          <w:spacing w:val="-2"/>
        </w:rPr>
        <w:t>Government</w:t>
      </w:r>
    </w:p>
    <w:p w14:paraId="5CD2D68D">
      <w:pPr>
        <w:pStyle w:val="6"/>
        <w:spacing w:before="51"/>
        <w:ind w:left="1334"/>
      </w:pPr>
      <w:r>
        <w:rPr>
          <w:spacing w:val="-2"/>
        </w:rPr>
        <w:t>&lt;/div&gt;</w:t>
      </w:r>
    </w:p>
    <w:p w14:paraId="232652F3">
      <w:pPr>
        <w:pStyle w:val="6"/>
        <w:spacing w:before="66"/>
        <w:ind w:left="1334"/>
      </w:pPr>
      <w:r>
        <w:rPr>
          <w:spacing w:val="-2"/>
        </w:rPr>
        <w:t>&lt;div&gt;</w:t>
      </w:r>
    </w:p>
    <w:p w14:paraId="05863557">
      <w:pPr>
        <w:pStyle w:val="6"/>
        <w:spacing w:before="51"/>
        <w:ind w:left="1754"/>
      </w:pPr>
      <w:r>
        <w:rPr>
          <w:spacing w:val="-4"/>
        </w:rPr>
        <w:t>&lt;strong&gt;University:&lt;/strong&gt;</w:t>
      </w:r>
      <w:r>
        <w:rPr>
          <w:spacing w:val="-1"/>
        </w:rPr>
        <w:t xml:space="preserve"> </w:t>
      </w:r>
      <w:r>
        <w:rPr>
          <w:spacing w:val="-4"/>
        </w:rPr>
        <w:t>IIT</w:t>
      </w:r>
      <w:r>
        <w:rPr>
          <w:spacing w:val="-1"/>
        </w:rPr>
        <w:t xml:space="preserve"> </w:t>
      </w:r>
      <w:r>
        <w:rPr>
          <w:spacing w:val="-4"/>
        </w:rPr>
        <w:t>Bombay</w:t>
      </w:r>
    </w:p>
    <w:p w14:paraId="246F471E">
      <w:pPr>
        <w:pStyle w:val="6"/>
        <w:spacing w:before="51"/>
        <w:ind w:left="1334"/>
      </w:pPr>
      <w:r>
        <w:rPr>
          <w:spacing w:val="-2"/>
        </w:rPr>
        <w:t>&lt;/div&gt;</w:t>
      </w:r>
    </w:p>
    <w:p w14:paraId="5E3E8EC1">
      <w:pPr>
        <w:pStyle w:val="6"/>
        <w:spacing w:before="51"/>
        <w:ind w:left="1334"/>
      </w:pPr>
      <w:r>
        <w:rPr>
          <w:spacing w:val="-2"/>
        </w:rPr>
        <w:t>&lt;div&gt;</w:t>
      </w:r>
    </w:p>
    <w:p w14:paraId="4170B47E">
      <w:pPr>
        <w:pStyle w:val="6"/>
        <w:spacing w:before="51"/>
        <w:ind w:left="1754"/>
      </w:pPr>
      <w:r>
        <w:rPr>
          <w:spacing w:val="-4"/>
        </w:rPr>
        <w:t>&lt;strong&gt;Accreditation:&lt;/strong&gt;</w:t>
      </w:r>
      <w:r>
        <w:rPr>
          <w:spacing w:val="-1"/>
        </w:rPr>
        <w:t xml:space="preserve"> </w:t>
      </w:r>
      <w:r>
        <w:rPr>
          <w:spacing w:val="-4"/>
        </w:rPr>
        <w:t>NAAC</w:t>
      </w:r>
      <w:r>
        <w:t xml:space="preserve"> </w:t>
      </w:r>
      <w:r>
        <w:rPr>
          <w:spacing w:val="-5"/>
        </w:rPr>
        <w:t>A+</w:t>
      </w:r>
    </w:p>
    <w:p w14:paraId="4E28E58E">
      <w:pPr>
        <w:pStyle w:val="6"/>
        <w:spacing w:before="51"/>
        <w:ind w:left="1334"/>
      </w:pPr>
      <w:r>
        <w:rPr>
          <w:spacing w:val="-2"/>
        </w:rPr>
        <w:t>&lt;/div&gt;</w:t>
      </w:r>
    </w:p>
    <w:p w14:paraId="5BE5653D">
      <w:pPr>
        <w:pStyle w:val="6"/>
        <w:spacing w:before="117"/>
        <w:ind w:left="0"/>
      </w:pPr>
    </w:p>
    <w:p w14:paraId="12E57AA9">
      <w:pPr>
        <w:pStyle w:val="6"/>
        <w:spacing w:before="1"/>
        <w:ind w:left="1334"/>
      </w:pPr>
      <w:r>
        <w:rPr>
          <w:spacing w:val="-2"/>
        </w:rPr>
        <w:t>&lt;div&gt;</w:t>
      </w:r>
    </w:p>
    <w:p w14:paraId="4BB532AC">
      <w:pPr>
        <w:pStyle w:val="6"/>
        <w:spacing w:before="51"/>
        <w:ind w:left="1754"/>
      </w:pPr>
      <w:r>
        <w:rPr>
          <w:spacing w:val="-2"/>
        </w:rPr>
        <w:t>&lt;div&gt;</w:t>
      </w:r>
    </w:p>
    <w:p w14:paraId="51DC7B8F">
      <w:pPr>
        <w:pStyle w:val="6"/>
        <w:spacing w:before="51"/>
        <w:ind w:left="2174"/>
      </w:pPr>
      <w:r>
        <w:rPr>
          <w:spacing w:val="-2"/>
        </w:rPr>
        <w:t>&lt;span&gt;Fee</w:t>
      </w:r>
      <w:r>
        <w:rPr>
          <w:spacing w:val="-20"/>
        </w:rPr>
        <w:t xml:space="preserve"> </w:t>
      </w:r>
      <w:r>
        <w:rPr>
          <w:spacing w:val="-2"/>
        </w:rPr>
        <w:t>(USD)&lt;/span&gt;</w:t>
      </w:r>
    </w:p>
    <w:p w14:paraId="3037E7A6">
      <w:pPr>
        <w:pStyle w:val="6"/>
        <w:spacing w:before="51"/>
        <w:ind w:left="2174"/>
      </w:pPr>
      <w:r>
        <w:rPr>
          <w:spacing w:val="-2"/>
        </w:rPr>
        <w:t>&lt;span&gt;$4,500&lt;/span&gt;</w:t>
      </w:r>
    </w:p>
    <w:p w14:paraId="4C2032A6">
      <w:pPr>
        <w:pStyle w:val="6"/>
        <w:spacing w:before="51"/>
        <w:ind w:left="1754"/>
      </w:pPr>
      <w:r>
        <w:rPr>
          <w:spacing w:val="-2"/>
        </w:rPr>
        <w:t>&lt;/div&gt;</w:t>
      </w:r>
    </w:p>
    <w:p w14:paraId="05C6BAE3">
      <w:pPr>
        <w:pStyle w:val="6"/>
        <w:spacing w:before="51"/>
        <w:ind w:left="1754"/>
      </w:pPr>
      <w:r>
        <w:rPr>
          <w:spacing w:val="-2"/>
        </w:rPr>
        <w:t>&lt;div&gt;</w:t>
      </w:r>
    </w:p>
    <w:p w14:paraId="3B1E3007">
      <w:pPr>
        <w:pStyle w:val="6"/>
        <w:spacing w:before="51"/>
        <w:ind w:left="2174"/>
      </w:pPr>
      <w:r>
        <w:rPr>
          <w:spacing w:val="-2"/>
        </w:rPr>
        <w:t>&lt;span&gt;Fee</w:t>
      </w:r>
      <w:r>
        <w:rPr>
          <w:spacing w:val="-20"/>
        </w:rPr>
        <w:t xml:space="preserve"> </w:t>
      </w:r>
      <w:r>
        <w:rPr>
          <w:spacing w:val="-2"/>
        </w:rPr>
        <w:t>(INR)&lt;/span&gt;</w:t>
      </w:r>
    </w:p>
    <w:p w14:paraId="53A19A67">
      <w:pPr>
        <w:pStyle w:val="6"/>
        <w:spacing w:before="66"/>
        <w:ind w:left="2174"/>
      </w:pPr>
      <w:r>
        <w:rPr>
          <w:spacing w:val="-2"/>
        </w:rPr>
        <w:t>&lt;span&gt;&lt;span&gt;₹&lt;/span&gt;375,000&lt;/span&gt;</w:t>
      </w:r>
    </w:p>
    <w:p w14:paraId="36D9B2A2">
      <w:pPr>
        <w:pStyle w:val="6"/>
        <w:spacing w:before="51"/>
        <w:ind w:left="1754"/>
      </w:pPr>
      <w:r>
        <w:rPr>
          <w:spacing w:val="-2"/>
        </w:rPr>
        <w:t>&lt;/div&gt;</w:t>
      </w:r>
    </w:p>
    <w:p w14:paraId="61F4DFB7">
      <w:pPr>
        <w:pStyle w:val="6"/>
        <w:spacing w:before="52"/>
        <w:ind w:left="1754"/>
      </w:pPr>
      <w:r>
        <w:rPr>
          <w:spacing w:val="-2"/>
        </w:rPr>
        <w:t>&lt;div&gt;</w:t>
      </w:r>
    </w:p>
    <w:p w14:paraId="71FC2F10">
      <w:pPr>
        <w:pStyle w:val="6"/>
        <w:spacing w:before="51"/>
        <w:ind w:left="2174"/>
      </w:pPr>
      <w:r>
        <w:rPr>
          <w:spacing w:val="-2"/>
        </w:rPr>
        <w:t>&lt;span&gt;Placement&lt;/span&gt;</w:t>
      </w:r>
    </w:p>
    <w:p w14:paraId="1D9BA281">
      <w:pPr>
        <w:pStyle w:val="6"/>
        <w:spacing w:before="51"/>
        <w:ind w:left="2174"/>
      </w:pPr>
      <w:r>
        <w:rPr>
          <w:spacing w:val="-2"/>
        </w:rPr>
        <w:t>&lt;span&gt;98.5%&lt;/span&gt;</w:t>
      </w:r>
    </w:p>
    <w:p w14:paraId="112F401D">
      <w:pPr>
        <w:pStyle w:val="6"/>
        <w:spacing w:before="51"/>
        <w:ind w:left="1754"/>
      </w:pPr>
      <w:r>
        <w:rPr>
          <w:spacing w:val="-2"/>
        </w:rPr>
        <w:t>&lt;/div&gt;</w:t>
      </w:r>
    </w:p>
    <w:p w14:paraId="5BC3CC62">
      <w:pPr>
        <w:pStyle w:val="6"/>
        <w:spacing w:before="51"/>
        <w:ind w:left="1334"/>
      </w:pPr>
      <w:r>
        <w:rPr>
          <w:spacing w:val="-2"/>
        </w:rPr>
        <w:t>&lt;/div&gt;</w:t>
      </w:r>
    </w:p>
    <w:p w14:paraId="6EFCA375">
      <w:pPr>
        <w:pStyle w:val="6"/>
        <w:spacing w:before="117"/>
        <w:ind w:left="0"/>
      </w:pPr>
    </w:p>
    <w:p w14:paraId="7A2243AD">
      <w:pPr>
        <w:pStyle w:val="6"/>
        <w:ind w:left="1334"/>
      </w:pPr>
      <w:r>
        <w:rPr>
          <w:spacing w:val="-2"/>
        </w:rPr>
        <w:t>&lt;div&gt;</w:t>
      </w:r>
    </w:p>
    <w:p w14:paraId="472099FF">
      <w:pPr>
        <w:pStyle w:val="6"/>
        <w:spacing w:before="51"/>
        <w:ind w:left="1754"/>
      </w:pPr>
      <w:r>
        <w:rPr>
          <w:spacing w:val="-4"/>
        </w:rPr>
        <w:t>&lt;strong&gt;Courses:&lt;/strong&gt;</w:t>
      </w:r>
      <w:r>
        <w:rPr>
          <w:spacing w:val="-1"/>
        </w:rPr>
        <w:t xml:space="preserve"> </w:t>
      </w:r>
      <w:r>
        <w:rPr>
          <w:spacing w:val="-4"/>
        </w:rPr>
        <w:t>B.Tech,</w:t>
      </w:r>
      <w:r>
        <w:rPr>
          <w:spacing w:val="-1"/>
        </w:rPr>
        <w:t xml:space="preserve"> </w:t>
      </w:r>
      <w:r>
        <w:rPr>
          <w:spacing w:val="-4"/>
        </w:rPr>
        <w:t>M.Tech,</w:t>
      </w:r>
      <w:r>
        <w:rPr>
          <w:spacing w:val="-1"/>
        </w:rPr>
        <w:t xml:space="preserve"> </w:t>
      </w:r>
      <w:r>
        <w:rPr>
          <w:spacing w:val="-5"/>
        </w:rPr>
        <w:t>PhD</w:t>
      </w:r>
    </w:p>
    <w:p w14:paraId="5BFB2A49">
      <w:pPr>
        <w:pStyle w:val="6"/>
        <w:spacing w:before="51"/>
        <w:ind w:left="1334"/>
      </w:pPr>
      <w:r>
        <w:rPr>
          <w:spacing w:val="-2"/>
        </w:rPr>
        <w:t>&lt;/div&gt;</w:t>
      </w:r>
    </w:p>
    <w:p w14:paraId="13F72F6B">
      <w:pPr>
        <w:pStyle w:val="6"/>
        <w:spacing w:before="102"/>
        <w:ind w:left="0"/>
      </w:pPr>
    </w:p>
    <w:p w14:paraId="68ADB25C">
      <w:pPr>
        <w:pStyle w:val="6"/>
        <w:ind w:left="1334"/>
      </w:pPr>
      <w:r>
        <w:rPr>
          <w:spacing w:val="-4"/>
        </w:rPr>
        <w:t>&lt;a</w:t>
      </w:r>
      <w:r>
        <w:t xml:space="preserve"> </w:t>
      </w:r>
      <w:r>
        <w:rPr>
          <w:spacing w:val="-4"/>
        </w:rPr>
        <w:t>href="college?action=detail&amp;amp;id=1"&gt;View</w:t>
      </w:r>
      <w:r>
        <w:rPr>
          <w:spacing w:val="1"/>
        </w:rPr>
        <w:t xml:space="preserve"> </w:t>
      </w:r>
      <w:r>
        <w:rPr>
          <w:spacing w:val="-4"/>
        </w:rPr>
        <w:t>Details&lt;/a&gt;</w:t>
      </w:r>
    </w:p>
    <w:p w14:paraId="64CDE987">
      <w:pPr>
        <w:pStyle w:val="6"/>
        <w:spacing w:before="52"/>
      </w:pPr>
      <w:r>
        <w:rPr>
          <w:spacing w:val="-2"/>
        </w:rPr>
        <w:t>&lt;/div&gt;</w:t>
      </w:r>
    </w:p>
    <w:p w14:paraId="502D084F">
      <w:pPr>
        <w:pStyle w:val="6"/>
        <w:spacing w:before="66"/>
        <w:ind w:left="494"/>
      </w:pPr>
      <w:r>
        <w:rPr>
          <w:spacing w:val="-2"/>
        </w:rPr>
        <w:t>&lt;/div&gt;</w:t>
      </w:r>
    </w:p>
    <w:p w14:paraId="5E411DDF">
      <w:pPr>
        <w:pStyle w:val="6"/>
        <w:spacing w:after="0"/>
        <w:sectPr>
          <w:pgSz w:w="12240" w:h="15840"/>
          <w:pgMar w:top="600" w:right="1080" w:bottom="280" w:left="1080" w:header="720" w:footer="720" w:gutter="0"/>
          <w:cols w:space="720" w:num="1"/>
        </w:sectPr>
      </w:pPr>
    </w:p>
    <w:p w14:paraId="743A1607">
      <w:pPr>
        <w:pStyle w:val="2"/>
        <w:numPr>
          <w:ilvl w:val="0"/>
          <w:numId w:val="2"/>
        </w:numPr>
        <w:tabs>
          <w:tab w:val="left" w:pos="536"/>
        </w:tabs>
        <w:spacing w:before="79" w:after="0" w:line="240" w:lineRule="auto"/>
        <w:ind w:left="536" w:right="0" w:hanging="252"/>
        <w:jc w:val="left"/>
      </w:pPr>
      <w: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ge">
                  <wp:posOffset>932815</wp:posOffset>
                </wp:positionV>
                <wp:extent cx="6038850" cy="8743950"/>
                <wp:effectExtent l="0" t="0" r="0" b="0"/>
                <wp:wrapNone/>
                <wp:docPr id="50" name="Graphic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8743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8743950">
                              <a:moveTo>
                                <a:pt x="6038850" y="49580"/>
                              </a:moveTo>
                              <a:lnTo>
                                <a:pt x="6037402" y="42291"/>
                              </a:lnTo>
                              <a:lnTo>
                                <a:pt x="6035967" y="38862"/>
                              </a:lnTo>
                              <a:lnTo>
                                <a:pt x="6035941" y="38735"/>
                              </a:lnTo>
                              <a:lnTo>
                                <a:pt x="6033071" y="31788"/>
                              </a:lnTo>
                              <a:lnTo>
                                <a:pt x="6032970" y="31623"/>
                              </a:lnTo>
                              <a:lnTo>
                                <a:pt x="6031598" y="28282"/>
                              </a:lnTo>
                              <a:lnTo>
                                <a:pt x="6027471" y="22098"/>
                              </a:lnTo>
                              <a:lnTo>
                                <a:pt x="6024829" y="19481"/>
                              </a:lnTo>
                              <a:lnTo>
                                <a:pt x="6019457" y="14058"/>
                              </a:lnTo>
                              <a:lnTo>
                                <a:pt x="6019254" y="13906"/>
                              </a:lnTo>
                              <a:lnTo>
                                <a:pt x="6016752" y="11391"/>
                              </a:lnTo>
                              <a:lnTo>
                                <a:pt x="6010580" y="7251"/>
                              </a:lnTo>
                              <a:lnTo>
                                <a:pt x="6007201" y="5867"/>
                              </a:lnTo>
                              <a:lnTo>
                                <a:pt x="6007036" y="5765"/>
                              </a:lnTo>
                              <a:lnTo>
                                <a:pt x="6000115" y="2908"/>
                              </a:lnTo>
                              <a:lnTo>
                                <a:pt x="5999962" y="2870"/>
                              </a:lnTo>
                              <a:lnTo>
                                <a:pt x="5996571" y="1460"/>
                              </a:lnTo>
                              <a:lnTo>
                                <a:pt x="5989282" y="0"/>
                              </a:lnTo>
                              <a:lnTo>
                                <a:pt x="5985459" y="0"/>
                              </a:lnTo>
                              <a:lnTo>
                                <a:pt x="53403" y="0"/>
                              </a:lnTo>
                              <a:lnTo>
                                <a:pt x="49580" y="0"/>
                              </a:lnTo>
                              <a:lnTo>
                                <a:pt x="42291" y="1460"/>
                              </a:lnTo>
                              <a:lnTo>
                                <a:pt x="38887" y="2870"/>
                              </a:lnTo>
                              <a:lnTo>
                                <a:pt x="38747" y="2908"/>
                              </a:lnTo>
                              <a:lnTo>
                                <a:pt x="31813" y="5765"/>
                              </a:lnTo>
                              <a:lnTo>
                                <a:pt x="31597" y="5892"/>
                              </a:lnTo>
                              <a:lnTo>
                                <a:pt x="28282" y="7251"/>
                              </a:lnTo>
                              <a:lnTo>
                                <a:pt x="22098" y="11391"/>
                              </a:lnTo>
                              <a:lnTo>
                                <a:pt x="19596" y="13893"/>
                              </a:lnTo>
                              <a:lnTo>
                                <a:pt x="19392" y="14058"/>
                              </a:lnTo>
                              <a:lnTo>
                                <a:pt x="14097" y="19380"/>
                              </a:lnTo>
                              <a:lnTo>
                                <a:pt x="11391" y="22098"/>
                              </a:lnTo>
                              <a:lnTo>
                                <a:pt x="7251" y="28282"/>
                              </a:lnTo>
                              <a:lnTo>
                                <a:pt x="5829" y="31699"/>
                              </a:lnTo>
                              <a:lnTo>
                                <a:pt x="2921" y="38735"/>
                              </a:lnTo>
                              <a:lnTo>
                                <a:pt x="1460" y="42291"/>
                              </a:lnTo>
                              <a:lnTo>
                                <a:pt x="0" y="49580"/>
                              </a:lnTo>
                              <a:lnTo>
                                <a:pt x="0" y="53390"/>
                              </a:lnTo>
                              <a:lnTo>
                                <a:pt x="0" y="8743950"/>
                              </a:lnTo>
                              <a:lnTo>
                                <a:pt x="6038850" y="8743950"/>
                              </a:lnTo>
                              <a:lnTo>
                                <a:pt x="6038850" y="53390"/>
                              </a:lnTo>
                              <a:lnTo>
                                <a:pt x="6038850" y="495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0" o:spid="_x0000_s1026" o:spt="100" style="position:absolute;left:0pt;margin-left:68.2pt;margin-top:73.45pt;height:688.5pt;width:475.5pt;mso-position-horizontal-relative:page;mso-position-vertical-relative:page;z-index:-251644928;mso-width-relative:page;mso-height-relative:page;" fillcolor="#F7F7FA" filled="t" stroked="f" coordsize="6038850,8743950" o:gfxdata="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" path="m6038850,49580l6037402,42291,6035967,38862,6035941,38735,6033071,31788,6032970,31623,6031598,28282,6027471,22098,6024829,19481,6019457,14058,6019254,13906,6016752,11391,6010580,7251,6007201,5867,6007036,5765,6000115,2908,5999962,2870,5996571,1460,5989282,0,5985459,0,53403,0,49580,0,42291,1460,38887,2870,38747,2908,31813,5765,31597,5892,28282,7251,22098,11391,19596,13893,19392,14058,14097,19380,11391,22098,7251,28282,5829,31699,2921,38735,1460,42291,0,49580,0,53390,0,8743950,6038850,8743950,6038850,53390,6038850,4958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Add</w:t>
      </w:r>
      <w:r>
        <w:rPr>
          <w:spacing w:val="13"/>
        </w:rPr>
        <w:t xml:space="preserve"> </w:t>
      </w:r>
      <w:r>
        <w:t>College</w:t>
      </w:r>
      <w:r>
        <w:rPr>
          <w:spacing w:val="13"/>
        </w:rPr>
        <w:t xml:space="preserve"> </w:t>
      </w:r>
      <w:r>
        <w:t>Form</w:t>
      </w:r>
      <w:r>
        <w:rPr>
          <w:spacing w:val="14"/>
        </w:rPr>
        <w:t xml:space="preserve"> </w:t>
      </w:r>
      <w:r>
        <w:rPr>
          <w:spacing w:val="-4"/>
        </w:rPr>
        <w:t>HTML</w:t>
      </w:r>
    </w:p>
    <w:p w14:paraId="7EAD539D">
      <w:pPr>
        <w:pStyle w:val="6"/>
        <w:ind w:left="0"/>
        <w:rPr>
          <w:rFonts w:ascii="Arial"/>
          <w:b/>
        </w:rPr>
      </w:pPr>
    </w:p>
    <w:p w14:paraId="4F727DEE">
      <w:pPr>
        <w:pStyle w:val="6"/>
        <w:ind w:left="0"/>
        <w:rPr>
          <w:rFonts w:ascii="Arial"/>
          <w:b/>
        </w:rPr>
      </w:pPr>
    </w:p>
    <w:p w14:paraId="154004D5">
      <w:pPr>
        <w:pStyle w:val="6"/>
        <w:spacing w:before="95"/>
        <w:ind w:left="0"/>
        <w:rPr>
          <w:rFonts w:ascii="Arial"/>
          <w:b/>
        </w:rPr>
      </w:pPr>
    </w:p>
    <w:p w14:paraId="057D097F">
      <w:pPr>
        <w:pStyle w:val="6"/>
        <w:spacing w:line="300" w:lineRule="auto"/>
        <w:ind w:right="329" w:hanging="420"/>
      </w:pPr>
      <w:r>
        <w:rPr>
          <w:spacing w:val="-2"/>
        </w:rPr>
        <w:t>&amp;lt;form</w:t>
      </w:r>
      <w:r>
        <w:rPr>
          <w:spacing w:val="-25"/>
        </w:rPr>
        <w:t xml:space="preserve"> </w:t>
      </w:r>
      <w:r>
        <w:rPr>
          <w:spacing w:val="-2"/>
        </w:rPr>
        <w:t>method="POST"</w:t>
      </w:r>
      <w:r>
        <w:rPr>
          <w:spacing w:val="-25"/>
        </w:rPr>
        <w:t xml:space="preserve"> </w:t>
      </w:r>
      <w:r>
        <w:rPr>
          <w:spacing w:val="-2"/>
        </w:rPr>
        <w:t>action="admin-college"</w:t>
      </w:r>
      <w:r>
        <w:rPr>
          <w:spacing w:val="-26"/>
        </w:rPr>
        <w:t xml:space="preserve"> </w:t>
      </w:r>
      <w:r>
        <w:rPr>
          <w:spacing w:val="-2"/>
        </w:rPr>
        <w:t>class="admin-form"</w:t>
      </w:r>
      <w:r>
        <w:rPr>
          <w:spacing w:val="-25"/>
        </w:rPr>
        <w:t xml:space="preserve"> </w:t>
      </w:r>
      <w:r>
        <w:rPr>
          <w:spacing w:val="-2"/>
        </w:rPr>
        <w:t xml:space="preserve">id="addCollegeForm"&amp;gt; </w:t>
      </w:r>
      <w:r>
        <w:t>&amp;lt;input</w:t>
      </w:r>
      <w:r>
        <w:rPr>
          <w:spacing w:val="-11"/>
        </w:rPr>
        <w:t xml:space="preserve"> </w:t>
      </w:r>
      <w:r>
        <w:t>type="hidden"</w:t>
      </w:r>
      <w:r>
        <w:rPr>
          <w:spacing w:val="-11"/>
        </w:rPr>
        <w:t xml:space="preserve"> </w:t>
      </w:r>
      <w:r>
        <w:t>name="action"</w:t>
      </w:r>
      <w:r>
        <w:rPr>
          <w:spacing w:val="-11"/>
        </w:rPr>
        <w:t xml:space="preserve"> </w:t>
      </w:r>
      <w:r>
        <w:t>value="add"&amp;gt;</w:t>
      </w:r>
    </w:p>
    <w:p w14:paraId="0F8490C8">
      <w:pPr>
        <w:pStyle w:val="6"/>
        <w:spacing w:before="52"/>
        <w:ind w:left="0"/>
      </w:pPr>
    </w:p>
    <w:p w14:paraId="31FB50C2">
      <w:pPr>
        <w:pStyle w:val="6"/>
      </w:pPr>
      <w:r>
        <w:rPr>
          <w:spacing w:val="-2"/>
        </w:rPr>
        <w:t>&lt;div&gt;</w:t>
      </w:r>
    </w:p>
    <w:p w14:paraId="5EE762A5">
      <w:pPr>
        <w:pStyle w:val="6"/>
        <w:spacing w:before="51"/>
        <w:ind w:left="1334"/>
      </w:pPr>
      <w:r>
        <w:rPr>
          <w:spacing w:val="-2"/>
        </w:rPr>
        <w:t>&lt;div&gt;</w:t>
      </w:r>
    </w:p>
    <w:p w14:paraId="449E444A">
      <w:pPr>
        <w:pStyle w:val="6"/>
        <w:spacing w:before="51"/>
        <w:ind w:left="1754"/>
      </w:pPr>
      <w:r>
        <w:rPr>
          <w:spacing w:val="-4"/>
        </w:rPr>
        <w:t>&amp;lt;label</w:t>
      </w:r>
      <w:r>
        <w:rPr>
          <w:spacing w:val="-1"/>
        </w:rPr>
        <w:t xml:space="preserve"> </w:t>
      </w:r>
      <w:r>
        <w:rPr>
          <w:spacing w:val="-4"/>
        </w:rPr>
        <w:t>for="collegeName"&amp;gt;College</w:t>
      </w:r>
      <w:r>
        <w:rPr>
          <w:spacing w:val="-1"/>
        </w:rPr>
        <w:t xml:space="preserve"> </w:t>
      </w:r>
      <w:r>
        <w:rPr>
          <w:spacing w:val="-4"/>
        </w:rPr>
        <w:t>Name</w:t>
      </w:r>
      <w:r>
        <w:rPr>
          <w:spacing w:val="-1"/>
        </w:rPr>
        <w:t xml:space="preserve"> </w:t>
      </w:r>
      <w:r>
        <w:rPr>
          <w:spacing w:val="-4"/>
        </w:rPr>
        <w:t>*&amp;lt;/label&amp;gt;</w:t>
      </w:r>
    </w:p>
    <w:p w14:paraId="63FCFEDC">
      <w:pPr>
        <w:pStyle w:val="6"/>
        <w:spacing w:before="66"/>
        <w:ind w:left="1754"/>
      </w:pPr>
      <w:r>
        <w:rPr>
          <w:spacing w:val="-4"/>
        </w:rPr>
        <w:t>&amp;lt;input</w:t>
      </w:r>
      <w:r>
        <w:rPr>
          <w:spacing w:val="-1"/>
        </w:rPr>
        <w:t xml:space="preserve"> </w:t>
      </w:r>
      <w:r>
        <w:rPr>
          <w:spacing w:val="-4"/>
        </w:rPr>
        <w:t>type="text"</w:t>
      </w:r>
      <w:r>
        <w:rPr>
          <w:spacing w:val="-1"/>
        </w:rPr>
        <w:t xml:space="preserve"> </w:t>
      </w:r>
      <w:r>
        <w:rPr>
          <w:spacing w:val="-4"/>
        </w:rPr>
        <w:t>id="collegeName"</w:t>
      </w:r>
      <w:r>
        <w:rPr>
          <w:spacing w:val="-1"/>
        </w:rPr>
        <w:t xml:space="preserve"> </w:t>
      </w:r>
      <w:r>
        <w:rPr>
          <w:spacing w:val="-4"/>
        </w:rPr>
        <w:t>name="collegeName"</w:t>
      </w:r>
      <w:r>
        <w:rPr>
          <w:spacing w:val="-1"/>
        </w:rPr>
        <w:t xml:space="preserve"> </w:t>
      </w:r>
      <w:r>
        <w:rPr>
          <w:spacing w:val="-4"/>
        </w:rPr>
        <w:t>required&amp;gt;</w:t>
      </w:r>
    </w:p>
    <w:p w14:paraId="29BF813A">
      <w:pPr>
        <w:pStyle w:val="6"/>
        <w:spacing w:before="51"/>
        <w:ind w:left="1334"/>
      </w:pPr>
      <w:r>
        <w:rPr>
          <w:spacing w:val="-2"/>
        </w:rPr>
        <w:t>&lt;/div&gt;</w:t>
      </w:r>
    </w:p>
    <w:p w14:paraId="6A91CEC5">
      <w:pPr>
        <w:pStyle w:val="6"/>
        <w:spacing w:before="51"/>
        <w:ind w:left="1334"/>
      </w:pPr>
      <w:r>
        <w:rPr>
          <w:spacing w:val="-2"/>
        </w:rPr>
        <w:t>&lt;div&gt;</w:t>
      </w:r>
    </w:p>
    <w:p w14:paraId="435BA9DB">
      <w:pPr>
        <w:pStyle w:val="6"/>
        <w:spacing w:before="51"/>
        <w:ind w:left="1754"/>
      </w:pPr>
      <w:r>
        <w:rPr>
          <w:spacing w:val="-4"/>
        </w:rPr>
        <w:t>&amp;lt;label</w:t>
      </w:r>
      <w:r>
        <w:rPr>
          <w:spacing w:val="-1"/>
        </w:rPr>
        <w:t xml:space="preserve"> </w:t>
      </w:r>
      <w:r>
        <w:rPr>
          <w:spacing w:val="-4"/>
        </w:rPr>
        <w:t>for="city"&amp;gt;City</w:t>
      </w:r>
      <w:r>
        <w:rPr>
          <w:spacing w:val="-1"/>
        </w:rPr>
        <w:t xml:space="preserve"> </w:t>
      </w:r>
      <w:r>
        <w:rPr>
          <w:spacing w:val="-4"/>
        </w:rPr>
        <w:t>*&amp;lt;/label&amp;gt;</w:t>
      </w:r>
    </w:p>
    <w:p w14:paraId="1CAEA491">
      <w:pPr>
        <w:pStyle w:val="6"/>
        <w:spacing w:before="51"/>
        <w:ind w:left="1754"/>
      </w:pPr>
      <w:r>
        <w:rPr>
          <w:spacing w:val="-2"/>
        </w:rPr>
        <w:t>&amp;lt;input</w:t>
      </w:r>
      <w:r>
        <w:rPr>
          <w:spacing w:val="-22"/>
        </w:rPr>
        <w:t xml:space="preserve"> </w:t>
      </w:r>
      <w:r>
        <w:rPr>
          <w:spacing w:val="-2"/>
        </w:rPr>
        <w:t>type="text"</w:t>
      </w:r>
      <w:r>
        <w:rPr>
          <w:spacing w:val="-21"/>
        </w:rPr>
        <w:t xml:space="preserve"> </w:t>
      </w:r>
      <w:r>
        <w:rPr>
          <w:spacing w:val="-2"/>
        </w:rPr>
        <w:t>id="city"</w:t>
      </w:r>
      <w:r>
        <w:rPr>
          <w:spacing w:val="-22"/>
        </w:rPr>
        <w:t xml:space="preserve"> </w:t>
      </w:r>
      <w:r>
        <w:rPr>
          <w:spacing w:val="-2"/>
        </w:rPr>
        <w:t>name="city"</w:t>
      </w:r>
      <w:r>
        <w:rPr>
          <w:spacing w:val="-21"/>
        </w:rPr>
        <w:t xml:space="preserve"> </w:t>
      </w:r>
      <w:r>
        <w:rPr>
          <w:spacing w:val="-2"/>
        </w:rPr>
        <w:t>required&amp;gt;</w:t>
      </w:r>
    </w:p>
    <w:p w14:paraId="3F51E2B1">
      <w:pPr>
        <w:pStyle w:val="6"/>
        <w:spacing w:before="51"/>
        <w:ind w:left="1334"/>
      </w:pPr>
      <w:r>
        <w:rPr>
          <w:spacing w:val="-2"/>
        </w:rPr>
        <w:t>&lt;/div&gt;</w:t>
      </w:r>
    </w:p>
    <w:p w14:paraId="348ECCA9">
      <w:pPr>
        <w:pStyle w:val="6"/>
        <w:spacing w:before="52"/>
      </w:pPr>
      <w:r>
        <w:rPr>
          <w:spacing w:val="-2"/>
        </w:rPr>
        <w:t>&lt;/div&gt;</w:t>
      </w:r>
    </w:p>
    <w:p w14:paraId="623D3F69">
      <w:pPr>
        <w:pStyle w:val="6"/>
        <w:spacing w:before="117"/>
        <w:ind w:left="0"/>
      </w:pPr>
    </w:p>
    <w:p w14:paraId="648DFC42">
      <w:pPr>
        <w:pStyle w:val="6"/>
      </w:pPr>
      <w:r>
        <w:rPr>
          <w:spacing w:val="-2"/>
        </w:rPr>
        <w:t>&lt;div&gt;</w:t>
      </w:r>
    </w:p>
    <w:p w14:paraId="635BE7C3">
      <w:pPr>
        <w:pStyle w:val="6"/>
        <w:spacing w:before="51"/>
        <w:ind w:left="1334"/>
      </w:pPr>
      <w:r>
        <w:rPr>
          <w:spacing w:val="-2"/>
        </w:rPr>
        <w:t>&lt;div&gt;</w:t>
      </w:r>
    </w:p>
    <w:p w14:paraId="2200CB8F">
      <w:pPr>
        <w:pStyle w:val="6"/>
        <w:spacing w:before="51"/>
        <w:ind w:left="1754"/>
      </w:pPr>
      <w:r>
        <w:rPr>
          <w:spacing w:val="-4"/>
        </w:rPr>
        <w:t>&amp;lt;label</w:t>
      </w:r>
      <w:r>
        <w:rPr>
          <w:spacing w:val="-1"/>
        </w:rPr>
        <w:t xml:space="preserve"> </w:t>
      </w:r>
      <w:r>
        <w:rPr>
          <w:spacing w:val="-4"/>
        </w:rPr>
        <w:t>for="state"&amp;gt;State</w:t>
      </w:r>
      <w:r>
        <w:rPr>
          <w:spacing w:val="-1"/>
        </w:rPr>
        <w:t xml:space="preserve"> </w:t>
      </w:r>
      <w:r>
        <w:rPr>
          <w:spacing w:val="-4"/>
        </w:rPr>
        <w:t>*&amp;lt;/label&amp;gt;</w:t>
      </w:r>
    </w:p>
    <w:p w14:paraId="26DC9D7A">
      <w:pPr>
        <w:pStyle w:val="6"/>
        <w:spacing w:before="51"/>
        <w:ind w:left="1754"/>
      </w:pPr>
      <w:r>
        <w:rPr>
          <w:spacing w:val="-4"/>
        </w:rPr>
        <w:t>&amp;lt;input</w:t>
      </w:r>
      <w:r>
        <w:rPr>
          <w:spacing w:val="-2"/>
        </w:rPr>
        <w:t xml:space="preserve"> </w:t>
      </w:r>
      <w:r>
        <w:rPr>
          <w:spacing w:val="-4"/>
        </w:rPr>
        <w:t>type="text"</w:t>
      </w:r>
      <w:r>
        <w:rPr>
          <w:spacing w:val="-1"/>
        </w:rPr>
        <w:t xml:space="preserve"> </w:t>
      </w:r>
      <w:r>
        <w:rPr>
          <w:spacing w:val="-4"/>
        </w:rPr>
        <w:t>id="state"</w:t>
      </w:r>
      <w:r>
        <w:rPr>
          <w:spacing w:val="-1"/>
        </w:rPr>
        <w:t xml:space="preserve"> </w:t>
      </w:r>
      <w:r>
        <w:rPr>
          <w:spacing w:val="-4"/>
        </w:rPr>
        <w:t>name="state"</w:t>
      </w:r>
      <w:r>
        <w:rPr>
          <w:spacing w:val="-1"/>
        </w:rPr>
        <w:t xml:space="preserve"> </w:t>
      </w:r>
      <w:r>
        <w:rPr>
          <w:spacing w:val="-4"/>
        </w:rPr>
        <w:t>value="Maharashtra"</w:t>
      </w:r>
      <w:r>
        <w:rPr>
          <w:spacing w:val="-1"/>
        </w:rPr>
        <w:t xml:space="preserve"> </w:t>
      </w:r>
      <w:r>
        <w:rPr>
          <w:spacing w:val="-4"/>
        </w:rPr>
        <w:t>required&amp;gt</w:t>
      </w:r>
    </w:p>
    <w:p w14:paraId="2ECFE715">
      <w:pPr>
        <w:pStyle w:val="6"/>
        <w:spacing w:before="51"/>
        <w:ind w:left="1334"/>
      </w:pPr>
      <w:r>
        <w:rPr>
          <w:spacing w:val="-2"/>
        </w:rPr>
        <w:t>&lt;/div&gt;</w:t>
      </w:r>
    </w:p>
    <w:p w14:paraId="090DC890">
      <w:pPr>
        <w:pStyle w:val="6"/>
        <w:spacing w:before="51"/>
        <w:ind w:left="1334"/>
      </w:pPr>
      <w:r>
        <w:rPr>
          <w:spacing w:val="-2"/>
        </w:rPr>
        <w:t>&lt;div&gt;</w:t>
      </w:r>
    </w:p>
    <w:p w14:paraId="45F2D99E">
      <w:pPr>
        <w:pStyle w:val="6"/>
        <w:spacing w:before="66" w:line="300" w:lineRule="auto"/>
        <w:ind w:left="732" w:right="2122"/>
        <w:jc w:val="right"/>
      </w:pPr>
      <w:r>
        <w:rPr>
          <w:spacing w:val="-2"/>
        </w:rPr>
        <w:t>&amp;lt;label</w:t>
      </w:r>
      <w:r>
        <w:rPr>
          <w:spacing w:val="-25"/>
        </w:rPr>
        <w:t xml:space="preserve"> </w:t>
      </w:r>
      <w:r>
        <w:rPr>
          <w:spacing w:val="-2"/>
        </w:rPr>
        <w:t>for="collegeType"&amp;gt;College</w:t>
      </w:r>
      <w:r>
        <w:rPr>
          <w:spacing w:val="-25"/>
        </w:rPr>
        <w:t xml:space="preserve"> </w:t>
      </w:r>
      <w:r>
        <w:rPr>
          <w:spacing w:val="-2"/>
        </w:rPr>
        <w:t>Type</w:t>
      </w:r>
      <w:r>
        <w:rPr>
          <w:spacing w:val="-26"/>
        </w:rPr>
        <w:t xml:space="preserve"> </w:t>
      </w:r>
      <w:r>
        <w:rPr>
          <w:spacing w:val="-2"/>
        </w:rPr>
        <w:t>*&amp;lt;/label&amp;gt; &amp;lt;select</w:t>
      </w:r>
      <w:r>
        <w:rPr>
          <w:spacing w:val="-25"/>
        </w:rPr>
        <w:t xml:space="preserve"> </w:t>
      </w:r>
      <w:r>
        <w:rPr>
          <w:spacing w:val="-2"/>
        </w:rPr>
        <w:t>id="collegeType"</w:t>
      </w:r>
      <w:r>
        <w:rPr>
          <w:spacing w:val="-25"/>
        </w:rPr>
        <w:t xml:space="preserve"> </w:t>
      </w:r>
      <w:r>
        <w:rPr>
          <w:spacing w:val="-2"/>
        </w:rPr>
        <w:t>name="collegeType"</w:t>
      </w:r>
      <w:r>
        <w:rPr>
          <w:spacing w:val="-26"/>
        </w:rPr>
        <w:t xml:space="preserve"> </w:t>
      </w:r>
      <w:r>
        <w:rPr>
          <w:spacing w:val="-2"/>
        </w:rPr>
        <w:t xml:space="preserve">required&amp;gt; </w:t>
      </w:r>
      <w:r>
        <w:t>&amp;lt;option</w:t>
      </w:r>
      <w:r>
        <w:rPr>
          <w:spacing w:val="-10"/>
        </w:rPr>
        <w:t xml:space="preserve"> </w:t>
      </w:r>
      <w:r>
        <w:t>value=""&amp;gt;--</w:t>
      </w:r>
      <w:r>
        <w:rPr>
          <w:spacing w:val="-10"/>
        </w:rPr>
        <w:t xml:space="preserve"> </w:t>
      </w:r>
      <w:r>
        <w:t>Select</w:t>
      </w:r>
      <w:r>
        <w:rPr>
          <w:spacing w:val="-10"/>
        </w:rPr>
        <w:t xml:space="preserve"> </w:t>
      </w:r>
      <w:r>
        <w:t>Type</w:t>
      </w:r>
      <w:r>
        <w:rPr>
          <w:spacing w:val="-10"/>
        </w:rPr>
        <w:t xml:space="preserve"> </w:t>
      </w:r>
      <w:r>
        <w:t>--&amp;lt;/option&amp;gt;</w:t>
      </w:r>
    </w:p>
    <w:p w14:paraId="33AA81E4">
      <w:pPr>
        <w:pStyle w:val="6"/>
        <w:spacing w:before="1" w:line="300" w:lineRule="auto"/>
        <w:ind w:left="2174" w:right="1756"/>
      </w:pPr>
      <w:r>
        <w:rPr>
          <w:spacing w:val="-4"/>
        </w:rPr>
        <w:t xml:space="preserve">&amp;lt;option value="Government"&amp;gt;Government&amp;lt;/option&amp;gt; </w:t>
      </w:r>
      <w:r>
        <w:t>&amp;lt;option</w:t>
      </w:r>
      <w:r>
        <w:rPr>
          <w:spacing w:val="-29"/>
        </w:rPr>
        <w:t xml:space="preserve"> </w:t>
      </w:r>
      <w:r>
        <w:t>value="Private"&amp;gt;Private&amp;lt;/option&amp;gt;</w:t>
      </w:r>
    </w:p>
    <w:p w14:paraId="4C459511">
      <w:pPr>
        <w:pStyle w:val="6"/>
        <w:ind w:left="1754"/>
      </w:pPr>
      <w:r>
        <w:rPr>
          <w:spacing w:val="-2"/>
        </w:rPr>
        <w:t>&amp;lt;/select&amp;gt;</w:t>
      </w:r>
    </w:p>
    <w:p w14:paraId="63B0FC2D">
      <w:pPr>
        <w:pStyle w:val="6"/>
        <w:spacing w:before="51"/>
        <w:ind w:left="1334"/>
      </w:pPr>
      <w:r>
        <w:rPr>
          <w:spacing w:val="-2"/>
        </w:rPr>
        <w:t>&lt;/div&gt;</w:t>
      </w:r>
    </w:p>
    <w:p w14:paraId="20D1157C">
      <w:pPr>
        <w:pStyle w:val="6"/>
        <w:spacing w:before="66"/>
      </w:pPr>
      <w:r>
        <w:rPr>
          <w:spacing w:val="-2"/>
        </w:rPr>
        <w:t>&lt;/div&gt;</w:t>
      </w:r>
    </w:p>
    <w:p w14:paraId="73ADE582">
      <w:pPr>
        <w:pStyle w:val="6"/>
        <w:spacing w:before="102"/>
        <w:ind w:left="0"/>
      </w:pPr>
    </w:p>
    <w:p w14:paraId="7663DCBF">
      <w:pPr>
        <w:pStyle w:val="6"/>
      </w:pPr>
      <w:r>
        <w:rPr>
          <w:spacing w:val="-2"/>
        </w:rPr>
        <w:t>&lt;div&gt;</w:t>
      </w:r>
    </w:p>
    <w:p w14:paraId="3B1F9EC9">
      <w:pPr>
        <w:pStyle w:val="6"/>
        <w:spacing w:before="51"/>
        <w:ind w:left="1334"/>
      </w:pPr>
      <w:r>
        <w:rPr>
          <w:spacing w:val="-4"/>
        </w:rPr>
        <w:t>&amp;lt;label</w:t>
      </w:r>
      <w:r>
        <w:rPr>
          <w:spacing w:val="-1"/>
        </w:rPr>
        <w:t xml:space="preserve"> </w:t>
      </w:r>
      <w:r>
        <w:rPr>
          <w:spacing w:val="-4"/>
        </w:rPr>
        <w:t>for="universityName"&amp;gt;University</w:t>
      </w:r>
      <w:r>
        <w:t xml:space="preserve"> </w:t>
      </w:r>
      <w:r>
        <w:rPr>
          <w:spacing w:val="-4"/>
        </w:rPr>
        <w:t>Name</w:t>
      </w:r>
      <w:r>
        <w:rPr>
          <w:spacing w:val="-1"/>
        </w:rPr>
        <w:t xml:space="preserve"> </w:t>
      </w:r>
      <w:r>
        <w:rPr>
          <w:spacing w:val="-4"/>
        </w:rPr>
        <w:t>*&amp;lt;/label&amp;gt;</w:t>
      </w:r>
    </w:p>
    <w:p w14:paraId="25FCCA1A">
      <w:pPr>
        <w:pStyle w:val="6"/>
        <w:spacing w:before="51"/>
        <w:ind w:left="1334"/>
      </w:pPr>
      <w:r>
        <w:rPr>
          <w:spacing w:val="-4"/>
        </w:rPr>
        <w:t>&amp;lt;input</w:t>
      </w:r>
      <w:r>
        <w:rPr>
          <w:spacing w:val="-1"/>
        </w:rPr>
        <w:t xml:space="preserve"> </w:t>
      </w:r>
      <w:r>
        <w:rPr>
          <w:spacing w:val="-4"/>
        </w:rPr>
        <w:t>type="text"</w:t>
      </w:r>
      <w:r>
        <w:rPr>
          <w:spacing w:val="-1"/>
        </w:rPr>
        <w:t xml:space="preserve"> </w:t>
      </w:r>
      <w:r>
        <w:rPr>
          <w:spacing w:val="-4"/>
        </w:rPr>
        <w:t>id="universityName"</w:t>
      </w:r>
      <w:r>
        <w:t xml:space="preserve"> </w:t>
      </w:r>
      <w:r>
        <w:rPr>
          <w:spacing w:val="-4"/>
        </w:rPr>
        <w:t>name="universityName"</w:t>
      </w:r>
      <w:r>
        <w:rPr>
          <w:spacing w:val="-1"/>
        </w:rPr>
        <w:t xml:space="preserve"> </w:t>
      </w:r>
      <w:r>
        <w:rPr>
          <w:spacing w:val="-4"/>
        </w:rPr>
        <w:t>required&amp;gt;</w:t>
      </w:r>
    </w:p>
    <w:p w14:paraId="72102BDA">
      <w:pPr>
        <w:pStyle w:val="6"/>
        <w:spacing w:before="52"/>
      </w:pPr>
      <w:r>
        <w:rPr>
          <w:spacing w:val="-2"/>
        </w:rPr>
        <w:t>&lt;/div&gt;</w:t>
      </w:r>
    </w:p>
    <w:p w14:paraId="713DB3BD">
      <w:pPr>
        <w:pStyle w:val="6"/>
        <w:spacing w:before="117"/>
        <w:ind w:left="0"/>
      </w:pPr>
    </w:p>
    <w:p w14:paraId="7B8FEEB5">
      <w:pPr>
        <w:pStyle w:val="6"/>
      </w:pPr>
      <w:r>
        <w:rPr>
          <w:spacing w:val="-2"/>
        </w:rPr>
        <w:t>&lt;div&gt;</w:t>
      </w:r>
    </w:p>
    <w:p w14:paraId="77C731B4">
      <w:pPr>
        <w:pStyle w:val="6"/>
        <w:spacing w:before="51"/>
        <w:ind w:left="1334"/>
      </w:pPr>
      <w:r>
        <w:rPr>
          <w:spacing w:val="-4"/>
        </w:rPr>
        <w:t>&amp;lt;label</w:t>
      </w:r>
      <w:r>
        <w:rPr>
          <w:spacing w:val="-1"/>
        </w:rPr>
        <w:t xml:space="preserve"> </w:t>
      </w:r>
      <w:r>
        <w:rPr>
          <w:spacing w:val="-4"/>
        </w:rPr>
        <w:t>for="courseOffered"&amp;gt;Courses</w:t>
      </w:r>
      <w:r>
        <w:rPr>
          <w:spacing w:val="-1"/>
        </w:rPr>
        <w:t xml:space="preserve"> </w:t>
      </w:r>
      <w:r>
        <w:rPr>
          <w:spacing w:val="-4"/>
        </w:rPr>
        <w:t>Offered</w:t>
      </w:r>
      <w:r>
        <w:t xml:space="preserve"> </w:t>
      </w:r>
      <w:r>
        <w:rPr>
          <w:spacing w:val="-4"/>
        </w:rPr>
        <w:t>*&amp;lt;/label&amp;gt;</w:t>
      </w:r>
    </w:p>
    <w:p w14:paraId="2B8044C6">
      <w:pPr>
        <w:pStyle w:val="6"/>
        <w:spacing w:before="51"/>
        <w:ind w:left="1334"/>
      </w:pPr>
      <w:r>
        <w:rPr>
          <w:spacing w:val="-4"/>
        </w:rPr>
        <w:t>&amp;lt;textarea</w:t>
      </w:r>
      <w:r>
        <w:rPr>
          <w:spacing w:val="-1"/>
        </w:rPr>
        <w:t xml:space="preserve"> </w:t>
      </w:r>
      <w:r>
        <w:rPr>
          <w:spacing w:val="-4"/>
        </w:rPr>
        <w:t>id="courseOffered"</w:t>
      </w:r>
      <w:r>
        <w:t xml:space="preserve"> </w:t>
      </w:r>
      <w:r>
        <w:rPr>
          <w:spacing w:val="-4"/>
        </w:rPr>
        <w:t>name="courseOffered"</w:t>
      </w:r>
      <w:r>
        <w:t xml:space="preserve"> </w:t>
      </w:r>
      <w:r>
        <w:rPr>
          <w:spacing w:val="-4"/>
        </w:rPr>
        <w:t>required&amp;gt;&amp;lt;/textarea&amp;gt</w:t>
      </w:r>
    </w:p>
    <w:p w14:paraId="6EF08762">
      <w:pPr>
        <w:pStyle w:val="6"/>
        <w:spacing w:before="51"/>
      </w:pPr>
      <w:r>
        <w:rPr>
          <w:spacing w:val="-2"/>
        </w:rPr>
        <w:t>&lt;/div&gt;</w:t>
      </w:r>
    </w:p>
    <w:p w14:paraId="33CB27D9">
      <w:pPr>
        <w:pStyle w:val="6"/>
        <w:spacing w:before="102"/>
        <w:ind w:left="0"/>
      </w:pPr>
    </w:p>
    <w:p w14:paraId="3DF09B6B">
      <w:pPr>
        <w:pStyle w:val="6"/>
      </w:pPr>
      <w:r>
        <w:rPr>
          <w:spacing w:val="-2"/>
        </w:rPr>
        <w:t>&lt;div&gt;</w:t>
      </w:r>
    </w:p>
    <w:p w14:paraId="35CA77E3">
      <w:pPr>
        <w:pStyle w:val="6"/>
        <w:spacing w:before="51"/>
        <w:ind w:left="1334"/>
      </w:pPr>
      <w:r>
        <w:rPr>
          <w:spacing w:val="-2"/>
        </w:rPr>
        <w:t>&lt;div&gt;</w:t>
      </w:r>
    </w:p>
    <w:p w14:paraId="727197D3">
      <w:pPr>
        <w:pStyle w:val="6"/>
        <w:spacing w:before="66"/>
        <w:ind w:left="1754"/>
      </w:pPr>
      <w:r>
        <w:rPr>
          <w:spacing w:val="-4"/>
        </w:rPr>
        <w:t>&amp;lt;label</w:t>
      </w:r>
      <w:r>
        <w:rPr>
          <w:spacing w:val="-1"/>
        </w:rPr>
        <w:t xml:space="preserve"> </w:t>
      </w:r>
      <w:r>
        <w:rPr>
          <w:spacing w:val="-4"/>
        </w:rPr>
        <w:t>for="feeInDollars"&amp;gt;Fee</w:t>
      </w:r>
      <w:r>
        <w:rPr>
          <w:spacing w:val="-1"/>
        </w:rPr>
        <w:t xml:space="preserve"> </w:t>
      </w:r>
      <w:r>
        <w:rPr>
          <w:spacing w:val="-4"/>
        </w:rPr>
        <w:t>(USD)</w:t>
      </w:r>
      <w:r>
        <w:rPr>
          <w:spacing w:val="-1"/>
        </w:rPr>
        <w:t xml:space="preserve"> </w:t>
      </w:r>
      <w:r>
        <w:rPr>
          <w:spacing w:val="-4"/>
        </w:rPr>
        <w:t>*&amp;lt;/label&amp;gt;</w:t>
      </w:r>
    </w:p>
    <w:p w14:paraId="702DCDA2">
      <w:pPr>
        <w:pStyle w:val="6"/>
        <w:spacing w:before="52"/>
        <w:ind w:left="1754"/>
      </w:pPr>
      <w:r>
        <w:rPr>
          <w:spacing w:val="-4"/>
        </w:rPr>
        <w:t>&amp;lt;input</w:t>
      </w:r>
      <w:r>
        <w:rPr>
          <w:spacing w:val="-1"/>
        </w:rPr>
        <w:t xml:space="preserve"> </w:t>
      </w:r>
      <w:r>
        <w:rPr>
          <w:spacing w:val="-4"/>
        </w:rPr>
        <w:t>type="number"</w:t>
      </w:r>
      <w:r>
        <w:rPr>
          <w:spacing w:val="-1"/>
        </w:rPr>
        <w:t xml:space="preserve"> </w:t>
      </w:r>
      <w:r>
        <w:rPr>
          <w:spacing w:val="-4"/>
        </w:rPr>
        <w:t>id="feeInDollars"</w:t>
      </w:r>
      <w:r>
        <w:rPr>
          <w:spacing w:val="-1"/>
        </w:rPr>
        <w:t xml:space="preserve"> </w:t>
      </w:r>
      <w:r>
        <w:rPr>
          <w:spacing w:val="-4"/>
        </w:rPr>
        <w:t>name="feeInDollars"</w:t>
      </w:r>
      <w:r>
        <w:rPr>
          <w:spacing w:val="-1"/>
        </w:rPr>
        <w:t xml:space="preserve"> </w:t>
      </w:r>
      <w:r>
        <w:rPr>
          <w:spacing w:val="-4"/>
        </w:rPr>
        <w:t>step="0.01"</w:t>
      </w:r>
      <w:r>
        <w:t xml:space="preserve"> </w:t>
      </w:r>
      <w:r>
        <w:rPr>
          <w:spacing w:val="-5"/>
        </w:rPr>
        <w:t>req</w:t>
      </w:r>
    </w:p>
    <w:p w14:paraId="74FA1FD0">
      <w:pPr>
        <w:pStyle w:val="6"/>
        <w:spacing w:before="51"/>
        <w:ind w:left="1334"/>
      </w:pPr>
      <w:r>
        <w:rPr>
          <w:spacing w:val="-2"/>
        </w:rPr>
        <w:t>&lt;/div&gt;</w:t>
      </w:r>
    </w:p>
    <w:p w14:paraId="0CEC118C">
      <w:pPr>
        <w:pStyle w:val="6"/>
        <w:spacing w:before="51"/>
        <w:ind w:left="1334"/>
      </w:pPr>
      <w:r>
        <w:rPr>
          <w:spacing w:val="-2"/>
        </w:rPr>
        <w:t>&lt;div&gt;</w:t>
      </w:r>
    </w:p>
    <w:p w14:paraId="2580B2BC">
      <w:pPr>
        <w:pStyle w:val="6"/>
        <w:spacing w:before="51"/>
        <w:ind w:left="1754"/>
      </w:pPr>
      <w:r>
        <w:rPr>
          <w:spacing w:val="-4"/>
        </w:rPr>
        <w:t>&amp;lt;label</w:t>
      </w:r>
      <w:r>
        <w:rPr>
          <w:spacing w:val="-1"/>
        </w:rPr>
        <w:t xml:space="preserve"> </w:t>
      </w:r>
      <w:r>
        <w:rPr>
          <w:spacing w:val="-4"/>
        </w:rPr>
        <w:t>for="feeInRupees"&amp;gt;Fee</w:t>
      </w:r>
      <w:r>
        <w:rPr>
          <w:spacing w:val="-1"/>
        </w:rPr>
        <w:t xml:space="preserve"> </w:t>
      </w:r>
      <w:r>
        <w:rPr>
          <w:spacing w:val="-4"/>
        </w:rPr>
        <w:t>(INR)</w:t>
      </w:r>
      <w:r>
        <w:rPr>
          <w:spacing w:val="-1"/>
        </w:rPr>
        <w:t xml:space="preserve"> </w:t>
      </w:r>
      <w:r>
        <w:rPr>
          <w:spacing w:val="-4"/>
        </w:rPr>
        <w:t>*&amp;lt;/label&amp;gt;</w:t>
      </w:r>
    </w:p>
    <w:p w14:paraId="3B378BE9">
      <w:pPr>
        <w:pStyle w:val="6"/>
        <w:spacing w:before="51"/>
        <w:ind w:left="1754"/>
      </w:pPr>
      <w:r>
        <w:rPr>
          <w:spacing w:val="-4"/>
        </w:rPr>
        <w:t>&amp;lt;input</w:t>
      </w:r>
      <w:r>
        <w:rPr>
          <w:spacing w:val="-1"/>
        </w:rPr>
        <w:t xml:space="preserve"> </w:t>
      </w:r>
      <w:r>
        <w:rPr>
          <w:spacing w:val="-4"/>
        </w:rPr>
        <w:t>type="number"</w:t>
      </w:r>
      <w:r>
        <w:rPr>
          <w:spacing w:val="-1"/>
        </w:rPr>
        <w:t xml:space="preserve"> </w:t>
      </w:r>
      <w:r>
        <w:rPr>
          <w:spacing w:val="-4"/>
        </w:rPr>
        <w:t>id="feeInRupees"</w:t>
      </w:r>
      <w:r>
        <w:rPr>
          <w:spacing w:val="-1"/>
        </w:rPr>
        <w:t xml:space="preserve"> </w:t>
      </w:r>
      <w:r>
        <w:rPr>
          <w:spacing w:val="-4"/>
        </w:rPr>
        <w:t>name="feeInRupees"</w:t>
      </w:r>
      <w:r>
        <w:rPr>
          <w:spacing w:val="-1"/>
        </w:rPr>
        <w:t xml:space="preserve"> </w:t>
      </w:r>
      <w:r>
        <w:rPr>
          <w:spacing w:val="-4"/>
        </w:rPr>
        <w:t>step="0.01"</w:t>
      </w:r>
      <w:r>
        <w:rPr>
          <w:spacing w:val="-1"/>
        </w:rPr>
        <w:t xml:space="preserve"> </w:t>
      </w:r>
      <w:r>
        <w:rPr>
          <w:spacing w:val="-4"/>
        </w:rPr>
        <w:t>requi</w:t>
      </w:r>
    </w:p>
    <w:p w14:paraId="4C7F4B33">
      <w:pPr>
        <w:pStyle w:val="6"/>
        <w:spacing w:before="51"/>
        <w:ind w:left="1334"/>
      </w:pPr>
      <w:r>
        <w:rPr>
          <w:spacing w:val="-2"/>
        </w:rPr>
        <w:t>&lt;/div&gt;</w:t>
      </w:r>
    </w:p>
    <w:p w14:paraId="66F7683A">
      <w:pPr>
        <w:pStyle w:val="6"/>
        <w:spacing w:before="66"/>
      </w:pPr>
      <w:r>
        <w:rPr>
          <w:spacing w:val="-2"/>
        </w:rPr>
        <w:t>&lt;/div&gt;</w:t>
      </w:r>
    </w:p>
    <w:p w14:paraId="2099745D">
      <w:pPr>
        <w:pStyle w:val="6"/>
        <w:spacing w:before="102"/>
        <w:ind w:left="0"/>
      </w:pPr>
    </w:p>
    <w:p w14:paraId="3BE4EC37">
      <w:pPr>
        <w:pStyle w:val="6"/>
      </w:pPr>
      <w:r>
        <w:rPr>
          <w:spacing w:val="-2"/>
        </w:rPr>
        <w:t>&lt;div&gt;</w:t>
      </w:r>
    </w:p>
    <w:p w14:paraId="05420EB8">
      <w:pPr>
        <w:pStyle w:val="6"/>
        <w:spacing w:after="0"/>
        <w:sectPr>
          <w:pgSz w:w="12240" w:h="15840"/>
          <w:pgMar w:top="920" w:right="1080" w:bottom="280" w:left="1080" w:header="720" w:footer="720" w:gutter="0"/>
          <w:cols w:space="720" w:num="1"/>
        </w:sectPr>
      </w:pPr>
    </w:p>
    <w:p w14:paraId="7AAE4CC5">
      <w:pPr>
        <w:pStyle w:val="6"/>
        <w:spacing w:before="125"/>
        <w:ind w:left="1334"/>
      </w:pPr>
      <w: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50165</wp:posOffset>
                </wp:positionV>
                <wp:extent cx="6038850" cy="6829425"/>
                <wp:effectExtent l="0" t="0" r="0" b="0"/>
                <wp:wrapNone/>
                <wp:docPr id="51" name="Graphic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6829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6829425">
                              <a:moveTo>
                                <a:pt x="6038850" y="0"/>
                              </a:moveTo>
                              <a:lnTo>
                                <a:pt x="0" y="0"/>
                              </a:lnTo>
                              <a:lnTo>
                                <a:pt x="0" y="6772275"/>
                              </a:lnTo>
                              <a:lnTo>
                                <a:pt x="0" y="6776034"/>
                              </a:lnTo>
                              <a:lnTo>
                                <a:pt x="0" y="6776288"/>
                              </a:lnTo>
                              <a:lnTo>
                                <a:pt x="38" y="6776542"/>
                              </a:lnTo>
                              <a:lnTo>
                                <a:pt x="368" y="6779730"/>
                              </a:lnTo>
                              <a:lnTo>
                                <a:pt x="19392" y="6815341"/>
                              </a:lnTo>
                              <a:lnTo>
                                <a:pt x="53403" y="6829399"/>
                              </a:lnTo>
                              <a:lnTo>
                                <a:pt x="5985459" y="6829399"/>
                              </a:lnTo>
                              <a:lnTo>
                                <a:pt x="6024765" y="6810019"/>
                              </a:lnTo>
                              <a:lnTo>
                                <a:pt x="6038799" y="6776529"/>
                              </a:lnTo>
                              <a:lnTo>
                                <a:pt x="6038850" y="6776288"/>
                              </a:lnTo>
                              <a:lnTo>
                                <a:pt x="6038850" y="6776034"/>
                              </a:lnTo>
                              <a:lnTo>
                                <a:pt x="6038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1" o:spid="_x0000_s1026" o:spt="100" style="position:absolute;left:0pt;margin-left:68.2pt;margin-top:3.95pt;height:537.75pt;width:475.5pt;mso-position-horizontal-relative:page;z-index:-251643904;mso-width-relative:page;mso-height-relative:page;" fillcolor="#F7F7FA" filled="t" stroked="f" coordsize="6038850,6829425" o:gfxdata="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Aja4bw&#10;2AAAAAsBAAAPAAAAAAAAAAEAIAAAACIAAABkcnMvZG93bnJldi54bWxQSwECFAAUAAAACACHTuJA&#10;SGkqepMCAACxBgAADgAAAAAAAAABACAAAAAnAQAAZHJzL2Uyb0RvYy54bWxQSwUGAAAAAAYABgBZ&#10;AQAALAYAAAAA&#10;" path="m6038850,0l0,0,0,6772275,0,6776034,0,6776288,38,6776542,368,6779730,19392,6815341,53403,6829399,5985459,6829399,6024765,6810019,6038799,6776529,6038850,6776288,6038850,6776034,603885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</w:rPr>
        <w:t>&lt;div&gt;</w:t>
      </w:r>
    </w:p>
    <w:p w14:paraId="04378B60">
      <w:pPr>
        <w:pStyle w:val="6"/>
        <w:spacing w:before="51"/>
        <w:ind w:left="1754"/>
      </w:pPr>
      <w:r>
        <w:rPr>
          <w:spacing w:val="-4"/>
        </w:rPr>
        <w:t>&amp;lt;label</w:t>
      </w:r>
      <w:r>
        <w:rPr>
          <w:spacing w:val="-2"/>
        </w:rPr>
        <w:t xml:space="preserve"> </w:t>
      </w:r>
      <w:r>
        <w:rPr>
          <w:spacing w:val="-4"/>
        </w:rPr>
        <w:t>for="rating"&amp;gt;Rating</w:t>
      </w:r>
      <w:r>
        <w:rPr>
          <w:spacing w:val="-1"/>
        </w:rPr>
        <w:t xml:space="preserve"> </w:t>
      </w:r>
      <w:r>
        <w:rPr>
          <w:spacing w:val="-4"/>
        </w:rPr>
        <w:t>(0-10)</w:t>
      </w:r>
      <w:r>
        <w:rPr>
          <w:spacing w:val="-1"/>
        </w:rPr>
        <w:t xml:space="preserve"> </w:t>
      </w:r>
      <w:r>
        <w:rPr>
          <w:spacing w:val="-4"/>
        </w:rPr>
        <w:t>*&amp;lt;/label&amp;gt;</w:t>
      </w:r>
    </w:p>
    <w:p w14:paraId="41071F51">
      <w:pPr>
        <w:pStyle w:val="6"/>
        <w:spacing w:before="51"/>
        <w:ind w:left="1754"/>
      </w:pPr>
      <w:r>
        <w:rPr>
          <w:spacing w:val="-2"/>
        </w:rPr>
        <w:t>&amp;lt;input</w:t>
      </w:r>
      <w:r>
        <w:rPr>
          <w:spacing w:val="-22"/>
        </w:rPr>
        <w:t xml:space="preserve"> </w:t>
      </w:r>
      <w:r>
        <w:rPr>
          <w:spacing w:val="-2"/>
        </w:rPr>
        <w:t>type="number"</w:t>
      </w:r>
      <w:r>
        <w:rPr>
          <w:spacing w:val="-22"/>
        </w:rPr>
        <w:t xml:space="preserve"> </w:t>
      </w:r>
      <w:r>
        <w:rPr>
          <w:spacing w:val="-2"/>
        </w:rPr>
        <w:t>id="rating"</w:t>
      </w:r>
      <w:r>
        <w:rPr>
          <w:spacing w:val="-22"/>
        </w:rPr>
        <w:t xml:space="preserve"> </w:t>
      </w:r>
      <w:r>
        <w:rPr>
          <w:spacing w:val="-2"/>
        </w:rPr>
        <w:t>name="rating"</w:t>
      </w:r>
      <w:r>
        <w:rPr>
          <w:spacing w:val="-21"/>
        </w:rPr>
        <w:t xml:space="preserve"> </w:t>
      </w:r>
      <w:r>
        <w:rPr>
          <w:spacing w:val="-2"/>
        </w:rPr>
        <w:t>min="0"</w:t>
      </w:r>
      <w:r>
        <w:rPr>
          <w:spacing w:val="-22"/>
        </w:rPr>
        <w:t xml:space="preserve"> </w:t>
      </w:r>
      <w:r>
        <w:rPr>
          <w:spacing w:val="-2"/>
        </w:rPr>
        <w:t>max="10"</w:t>
      </w:r>
      <w:r>
        <w:rPr>
          <w:spacing w:val="-22"/>
        </w:rPr>
        <w:t xml:space="preserve"> </w:t>
      </w:r>
      <w:r>
        <w:rPr>
          <w:spacing w:val="-2"/>
        </w:rPr>
        <w:t>step="0.1"</w:t>
      </w:r>
    </w:p>
    <w:p w14:paraId="7193430D">
      <w:pPr>
        <w:pStyle w:val="6"/>
        <w:spacing w:before="51"/>
        <w:ind w:left="1334"/>
      </w:pPr>
      <w:r>
        <w:rPr>
          <w:spacing w:val="-2"/>
        </w:rPr>
        <w:t>&lt;/div&gt;</w:t>
      </w:r>
    </w:p>
    <w:p w14:paraId="4245400A">
      <w:pPr>
        <w:pStyle w:val="6"/>
        <w:spacing w:before="66"/>
        <w:ind w:left="1334"/>
      </w:pPr>
      <w:r>
        <w:rPr>
          <w:spacing w:val="-2"/>
        </w:rPr>
        <w:t>&lt;div&gt;</w:t>
      </w:r>
    </w:p>
    <w:p w14:paraId="2C36BF4E">
      <w:pPr>
        <w:pStyle w:val="6"/>
        <w:spacing w:before="51"/>
        <w:ind w:left="1754"/>
      </w:pPr>
      <w:r>
        <w:rPr>
          <w:spacing w:val="-4"/>
        </w:rPr>
        <w:t>&amp;lt;label</w:t>
      </w:r>
      <w:r>
        <w:rPr>
          <w:spacing w:val="-1"/>
        </w:rPr>
        <w:t xml:space="preserve"> </w:t>
      </w:r>
      <w:r>
        <w:rPr>
          <w:spacing w:val="-4"/>
        </w:rPr>
        <w:t>for="placementPercentage"&amp;gt;Placement</w:t>
      </w:r>
      <w:r>
        <w:t xml:space="preserve"> </w:t>
      </w:r>
      <w:r>
        <w:rPr>
          <w:spacing w:val="-4"/>
        </w:rPr>
        <w:t>%</w:t>
      </w:r>
      <w:r>
        <w:rPr>
          <w:spacing w:val="-1"/>
        </w:rPr>
        <w:t xml:space="preserve"> </w:t>
      </w:r>
      <w:r>
        <w:rPr>
          <w:spacing w:val="-4"/>
        </w:rPr>
        <w:t>*&amp;lt;/label&amp;gt;</w:t>
      </w:r>
    </w:p>
    <w:p w14:paraId="2FE88BD6">
      <w:pPr>
        <w:pStyle w:val="6"/>
        <w:spacing w:before="51"/>
        <w:ind w:left="1754"/>
      </w:pPr>
      <w:r>
        <w:rPr>
          <w:spacing w:val="-4"/>
        </w:rPr>
        <w:t>&amp;lt;input</w:t>
      </w:r>
      <w:r>
        <w:rPr>
          <w:spacing w:val="-1"/>
        </w:rPr>
        <w:t xml:space="preserve"> </w:t>
      </w:r>
      <w:r>
        <w:rPr>
          <w:spacing w:val="-4"/>
        </w:rPr>
        <w:t>type="number"</w:t>
      </w:r>
      <w:r>
        <w:t xml:space="preserve"> </w:t>
      </w:r>
      <w:r>
        <w:rPr>
          <w:spacing w:val="-4"/>
        </w:rPr>
        <w:t>id="placementPercentage"</w:t>
      </w:r>
      <w:r>
        <w:t xml:space="preserve"> </w:t>
      </w:r>
      <w:r>
        <w:rPr>
          <w:spacing w:val="-4"/>
        </w:rPr>
        <w:t>name="placementPercentage"</w:t>
      </w:r>
      <w:r>
        <w:t xml:space="preserve"> </w:t>
      </w:r>
      <w:r>
        <w:rPr>
          <w:spacing w:val="-10"/>
        </w:rPr>
        <w:t>m</w:t>
      </w:r>
    </w:p>
    <w:p w14:paraId="2E78A1D2">
      <w:pPr>
        <w:pStyle w:val="6"/>
        <w:spacing w:before="52"/>
        <w:ind w:left="1334"/>
      </w:pPr>
      <w:r>
        <w:rPr>
          <w:spacing w:val="-2"/>
        </w:rPr>
        <w:t>&lt;/div&gt;</w:t>
      </w:r>
    </w:p>
    <w:p w14:paraId="6DA041CB">
      <w:pPr>
        <w:pStyle w:val="6"/>
        <w:spacing w:before="51"/>
      </w:pPr>
      <w:r>
        <w:rPr>
          <w:spacing w:val="-2"/>
        </w:rPr>
        <w:t>&lt;/div&gt;</w:t>
      </w:r>
    </w:p>
    <w:p w14:paraId="41C41C56">
      <w:pPr>
        <w:pStyle w:val="6"/>
        <w:spacing w:before="102"/>
        <w:ind w:left="0"/>
      </w:pPr>
    </w:p>
    <w:p w14:paraId="484A625C">
      <w:pPr>
        <w:pStyle w:val="6"/>
      </w:pPr>
      <w:r>
        <w:rPr>
          <w:spacing w:val="-2"/>
        </w:rPr>
        <w:t>&lt;div&gt;</w:t>
      </w:r>
    </w:p>
    <w:p w14:paraId="7DFB6037">
      <w:pPr>
        <w:pStyle w:val="6"/>
        <w:spacing w:before="66"/>
        <w:ind w:left="1334"/>
      </w:pPr>
      <w:r>
        <w:rPr>
          <w:spacing w:val="-4"/>
        </w:rPr>
        <w:t>&amp;lt;label</w:t>
      </w:r>
      <w:r>
        <w:t xml:space="preserve"> </w:t>
      </w:r>
      <w:r>
        <w:rPr>
          <w:spacing w:val="-4"/>
        </w:rPr>
        <w:t>for="accreditation"&amp;gt;Accreditation</w:t>
      </w:r>
      <w:r>
        <w:rPr>
          <w:spacing w:val="1"/>
        </w:rPr>
        <w:t xml:space="preserve"> </w:t>
      </w:r>
      <w:r>
        <w:rPr>
          <w:spacing w:val="-4"/>
        </w:rPr>
        <w:t>*&amp;lt;/label&amp;gt;</w:t>
      </w:r>
    </w:p>
    <w:p w14:paraId="610A5C62">
      <w:pPr>
        <w:pStyle w:val="6"/>
        <w:spacing w:before="51"/>
        <w:ind w:left="1334"/>
      </w:pPr>
      <w:r>
        <w:rPr>
          <w:spacing w:val="-4"/>
        </w:rPr>
        <w:t>&amp;lt;input</w:t>
      </w:r>
      <w:r>
        <w:rPr>
          <w:spacing w:val="-1"/>
        </w:rPr>
        <w:t xml:space="preserve"> </w:t>
      </w:r>
      <w:r>
        <w:rPr>
          <w:spacing w:val="-4"/>
        </w:rPr>
        <w:t>type="text"</w:t>
      </w:r>
      <w:r>
        <w:rPr>
          <w:spacing w:val="-1"/>
        </w:rPr>
        <w:t xml:space="preserve"> </w:t>
      </w:r>
      <w:r>
        <w:rPr>
          <w:spacing w:val="-4"/>
        </w:rPr>
        <w:t>id="accreditation"</w:t>
      </w:r>
      <w:r>
        <w:rPr>
          <w:spacing w:val="-1"/>
        </w:rPr>
        <w:t xml:space="preserve"> </w:t>
      </w:r>
      <w:r>
        <w:rPr>
          <w:spacing w:val="-4"/>
        </w:rPr>
        <w:t>name="accreditation"</w:t>
      </w:r>
      <w:r>
        <w:t xml:space="preserve"> </w:t>
      </w:r>
      <w:r>
        <w:rPr>
          <w:spacing w:val="-4"/>
        </w:rPr>
        <w:t>required&amp;gt;</w:t>
      </w:r>
    </w:p>
    <w:p w14:paraId="2982FA52">
      <w:pPr>
        <w:pStyle w:val="6"/>
        <w:spacing w:before="51"/>
      </w:pPr>
      <w:r>
        <w:rPr>
          <w:spacing w:val="-2"/>
        </w:rPr>
        <w:t>&lt;/div&gt;</w:t>
      </w:r>
    </w:p>
    <w:p w14:paraId="02A56AEF">
      <w:pPr>
        <w:pStyle w:val="6"/>
        <w:spacing w:before="102"/>
        <w:ind w:left="0"/>
      </w:pPr>
    </w:p>
    <w:p w14:paraId="66DCEAEF">
      <w:pPr>
        <w:pStyle w:val="6"/>
      </w:pPr>
      <w:r>
        <w:rPr>
          <w:spacing w:val="-2"/>
        </w:rPr>
        <w:t>&lt;div&gt;</w:t>
      </w:r>
    </w:p>
    <w:p w14:paraId="65BE3CFB">
      <w:pPr>
        <w:pStyle w:val="6"/>
        <w:spacing w:before="51"/>
        <w:ind w:left="1334"/>
      </w:pPr>
      <w:r>
        <w:rPr>
          <w:spacing w:val="-2"/>
        </w:rPr>
        <w:t>&lt;div&gt;</w:t>
      </w:r>
    </w:p>
    <w:p w14:paraId="0DC16539">
      <w:pPr>
        <w:pStyle w:val="6"/>
        <w:spacing w:before="51"/>
        <w:ind w:left="1754"/>
      </w:pPr>
      <w:r>
        <w:rPr>
          <w:spacing w:val="-4"/>
        </w:rPr>
        <w:t>&amp;lt;label</w:t>
      </w:r>
      <w:r>
        <w:rPr>
          <w:spacing w:val="-1"/>
        </w:rPr>
        <w:t xml:space="preserve"> </w:t>
      </w:r>
      <w:r>
        <w:rPr>
          <w:spacing w:val="-4"/>
        </w:rPr>
        <w:t>for="website"&amp;gt;Website</w:t>
      </w:r>
      <w:r>
        <w:t xml:space="preserve"> </w:t>
      </w:r>
      <w:r>
        <w:rPr>
          <w:spacing w:val="-4"/>
        </w:rPr>
        <w:t>*&amp;lt;/label&amp;gt;</w:t>
      </w:r>
    </w:p>
    <w:p w14:paraId="09442C50">
      <w:pPr>
        <w:pStyle w:val="6"/>
        <w:spacing w:before="67"/>
        <w:ind w:left="1754"/>
      </w:pPr>
      <w:r>
        <w:rPr>
          <w:spacing w:val="-2"/>
        </w:rPr>
        <w:t>&amp;lt;input</w:t>
      </w:r>
      <w:r>
        <w:rPr>
          <w:spacing w:val="-25"/>
        </w:rPr>
        <w:t xml:space="preserve"> </w:t>
      </w:r>
      <w:r>
        <w:rPr>
          <w:spacing w:val="-2"/>
        </w:rPr>
        <w:t>type="text"</w:t>
      </w:r>
      <w:r>
        <w:rPr>
          <w:spacing w:val="-24"/>
        </w:rPr>
        <w:t xml:space="preserve"> </w:t>
      </w:r>
      <w:r>
        <w:rPr>
          <w:spacing w:val="-2"/>
        </w:rPr>
        <w:t>id="website"</w:t>
      </w:r>
      <w:r>
        <w:rPr>
          <w:spacing w:val="-24"/>
        </w:rPr>
        <w:t xml:space="preserve"> </w:t>
      </w:r>
      <w:r>
        <w:rPr>
          <w:spacing w:val="-2"/>
        </w:rPr>
        <w:t>name="website"</w:t>
      </w:r>
      <w:r>
        <w:rPr>
          <w:spacing w:val="-24"/>
        </w:rPr>
        <w:t xml:space="preserve"> </w:t>
      </w:r>
      <w:r>
        <w:rPr>
          <w:spacing w:val="-2"/>
        </w:rPr>
        <w:t>required&amp;gt;</w:t>
      </w:r>
    </w:p>
    <w:p w14:paraId="235A8B2D">
      <w:pPr>
        <w:pStyle w:val="6"/>
        <w:spacing w:before="51"/>
        <w:ind w:left="1334"/>
      </w:pPr>
      <w:r>
        <w:rPr>
          <w:spacing w:val="-2"/>
        </w:rPr>
        <w:t>&lt;/div&gt;</w:t>
      </w:r>
    </w:p>
    <w:p w14:paraId="2F1B8AE6">
      <w:pPr>
        <w:pStyle w:val="6"/>
        <w:spacing w:before="51"/>
        <w:ind w:left="1334"/>
      </w:pPr>
      <w:r>
        <w:rPr>
          <w:spacing w:val="-2"/>
        </w:rPr>
        <w:t>&lt;div&gt;</w:t>
      </w:r>
    </w:p>
    <w:p w14:paraId="2A2604E4">
      <w:pPr>
        <w:pStyle w:val="6"/>
        <w:spacing w:before="51"/>
        <w:ind w:left="1754"/>
      </w:pPr>
      <w:r>
        <w:rPr>
          <w:spacing w:val="-4"/>
        </w:rPr>
        <w:t>&amp;lt;label</w:t>
      </w:r>
      <w:r>
        <w:rPr>
          <w:spacing w:val="-1"/>
        </w:rPr>
        <w:t xml:space="preserve"> </w:t>
      </w:r>
      <w:r>
        <w:rPr>
          <w:spacing w:val="-4"/>
        </w:rPr>
        <w:t>for="phoneNumber"&amp;gt;Phone</w:t>
      </w:r>
      <w:r>
        <w:rPr>
          <w:spacing w:val="-1"/>
        </w:rPr>
        <w:t xml:space="preserve"> </w:t>
      </w:r>
      <w:r>
        <w:rPr>
          <w:spacing w:val="-4"/>
        </w:rPr>
        <w:t>Number</w:t>
      </w:r>
      <w:r>
        <w:rPr>
          <w:spacing w:val="-1"/>
        </w:rPr>
        <w:t xml:space="preserve"> </w:t>
      </w:r>
      <w:r>
        <w:rPr>
          <w:spacing w:val="-4"/>
        </w:rPr>
        <w:t>*&amp;lt;/label&amp;gt;</w:t>
      </w:r>
    </w:p>
    <w:p w14:paraId="08AA341F">
      <w:pPr>
        <w:pStyle w:val="6"/>
        <w:spacing w:before="51"/>
        <w:ind w:left="1754"/>
      </w:pPr>
      <w:r>
        <w:rPr>
          <w:spacing w:val="-4"/>
        </w:rPr>
        <w:t>&amp;lt;input</w:t>
      </w:r>
      <w:r>
        <w:rPr>
          <w:spacing w:val="-1"/>
        </w:rPr>
        <w:t xml:space="preserve"> </w:t>
      </w:r>
      <w:r>
        <w:rPr>
          <w:spacing w:val="-4"/>
        </w:rPr>
        <w:t>type="text"</w:t>
      </w:r>
      <w:r>
        <w:rPr>
          <w:spacing w:val="-1"/>
        </w:rPr>
        <w:t xml:space="preserve"> </w:t>
      </w:r>
      <w:r>
        <w:rPr>
          <w:spacing w:val="-4"/>
        </w:rPr>
        <w:t>id="phoneNumber"</w:t>
      </w:r>
      <w:r>
        <w:rPr>
          <w:spacing w:val="-1"/>
        </w:rPr>
        <w:t xml:space="preserve"> </w:t>
      </w:r>
      <w:r>
        <w:rPr>
          <w:spacing w:val="-4"/>
        </w:rPr>
        <w:t>name="phoneNumber"</w:t>
      </w:r>
      <w:r>
        <w:rPr>
          <w:spacing w:val="-1"/>
        </w:rPr>
        <w:t xml:space="preserve"> </w:t>
      </w:r>
      <w:r>
        <w:rPr>
          <w:spacing w:val="-4"/>
        </w:rPr>
        <w:t>required&amp;gt;</w:t>
      </w:r>
    </w:p>
    <w:p w14:paraId="6642F98A">
      <w:pPr>
        <w:pStyle w:val="6"/>
        <w:spacing w:before="51"/>
        <w:ind w:left="1334"/>
      </w:pPr>
      <w:r>
        <w:rPr>
          <w:spacing w:val="-2"/>
        </w:rPr>
        <w:t>&lt;/div&gt;</w:t>
      </w:r>
    </w:p>
    <w:p w14:paraId="1245B4F2">
      <w:pPr>
        <w:pStyle w:val="6"/>
        <w:spacing w:before="51"/>
      </w:pPr>
      <w:r>
        <w:rPr>
          <w:spacing w:val="-2"/>
        </w:rPr>
        <w:t>&lt;/div&gt;</w:t>
      </w:r>
    </w:p>
    <w:p w14:paraId="012707DA">
      <w:pPr>
        <w:pStyle w:val="6"/>
        <w:spacing w:before="117"/>
        <w:ind w:left="0"/>
      </w:pPr>
    </w:p>
    <w:p w14:paraId="4EAD3A92">
      <w:pPr>
        <w:pStyle w:val="6"/>
      </w:pPr>
      <w:r>
        <w:rPr>
          <w:spacing w:val="-2"/>
        </w:rPr>
        <w:t>&lt;div&gt;</w:t>
      </w:r>
    </w:p>
    <w:p w14:paraId="24607DFC">
      <w:pPr>
        <w:pStyle w:val="6"/>
        <w:spacing w:before="51"/>
        <w:ind w:left="1334"/>
      </w:pPr>
      <w:r>
        <w:rPr>
          <w:spacing w:val="-4"/>
        </w:rPr>
        <w:t>&amp;lt;label</w:t>
      </w:r>
      <w:r>
        <w:rPr>
          <w:spacing w:val="-1"/>
        </w:rPr>
        <w:t xml:space="preserve"> </w:t>
      </w:r>
      <w:r>
        <w:rPr>
          <w:spacing w:val="-4"/>
        </w:rPr>
        <w:t>for="email"&amp;gt;Email</w:t>
      </w:r>
      <w:r>
        <w:rPr>
          <w:spacing w:val="-1"/>
        </w:rPr>
        <w:t xml:space="preserve"> </w:t>
      </w:r>
      <w:r>
        <w:rPr>
          <w:spacing w:val="-4"/>
        </w:rPr>
        <w:t>*&amp;lt;/label&amp;gt;</w:t>
      </w:r>
    </w:p>
    <w:p w14:paraId="00B77611">
      <w:pPr>
        <w:pStyle w:val="6"/>
        <w:spacing w:before="51"/>
        <w:ind w:left="1334"/>
      </w:pPr>
      <w:r>
        <w:rPr>
          <w:spacing w:val="-2"/>
        </w:rPr>
        <w:t>&amp;lt;input</w:t>
      </w:r>
      <w:r>
        <w:rPr>
          <w:spacing w:val="-23"/>
        </w:rPr>
        <w:t xml:space="preserve"> </w:t>
      </w:r>
      <w:r>
        <w:rPr>
          <w:spacing w:val="-2"/>
        </w:rPr>
        <w:t>type="email"</w:t>
      </w:r>
      <w:r>
        <w:rPr>
          <w:spacing w:val="-23"/>
        </w:rPr>
        <w:t xml:space="preserve"> </w:t>
      </w:r>
      <w:r>
        <w:rPr>
          <w:spacing w:val="-2"/>
        </w:rPr>
        <w:t>id="email"</w:t>
      </w:r>
      <w:r>
        <w:rPr>
          <w:spacing w:val="-23"/>
        </w:rPr>
        <w:t xml:space="preserve"> </w:t>
      </w:r>
      <w:r>
        <w:rPr>
          <w:spacing w:val="-2"/>
        </w:rPr>
        <w:t>name="email"</w:t>
      </w:r>
      <w:r>
        <w:rPr>
          <w:spacing w:val="-23"/>
        </w:rPr>
        <w:t xml:space="preserve"> </w:t>
      </w:r>
      <w:r>
        <w:rPr>
          <w:spacing w:val="-2"/>
        </w:rPr>
        <w:t>required&amp;gt;</w:t>
      </w:r>
    </w:p>
    <w:p w14:paraId="3FF1C24F">
      <w:pPr>
        <w:pStyle w:val="6"/>
        <w:spacing w:before="52"/>
      </w:pPr>
      <w:r>
        <w:rPr>
          <w:spacing w:val="-2"/>
        </w:rPr>
        <w:t>&lt;/div&gt;</w:t>
      </w:r>
    </w:p>
    <w:p w14:paraId="5808CF53">
      <w:pPr>
        <w:pStyle w:val="6"/>
        <w:spacing w:before="102"/>
        <w:ind w:left="0"/>
      </w:pPr>
    </w:p>
    <w:p w14:paraId="4A21C28F">
      <w:pPr>
        <w:pStyle w:val="6"/>
      </w:pPr>
      <w:r>
        <w:rPr>
          <w:spacing w:val="-2"/>
        </w:rPr>
        <w:t>&lt;div&gt;</w:t>
      </w:r>
    </w:p>
    <w:p w14:paraId="35E06B0C">
      <w:pPr>
        <w:pStyle w:val="6"/>
        <w:spacing w:before="66"/>
        <w:ind w:left="1334"/>
      </w:pPr>
      <w:r>
        <w:rPr>
          <w:spacing w:val="-4"/>
        </w:rPr>
        <w:t>&amp;lt;label</w:t>
      </w:r>
      <w:r>
        <w:rPr>
          <w:spacing w:val="-1"/>
        </w:rPr>
        <w:t xml:space="preserve"> </w:t>
      </w:r>
      <w:r>
        <w:rPr>
          <w:spacing w:val="-4"/>
        </w:rPr>
        <w:t>for="studentStrength"&amp;gt;Student</w:t>
      </w:r>
      <w:r>
        <w:t xml:space="preserve"> </w:t>
      </w:r>
      <w:r>
        <w:rPr>
          <w:spacing w:val="-4"/>
        </w:rPr>
        <w:t>Strength</w:t>
      </w:r>
      <w:r>
        <w:rPr>
          <w:spacing w:val="-1"/>
        </w:rPr>
        <w:t xml:space="preserve"> </w:t>
      </w:r>
      <w:r>
        <w:rPr>
          <w:spacing w:val="-4"/>
        </w:rPr>
        <w:t>*&amp;lt;/label&amp;gt;</w:t>
      </w:r>
    </w:p>
    <w:p w14:paraId="4707BF0D">
      <w:pPr>
        <w:pStyle w:val="6"/>
        <w:spacing w:before="51"/>
        <w:ind w:left="1334"/>
      </w:pPr>
      <w:r>
        <w:rPr>
          <w:spacing w:val="-4"/>
        </w:rPr>
        <w:t>&amp;lt;input</w:t>
      </w:r>
      <w:r>
        <w:rPr>
          <w:spacing w:val="-1"/>
        </w:rPr>
        <w:t xml:space="preserve"> </w:t>
      </w:r>
      <w:r>
        <w:rPr>
          <w:spacing w:val="-4"/>
        </w:rPr>
        <w:t>type="number"</w:t>
      </w:r>
      <w:r>
        <w:t xml:space="preserve"> </w:t>
      </w:r>
      <w:r>
        <w:rPr>
          <w:spacing w:val="-4"/>
        </w:rPr>
        <w:t>id="studentStrength"</w:t>
      </w:r>
      <w:r>
        <w:rPr>
          <w:spacing w:val="-1"/>
        </w:rPr>
        <w:t xml:space="preserve"> </w:t>
      </w:r>
      <w:r>
        <w:rPr>
          <w:spacing w:val="-4"/>
        </w:rPr>
        <w:t>name="studentStrength"</w:t>
      </w:r>
      <w:r>
        <w:t xml:space="preserve"> </w:t>
      </w:r>
      <w:r>
        <w:rPr>
          <w:spacing w:val="-4"/>
        </w:rPr>
        <w:t>required&amp;gt;</w:t>
      </w:r>
    </w:p>
    <w:p w14:paraId="0E127AA4">
      <w:pPr>
        <w:pStyle w:val="6"/>
        <w:spacing w:before="51"/>
      </w:pPr>
      <w:r>
        <w:rPr>
          <w:spacing w:val="-2"/>
        </w:rPr>
        <w:t>&lt;/div&gt;</w:t>
      </w:r>
    </w:p>
    <w:p w14:paraId="261B2670">
      <w:pPr>
        <w:pStyle w:val="6"/>
        <w:spacing w:before="102"/>
        <w:ind w:left="0"/>
      </w:pPr>
    </w:p>
    <w:p w14:paraId="5044B07B">
      <w:pPr>
        <w:pStyle w:val="6"/>
      </w:pPr>
      <w:r>
        <w:rPr>
          <w:spacing w:val="-2"/>
        </w:rPr>
        <w:t>&lt;div&gt;</w:t>
      </w:r>
    </w:p>
    <w:p w14:paraId="4AA74F3A">
      <w:pPr>
        <w:pStyle w:val="6"/>
        <w:spacing w:before="7"/>
        <w:ind w:left="1334"/>
      </w:pPr>
      <w:r>
        <w:rPr>
          <w:spacing w:val="-2"/>
        </w:rPr>
        <w:t>&amp;lt;button</w:t>
      </w:r>
      <w:r>
        <w:rPr>
          <w:spacing w:val="-22"/>
        </w:rPr>
        <w:t xml:space="preserve"> </w:t>
      </w:r>
      <w:r>
        <w:rPr>
          <w:spacing w:val="-2"/>
        </w:rPr>
        <w:t>type="submit"</w:t>
      </w:r>
      <w:r>
        <w:rPr>
          <w:spacing w:val="-21"/>
        </w:rPr>
        <w:t xml:space="preserve"> </w:t>
      </w:r>
      <w:r>
        <w:rPr>
          <w:spacing w:val="-2"/>
        </w:rPr>
        <w:t>class="btn-submit"&amp;gt;</w:t>
      </w:r>
      <w:r>
        <w:rPr>
          <w:rFonts w:ascii="Segoe UI Emoji" w:hAnsi="Segoe UI Emoji"/>
          <w:spacing w:val="-2"/>
        </w:rPr>
        <w:t>✓</w:t>
      </w:r>
      <w:r>
        <w:rPr>
          <w:rFonts w:ascii="Segoe UI Emoji" w:hAnsi="Segoe UI Emoji"/>
          <w:spacing w:val="38"/>
        </w:rPr>
        <w:t xml:space="preserve"> </w:t>
      </w:r>
      <w:r>
        <w:rPr>
          <w:spacing w:val="-2"/>
        </w:rPr>
        <w:t>Add</w:t>
      </w:r>
      <w:r>
        <w:rPr>
          <w:spacing w:val="-21"/>
        </w:rPr>
        <w:t xml:space="preserve"> </w:t>
      </w:r>
      <w:r>
        <w:rPr>
          <w:spacing w:val="-2"/>
        </w:rPr>
        <w:t>College&amp;lt;/button&amp;gt;</w:t>
      </w:r>
    </w:p>
    <w:p w14:paraId="07EED768">
      <w:pPr>
        <w:pStyle w:val="6"/>
        <w:spacing w:before="51"/>
        <w:ind w:left="1334"/>
      </w:pPr>
      <w:r>
        <w:rPr>
          <w:spacing w:val="-4"/>
        </w:rPr>
        <w:t>&lt;a</w:t>
      </w:r>
      <w:r>
        <w:rPr>
          <w:spacing w:val="-1"/>
        </w:rPr>
        <w:t xml:space="preserve"> </w:t>
      </w:r>
      <w:r>
        <w:rPr>
          <w:spacing w:val="-4"/>
        </w:rPr>
        <w:t>href="admin-dashboard"&gt;Cancel&lt;/a&gt;</w:t>
      </w:r>
    </w:p>
    <w:p w14:paraId="2566160F">
      <w:pPr>
        <w:pStyle w:val="6"/>
        <w:spacing w:before="51" w:line="316" w:lineRule="auto"/>
        <w:ind w:left="494" w:right="7686" w:firstLine="420"/>
      </w:pPr>
      <w:r>
        <w:rPr>
          <w:spacing w:val="-2"/>
        </w:rPr>
        <w:t xml:space="preserve">&lt;/div&gt; </w:t>
      </w:r>
      <w:r>
        <w:rPr>
          <w:spacing w:val="-4"/>
        </w:rPr>
        <w:t>&amp;lt;/form&amp;gt;</w:t>
      </w:r>
    </w:p>
    <w:p w14:paraId="20D76E3E">
      <w:pPr>
        <w:pStyle w:val="6"/>
        <w:ind w:left="0"/>
        <w:rPr>
          <w:sz w:val="23"/>
        </w:rPr>
      </w:pPr>
    </w:p>
    <w:p w14:paraId="5D5A6447">
      <w:pPr>
        <w:pStyle w:val="6"/>
        <w:spacing w:before="210"/>
        <w:ind w:left="0"/>
        <w:rPr>
          <w:sz w:val="23"/>
        </w:rPr>
      </w:pPr>
    </w:p>
    <w:p w14:paraId="100346D0">
      <w:pPr>
        <w:pStyle w:val="2"/>
        <w:ind w:left="284" w:firstLine="0"/>
      </w:pPr>
      <w:r>
        <w:t>JAVASCRIPT</w:t>
      </w:r>
      <w:r>
        <w:rPr>
          <w:spacing w:val="-6"/>
        </w:rPr>
        <w:t xml:space="preserve"> </w:t>
      </w:r>
      <w:r>
        <w:rPr>
          <w:spacing w:val="-4"/>
        </w:rPr>
        <w:t>CODE</w:t>
      </w:r>
    </w:p>
    <w:p w14:paraId="3C568FA8">
      <w:pPr>
        <w:pStyle w:val="6"/>
        <w:spacing w:before="191"/>
        <w:ind w:left="0"/>
        <w:rPr>
          <w:rFonts w:ascii="Arial"/>
          <w:b/>
          <w:sz w:val="23"/>
        </w:rPr>
      </w:pPr>
    </w:p>
    <w:p w14:paraId="12FF5D74">
      <w:pPr>
        <w:pStyle w:val="9"/>
        <w:numPr>
          <w:ilvl w:val="0"/>
          <w:numId w:val="3"/>
        </w:numPr>
        <w:tabs>
          <w:tab w:val="left" w:pos="545"/>
        </w:tabs>
        <w:spacing w:before="0" w:after="0" w:line="240" w:lineRule="auto"/>
        <w:ind w:left="545" w:right="0" w:hanging="261"/>
        <w:jc w:val="left"/>
        <w:rPr>
          <w:b/>
          <w:sz w:val="23"/>
        </w:rPr>
      </w:pPr>
      <w:r>
        <w:rPr>
          <w:b/>
          <w:sz w:val="23"/>
        </w:rPr>
        <w:t>Main</w:t>
      </w:r>
      <w:r>
        <w:rPr>
          <w:b/>
          <w:spacing w:val="8"/>
          <w:sz w:val="23"/>
        </w:rPr>
        <w:t xml:space="preserve"> </w:t>
      </w:r>
      <w:r>
        <w:rPr>
          <w:b/>
          <w:sz w:val="23"/>
        </w:rPr>
        <w:t>Application</w:t>
      </w:r>
      <w:r>
        <w:rPr>
          <w:b/>
          <w:spacing w:val="20"/>
          <w:sz w:val="23"/>
        </w:rPr>
        <w:t xml:space="preserve"> </w:t>
      </w:r>
      <w:r>
        <w:rPr>
          <w:b/>
          <w:spacing w:val="-2"/>
          <w:sz w:val="23"/>
        </w:rPr>
        <w:t>Script</w:t>
      </w:r>
    </w:p>
    <w:p w14:paraId="2B70E93F">
      <w:pPr>
        <w:pStyle w:val="6"/>
        <w:spacing w:before="9"/>
        <w:ind w:left="0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g">
            <w:drawing>
              <wp:anchor distT="0" distB="0" distL="0" distR="0" simplePos="0" relativeHeight="251683840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130175</wp:posOffset>
                </wp:positionV>
                <wp:extent cx="6038850" cy="1343660"/>
                <wp:effectExtent l="0" t="0" r="0" b="0"/>
                <wp:wrapTopAndBottom/>
                <wp:docPr id="52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50" cy="1343660"/>
                          <a:chOff x="0" y="0"/>
                          <a:chExt cx="6038850" cy="134366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-12" y="6"/>
                            <a:ext cx="6038850" cy="134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343025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92" y="38925"/>
                                </a:lnTo>
                                <a:lnTo>
                                  <a:pt x="6035941" y="38709"/>
                                </a:lnTo>
                                <a:lnTo>
                                  <a:pt x="6033071" y="31788"/>
                                </a:lnTo>
                                <a:lnTo>
                                  <a:pt x="6032970" y="3162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892" y="19532"/>
                                </a:lnTo>
                                <a:lnTo>
                                  <a:pt x="6024765" y="19367"/>
                                </a:lnTo>
                                <a:lnTo>
                                  <a:pt x="6019457" y="14071"/>
                                </a:lnTo>
                                <a:lnTo>
                                  <a:pt x="6019330" y="13982"/>
                                </a:lnTo>
                                <a:lnTo>
                                  <a:pt x="6016752" y="11391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201" y="5867"/>
                                </a:lnTo>
                                <a:lnTo>
                                  <a:pt x="6007036" y="5765"/>
                                </a:lnTo>
                                <a:lnTo>
                                  <a:pt x="6000115" y="2908"/>
                                </a:lnTo>
                                <a:lnTo>
                                  <a:pt x="5999950" y="2870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900" y="2870"/>
                                </a:lnTo>
                                <a:lnTo>
                                  <a:pt x="38747" y="2908"/>
                                </a:lnTo>
                                <a:lnTo>
                                  <a:pt x="31813" y="5765"/>
                                </a:lnTo>
                                <a:lnTo>
                                  <a:pt x="31597" y="5892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91"/>
                                </a:lnTo>
                                <a:lnTo>
                                  <a:pt x="19519" y="13970"/>
                                </a:lnTo>
                                <a:lnTo>
                                  <a:pt x="19392" y="14071"/>
                                </a:lnTo>
                                <a:lnTo>
                                  <a:pt x="14097" y="19367"/>
                                </a:lnTo>
                                <a:lnTo>
                                  <a:pt x="13970" y="19519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842" y="31699"/>
                                </a:lnTo>
                                <a:lnTo>
                                  <a:pt x="2921" y="38709"/>
                                </a:lnTo>
                                <a:lnTo>
                                  <a:pt x="2857" y="38900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378"/>
                                </a:lnTo>
                                <a:lnTo>
                                  <a:pt x="0" y="1343025"/>
                                </a:lnTo>
                                <a:lnTo>
                                  <a:pt x="6038850" y="1343025"/>
                                </a:lnTo>
                                <a:lnTo>
                                  <a:pt x="6038850" y="53378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6038850" cy="1343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923F51">
                              <w:pPr>
                                <w:spacing w:before="48" w:line="240" w:lineRule="auto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3E23FB6C">
                              <w:pPr>
                                <w:spacing w:before="102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45425E11">
                              <w:pPr>
                                <w:spacing w:before="51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const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validateForm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(formId)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=&amp;gt;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7B699123">
                              <w:pPr>
                                <w:spacing w:before="66" w:line="300" w:lineRule="auto"/>
                                <w:ind w:left="630" w:right="3983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const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form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document.getElementById(formId); </w:t>
                              </w:r>
                              <w:r>
                                <w:rPr>
                                  <w:sz w:val="18"/>
                                </w:rPr>
                                <w:t>if (!form) return true;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8.2pt;margin-top:10.25pt;height:105.8pt;width:475.5pt;mso-position-horizontal-relative:page;mso-wrap-distance-bottom:0pt;mso-wrap-distance-top:0pt;z-index:-251632640;mso-width-relative:page;mso-height-relative:page;" coordsize="6038850,1343660" o:gfxdata="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">
                <o:lock v:ext="edit" aspectratio="f"/>
                <v:shape id="Graphic 53" o:spid="_x0000_s1026" o:spt="100" style="position:absolute;left:-12;top:6;height:1343025;width:6038850;" fillcolor="#F7F7FA" filled="t" stroked="f" coordsize="6038850,1343025" o:gfxdata="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0hQ5S8AAAA&#10;2wAAAA8AAAAAAAAAAQAgAAAAIgAAAGRycy9kb3ducmV2LnhtbFBLAQIUABQAAAAIAIdO4kAzLwWe&#10;OwAAADkAAAAQAAAAAAAAAAEAIAAAAAsBAABkcnMvc2hhcGV4bWwueG1sUEsFBgAAAAAGAAYAWwEA&#10;ALUDAAAAAA==&#10;" path="m6038850,49580l6037402,42291,6035992,38925,6035941,38709,6033071,31788,6032970,31623,6031598,28282,6027471,22098,6024892,19532,6024765,19367,6019457,14071,6019330,13982,6016752,11391,6010580,7251,6007201,5867,6007036,5765,6000115,2908,5999950,2870,5996571,1460,5989282,0,5985459,0,53403,0,49580,0,42291,1460,38900,2870,38747,2908,31813,5765,31597,5892,28282,7251,22098,11391,19519,13970,19392,14071,14097,19367,13970,19519,11391,22098,7251,28282,5842,31699,2921,38709,2857,38900,1460,42291,0,49580,0,53378,0,1343025,6038850,1343025,6038850,53378,6038850,4958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4" o:spid="_x0000_s1026" o:spt="202" type="#_x0000_t202" style="position:absolute;left:0;top:0;height:1343660;width:6038850;" filled="f" stroked="f" coordsize="21600,21600" o:gfxdata="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1tOe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8923F51">
                        <w:pPr>
                          <w:spacing w:before="48" w:line="240" w:lineRule="auto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3E23FB6C">
                        <w:pPr>
                          <w:spacing w:before="102" w:line="240" w:lineRule="auto"/>
                          <w:rPr>
                            <w:sz w:val="18"/>
                          </w:rPr>
                        </w:pPr>
                      </w:p>
                      <w:p w14:paraId="45425E11">
                        <w:pPr>
                          <w:spacing w:before="51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const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validateForm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(formId)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=&amp;gt;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 w14:paraId="7B699123">
                        <w:pPr>
                          <w:spacing w:before="66" w:line="300" w:lineRule="auto"/>
                          <w:ind w:left="630" w:right="3983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const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form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=</w:t>
                        </w:r>
                        <w:r>
                          <w:rPr>
                            <w:spacing w:val="-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document.getElementById(formId); </w:t>
                        </w:r>
                        <w:r>
                          <w:rPr>
                            <w:sz w:val="18"/>
                          </w:rPr>
                          <w:t>if (!form) return true;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0FEE886">
      <w:pPr>
        <w:pStyle w:val="6"/>
        <w:spacing w:after="0"/>
        <w:rPr>
          <w:rFonts w:ascii="Arial"/>
          <w:b/>
          <w:sz w:val="15"/>
        </w:rPr>
        <w:sectPr>
          <w:pgSz w:w="12240" w:h="15840"/>
          <w:pgMar w:top="520" w:right="1080" w:bottom="280" w:left="1080" w:header="720" w:footer="720" w:gutter="0"/>
          <w:cols w:space="720" w:num="1"/>
        </w:sectPr>
      </w:pPr>
    </w:p>
    <w:p w14:paraId="46425F7E">
      <w:pPr>
        <w:pStyle w:val="6"/>
        <w:spacing w:before="125" w:line="300" w:lineRule="auto"/>
      </w:pPr>
      <w: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848995</wp:posOffset>
                </wp:positionH>
                <wp:positionV relativeFrom="page">
                  <wp:posOffset>363220</wp:posOffset>
                </wp:positionV>
                <wp:extent cx="6038850" cy="9296400"/>
                <wp:effectExtent l="0" t="0" r="0" b="0"/>
                <wp:wrapNone/>
                <wp:docPr id="55" name="Graphic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929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9296400">
                              <a:moveTo>
                                <a:pt x="6038849" y="9296399"/>
                              </a:moveTo>
                              <a:lnTo>
                                <a:pt x="0" y="9296399"/>
                              </a:lnTo>
                              <a:lnTo>
                                <a:pt x="0" y="0"/>
                              </a:lnTo>
                              <a:lnTo>
                                <a:pt x="6038849" y="0"/>
                              </a:lnTo>
                              <a:lnTo>
                                <a:pt x="6038849" y="9296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5" o:spid="_x0000_s1026" o:spt="100" style="position:absolute;left:0pt;margin-left:66.85pt;margin-top:28.6pt;height:732pt;width:475.5pt;mso-position-horizontal-relative:page;mso-position-vertical-relative:page;z-index:-251642880;mso-width-relative:page;mso-height-relative:page;" fillcolor="#F7F7FA" filled="t" stroked="f" coordsize="6038850,9296400" o:gfxdata="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JNM1ZrWAAAADAEAAA8AAAAAAAAAAQAgAAAAIgAAAGRycy9kb3ducmV2LnhtbFBLAQIUABQAAAAI&#10;AIdO4kBOQz9DKAIAAPAEAAAOAAAAAAAAAAEAIAAAACUBAABkcnMvZTJvRG9jLnhtbFBLBQYAAAAA&#10;BgAGAFkBAAC/BQAAAAA=&#10;" path="m6038849,9296399l0,9296399,0,0,6038849,0,6038849,929639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</w:rPr>
        <w:t>const</w:t>
      </w:r>
      <w:r>
        <w:rPr>
          <w:spacing w:val="-25"/>
        </w:rPr>
        <w:t xml:space="preserve"> </w:t>
      </w:r>
      <w:r>
        <w:rPr>
          <w:spacing w:val="-2"/>
        </w:rPr>
        <w:t>inputs</w:t>
      </w:r>
      <w:r>
        <w:rPr>
          <w:spacing w:val="-25"/>
        </w:rPr>
        <w:t xml:space="preserve"> </w:t>
      </w:r>
      <w:r>
        <w:rPr>
          <w:spacing w:val="-2"/>
        </w:rPr>
        <w:t>=</w:t>
      </w:r>
      <w:r>
        <w:rPr>
          <w:spacing w:val="-26"/>
        </w:rPr>
        <w:t xml:space="preserve"> </w:t>
      </w:r>
      <w:r>
        <w:rPr>
          <w:spacing w:val="-2"/>
        </w:rPr>
        <w:t>form.querySelectorAll('input[required],</w:t>
      </w:r>
      <w:r>
        <w:rPr>
          <w:spacing w:val="-25"/>
        </w:rPr>
        <w:t xml:space="preserve"> </w:t>
      </w:r>
      <w:r>
        <w:rPr>
          <w:spacing w:val="-2"/>
        </w:rPr>
        <w:t>textarea[required],</w:t>
      </w:r>
      <w:r>
        <w:rPr>
          <w:spacing w:val="-25"/>
        </w:rPr>
        <w:t xml:space="preserve"> </w:t>
      </w:r>
      <w:r>
        <w:rPr>
          <w:spacing w:val="-2"/>
        </w:rPr>
        <w:t xml:space="preserve">select[req </w:t>
      </w:r>
      <w:r>
        <w:t>let isValid = true;</w:t>
      </w:r>
    </w:p>
    <w:p w14:paraId="59EB3F41">
      <w:pPr>
        <w:pStyle w:val="6"/>
        <w:spacing w:before="51"/>
        <w:ind w:left="0"/>
      </w:pPr>
    </w:p>
    <w:p w14:paraId="34F92442">
      <w:pPr>
        <w:pStyle w:val="6"/>
        <w:spacing w:line="316" w:lineRule="auto"/>
        <w:ind w:left="1334" w:right="6007" w:hanging="420"/>
      </w:pPr>
      <w:r>
        <w:t xml:space="preserve">inputs.forEach(input =&amp;gt; { </w:t>
      </w:r>
      <w:r>
        <w:rPr>
          <w:spacing w:val="-2"/>
        </w:rPr>
        <w:t>if</w:t>
      </w:r>
      <w:r>
        <w:rPr>
          <w:spacing w:val="-27"/>
        </w:rPr>
        <w:t xml:space="preserve"> </w:t>
      </w:r>
      <w:r>
        <w:rPr>
          <w:spacing w:val="-2"/>
        </w:rPr>
        <w:t>(!input.value.trim())</w:t>
      </w:r>
      <w:r>
        <w:rPr>
          <w:spacing w:val="-25"/>
        </w:rPr>
        <w:t xml:space="preserve"> </w:t>
      </w:r>
      <w:r>
        <w:rPr>
          <w:spacing w:val="-2"/>
        </w:rPr>
        <w:t>{</w:t>
      </w:r>
    </w:p>
    <w:p w14:paraId="53B4D44C">
      <w:pPr>
        <w:pStyle w:val="6"/>
        <w:spacing w:line="191" w:lineRule="exact"/>
        <w:ind w:left="1754"/>
      </w:pPr>
      <w:r>
        <w:rPr>
          <w:spacing w:val="-4"/>
        </w:rPr>
        <w:t>input.classList.add('form-group-error');</w:t>
      </w:r>
    </w:p>
    <w:p w14:paraId="7BF1FE35">
      <w:pPr>
        <w:pStyle w:val="6"/>
        <w:spacing w:before="51"/>
        <w:ind w:left="1754"/>
      </w:pPr>
      <w:r>
        <w:t>isValid</w:t>
      </w:r>
      <w:r>
        <w:rPr>
          <w:spacing w:val="-19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rPr>
          <w:spacing w:val="-2"/>
        </w:rPr>
        <w:t>false;</w:t>
      </w:r>
    </w:p>
    <w:p w14:paraId="3A94C183">
      <w:pPr>
        <w:pStyle w:val="6"/>
        <w:spacing w:before="51"/>
        <w:ind w:left="1334"/>
      </w:pPr>
      <w:r>
        <w:t>}</w:t>
      </w:r>
      <w:r>
        <w:rPr>
          <w:spacing w:val="-13"/>
        </w:rPr>
        <w:t xml:space="preserve"> </w:t>
      </w:r>
      <w:r>
        <w:t>else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5EA8A59D">
      <w:pPr>
        <w:pStyle w:val="6"/>
        <w:spacing w:before="51"/>
        <w:ind w:left="1754"/>
      </w:pPr>
      <w:r>
        <w:rPr>
          <w:spacing w:val="-4"/>
        </w:rPr>
        <w:t>input.classList.remove('form-group-error');</w:t>
      </w:r>
    </w:p>
    <w:p w14:paraId="0245D054">
      <w:pPr>
        <w:spacing w:before="52"/>
        <w:ind w:left="133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010D6B90">
      <w:pPr>
        <w:spacing w:before="51"/>
        <w:ind w:left="914" w:right="0" w:firstLine="0"/>
        <w:jc w:val="left"/>
        <w:rPr>
          <w:sz w:val="18"/>
        </w:rPr>
      </w:pPr>
      <w:r>
        <w:rPr>
          <w:spacing w:val="-5"/>
          <w:sz w:val="18"/>
        </w:rPr>
        <w:t>});</w:t>
      </w:r>
    </w:p>
    <w:p w14:paraId="070CCE69">
      <w:pPr>
        <w:pStyle w:val="6"/>
        <w:spacing w:before="117"/>
        <w:ind w:left="0"/>
      </w:pPr>
    </w:p>
    <w:p w14:paraId="1E8AFAAA">
      <w:pPr>
        <w:pStyle w:val="6"/>
      </w:pPr>
      <w:r>
        <w:t>return</w:t>
      </w:r>
      <w:r>
        <w:rPr>
          <w:spacing w:val="-27"/>
        </w:rPr>
        <w:t xml:space="preserve"> </w:t>
      </w:r>
      <w:r>
        <w:rPr>
          <w:spacing w:val="-2"/>
        </w:rPr>
        <w:t>isValid;</w:t>
      </w:r>
    </w:p>
    <w:p w14:paraId="55875AF5">
      <w:pPr>
        <w:spacing w:before="51"/>
        <w:ind w:left="494" w:right="0" w:firstLine="0"/>
        <w:jc w:val="left"/>
        <w:rPr>
          <w:sz w:val="18"/>
        </w:rPr>
      </w:pPr>
      <w:r>
        <w:rPr>
          <w:spacing w:val="-5"/>
          <w:sz w:val="18"/>
        </w:rPr>
        <w:t>};</w:t>
      </w:r>
    </w:p>
    <w:p w14:paraId="7198EFA1">
      <w:pPr>
        <w:pStyle w:val="6"/>
        <w:spacing w:before="102"/>
        <w:ind w:left="0"/>
      </w:pPr>
    </w:p>
    <w:p w14:paraId="5202DF5D">
      <w:pPr>
        <w:pStyle w:val="6"/>
        <w:spacing w:before="51" w:line="300" w:lineRule="auto"/>
        <w:ind w:right="5585" w:hanging="420"/>
      </w:pPr>
      <w:r>
        <w:t>const</w:t>
      </w:r>
      <w:r>
        <w:rPr>
          <w:spacing w:val="-27"/>
        </w:rPr>
        <w:t xml:space="preserve"> </w:t>
      </w:r>
      <w:r>
        <w:t>searchColleges</w:t>
      </w:r>
      <w:r>
        <w:rPr>
          <w:spacing w:val="-27"/>
        </w:rPr>
        <w:t xml:space="preserve"> </w:t>
      </w:r>
      <w:r>
        <w:t>=</w:t>
      </w:r>
      <w:r>
        <w:rPr>
          <w:spacing w:val="-28"/>
        </w:rPr>
        <w:t xml:space="preserve"> </w:t>
      </w:r>
      <w:r>
        <w:t>(event)</w:t>
      </w:r>
      <w:r>
        <w:rPr>
          <w:spacing w:val="-27"/>
        </w:rPr>
        <w:t xml:space="preserve"> </w:t>
      </w:r>
      <w:r>
        <w:t>=&amp;gt;</w:t>
      </w:r>
      <w:r>
        <w:rPr>
          <w:spacing w:val="-27"/>
        </w:rPr>
        <w:t xml:space="preserve"> </w:t>
      </w:r>
      <w:r>
        <w:t xml:space="preserve">{ </w:t>
      </w:r>
      <w:r>
        <w:rPr>
          <w:spacing w:val="-2"/>
        </w:rPr>
        <w:t>event.preventDefault();</w:t>
      </w:r>
    </w:p>
    <w:p w14:paraId="59C29887">
      <w:pPr>
        <w:pStyle w:val="6"/>
        <w:spacing w:before="66"/>
        <w:ind w:left="0"/>
      </w:pPr>
    </w:p>
    <w:p w14:paraId="2585BAFB">
      <w:pPr>
        <w:pStyle w:val="6"/>
        <w:spacing w:before="1" w:line="300" w:lineRule="auto"/>
        <w:ind w:right="2536"/>
      </w:pPr>
      <w:r>
        <w:t>const</w:t>
      </w:r>
      <w:r>
        <w:rPr>
          <w:spacing w:val="-16"/>
        </w:rPr>
        <w:t xml:space="preserve"> </w:t>
      </w:r>
      <w:r>
        <w:t>searchForm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document.getElementById('searchForm'); </w:t>
      </w:r>
      <w:r>
        <w:rPr>
          <w:spacing w:val="-2"/>
        </w:rPr>
        <w:t>const</w:t>
      </w:r>
      <w:r>
        <w:rPr>
          <w:spacing w:val="-25"/>
        </w:rPr>
        <w:t xml:space="preserve"> </w:t>
      </w:r>
      <w:r>
        <w:rPr>
          <w:spacing w:val="-2"/>
        </w:rPr>
        <w:t>city</w:t>
      </w:r>
      <w:r>
        <w:rPr>
          <w:spacing w:val="-25"/>
        </w:rPr>
        <w:t xml:space="preserve"> </w:t>
      </w:r>
      <w:r>
        <w:rPr>
          <w:spacing w:val="-2"/>
        </w:rPr>
        <w:t>=</w:t>
      </w:r>
      <w:r>
        <w:rPr>
          <w:spacing w:val="-26"/>
        </w:rPr>
        <w:t xml:space="preserve"> </w:t>
      </w:r>
      <w:r>
        <w:rPr>
          <w:spacing w:val="-2"/>
        </w:rPr>
        <w:t>document.getElementById('cityInput').value.trim();</w:t>
      </w:r>
    </w:p>
    <w:p w14:paraId="7855C034">
      <w:pPr>
        <w:pStyle w:val="6"/>
      </w:pPr>
      <w:r>
        <w:t>const</w:t>
      </w:r>
      <w:r>
        <w:rPr>
          <w:spacing w:val="-19"/>
        </w:rPr>
        <w:t xml:space="preserve"> </w:t>
      </w:r>
      <w:r>
        <w:t>course</w:t>
      </w:r>
      <w:r>
        <w:rPr>
          <w:spacing w:val="-18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rPr>
          <w:spacing w:val="-2"/>
        </w:rPr>
        <w:t>document.getElementById('courseInput').value.trim();</w:t>
      </w:r>
    </w:p>
    <w:p w14:paraId="7239C4E8">
      <w:pPr>
        <w:pStyle w:val="6"/>
        <w:spacing w:before="102"/>
        <w:ind w:left="0"/>
      </w:pPr>
    </w:p>
    <w:p w14:paraId="773435DD">
      <w:pPr>
        <w:pStyle w:val="6"/>
      </w:pPr>
      <w:r>
        <w:rPr>
          <w:spacing w:val="-2"/>
        </w:rPr>
        <w:t>if</w:t>
      </w:r>
      <w:r>
        <w:rPr>
          <w:spacing w:val="-15"/>
        </w:rPr>
        <w:t xml:space="preserve"> </w:t>
      </w:r>
      <w:r>
        <w:rPr>
          <w:spacing w:val="-2"/>
        </w:rPr>
        <w:t>(!city</w:t>
      </w:r>
      <w:r>
        <w:rPr>
          <w:spacing w:val="-15"/>
        </w:rPr>
        <w:t xml:space="preserve"> </w:t>
      </w:r>
      <w:r>
        <w:rPr>
          <w:spacing w:val="-2"/>
        </w:rPr>
        <w:t>&amp;amp;&amp;amp;</w:t>
      </w:r>
      <w:r>
        <w:rPr>
          <w:spacing w:val="-15"/>
        </w:rPr>
        <w:t xml:space="preserve"> </w:t>
      </w:r>
      <w:r>
        <w:rPr>
          <w:spacing w:val="-2"/>
        </w:rPr>
        <w:t>!course)</w:t>
      </w:r>
      <w:r>
        <w:rPr>
          <w:spacing w:val="-15"/>
        </w:rPr>
        <w:t xml:space="preserve"> </w:t>
      </w:r>
      <w:r>
        <w:rPr>
          <w:spacing w:val="-10"/>
        </w:rPr>
        <w:t>{</w:t>
      </w:r>
    </w:p>
    <w:p w14:paraId="1F752796">
      <w:pPr>
        <w:pStyle w:val="6"/>
        <w:spacing w:before="11" w:line="316" w:lineRule="auto"/>
        <w:ind w:left="1334" w:right="3289"/>
      </w:pPr>
      <w:r>
        <w:t>alert('Please</w:t>
      </w:r>
      <w:r>
        <w:rPr>
          <w:spacing w:val="-27"/>
        </w:rPr>
        <w:t xml:space="preserve"> </w:t>
      </w:r>
      <w:r>
        <w:t>enter</w:t>
      </w:r>
      <w:r>
        <w:rPr>
          <w:spacing w:val="-27"/>
        </w:rPr>
        <w:t xml:space="preserve"> </w:t>
      </w:r>
      <w:r>
        <w:t>city</w:t>
      </w:r>
      <w:r>
        <w:rPr>
          <w:spacing w:val="-28"/>
        </w:rPr>
        <w:t xml:space="preserve"> </w:t>
      </w:r>
      <w:r>
        <w:t>or</w:t>
      </w:r>
      <w:r>
        <w:rPr>
          <w:spacing w:val="-27"/>
        </w:rPr>
        <w:t xml:space="preserve"> </w:t>
      </w:r>
      <w:r>
        <w:t>course</w:t>
      </w:r>
      <w:r>
        <w:rPr>
          <w:spacing w:val="-27"/>
        </w:rPr>
        <w:t xml:space="preserve"> </w:t>
      </w:r>
      <w:r>
        <w:t>to</w:t>
      </w:r>
      <w:r>
        <w:rPr>
          <w:spacing w:val="-27"/>
        </w:rPr>
        <w:t xml:space="preserve"> </w:t>
      </w:r>
      <w:r>
        <w:t>search'); return false;</w:t>
      </w:r>
    </w:p>
    <w:p w14:paraId="1826583E">
      <w:pPr>
        <w:spacing w:before="27"/>
        <w:ind w:left="91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25ECF3D4">
      <w:pPr>
        <w:pStyle w:val="6"/>
        <w:spacing w:before="102"/>
        <w:ind w:left="0"/>
      </w:pPr>
    </w:p>
    <w:p w14:paraId="2E8653F6">
      <w:pPr>
        <w:pStyle w:val="6"/>
      </w:pPr>
      <w:r>
        <w:rPr>
          <w:spacing w:val="-2"/>
        </w:rPr>
        <w:t>searchForm.submit();</w:t>
      </w:r>
    </w:p>
    <w:p w14:paraId="3A50FD31">
      <w:pPr>
        <w:spacing w:before="51"/>
        <w:ind w:left="494" w:right="0" w:firstLine="0"/>
        <w:jc w:val="left"/>
        <w:rPr>
          <w:sz w:val="18"/>
        </w:rPr>
      </w:pPr>
      <w:r>
        <w:rPr>
          <w:spacing w:val="-5"/>
          <w:sz w:val="18"/>
        </w:rPr>
        <w:t>};</w:t>
      </w:r>
    </w:p>
    <w:p w14:paraId="44EAE295">
      <w:pPr>
        <w:pStyle w:val="6"/>
        <w:spacing w:before="102"/>
        <w:ind w:left="0"/>
      </w:pPr>
    </w:p>
    <w:p w14:paraId="1E844EB0">
      <w:pPr>
        <w:pStyle w:val="6"/>
        <w:spacing w:before="66" w:line="300" w:lineRule="auto"/>
        <w:ind w:right="5585" w:hanging="420"/>
      </w:pPr>
      <w:r>
        <w:t>const</w:t>
      </w:r>
      <w:r>
        <w:rPr>
          <w:spacing w:val="-27"/>
        </w:rPr>
        <w:t xml:space="preserve"> </w:t>
      </w:r>
      <w:r>
        <w:t>convertToINR</w:t>
      </w:r>
      <w:r>
        <w:rPr>
          <w:spacing w:val="-27"/>
        </w:rPr>
        <w:t xml:space="preserve"> </w:t>
      </w:r>
      <w:r>
        <w:t>=</w:t>
      </w:r>
      <w:r>
        <w:rPr>
          <w:spacing w:val="-28"/>
        </w:rPr>
        <w:t xml:space="preserve"> </w:t>
      </w:r>
      <w:r>
        <w:t>(dollars)</w:t>
      </w:r>
      <w:r>
        <w:rPr>
          <w:spacing w:val="-27"/>
        </w:rPr>
        <w:t xml:space="preserve"> </w:t>
      </w:r>
      <w:r>
        <w:t>=&amp;gt;</w:t>
      </w:r>
      <w:r>
        <w:rPr>
          <w:spacing w:val="-27"/>
        </w:rPr>
        <w:t xml:space="preserve"> </w:t>
      </w:r>
      <w:r>
        <w:t>{ const exchangeRate = 83.12;</w:t>
      </w:r>
    </w:p>
    <w:p w14:paraId="6599B856">
      <w:pPr>
        <w:pStyle w:val="6"/>
        <w:spacing w:before="1"/>
      </w:pPr>
      <w:r>
        <w:rPr>
          <w:spacing w:val="-2"/>
        </w:rPr>
        <w:t>return</w:t>
      </w:r>
      <w:r>
        <w:rPr>
          <w:spacing w:val="-19"/>
        </w:rPr>
        <w:t xml:space="preserve"> </w:t>
      </w:r>
      <w:r>
        <w:rPr>
          <w:spacing w:val="-2"/>
        </w:rPr>
        <w:t>Math.round(dollars</w:t>
      </w:r>
      <w:r>
        <w:rPr>
          <w:spacing w:val="-18"/>
        </w:rPr>
        <w:t xml:space="preserve"> </w:t>
      </w:r>
      <w:r>
        <w:rPr>
          <w:spacing w:val="-2"/>
        </w:rPr>
        <w:t>*</w:t>
      </w:r>
      <w:r>
        <w:rPr>
          <w:spacing w:val="-18"/>
        </w:rPr>
        <w:t xml:space="preserve"> </w:t>
      </w:r>
      <w:r>
        <w:rPr>
          <w:spacing w:val="-2"/>
        </w:rPr>
        <w:t>exchangeRate);</w:t>
      </w:r>
    </w:p>
    <w:p w14:paraId="532ED3EF">
      <w:pPr>
        <w:spacing w:before="51"/>
        <w:ind w:left="494" w:right="0" w:firstLine="0"/>
        <w:jc w:val="left"/>
        <w:rPr>
          <w:sz w:val="18"/>
        </w:rPr>
      </w:pPr>
      <w:r>
        <w:rPr>
          <w:spacing w:val="-5"/>
          <w:sz w:val="18"/>
        </w:rPr>
        <w:t>};</w:t>
      </w:r>
    </w:p>
    <w:p w14:paraId="201AB156">
      <w:pPr>
        <w:pStyle w:val="6"/>
        <w:spacing w:before="78"/>
        <w:ind w:left="0"/>
      </w:pPr>
    </w:p>
    <w:p w14:paraId="5F98DA76">
      <w:pPr>
        <w:pStyle w:val="6"/>
        <w:spacing w:before="1" w:line="300" w:lineRule="auto"/>
        <w:ind w:right="5217" w:hanging="420"/>
      </w:pPr>
      <w:r>
        <w:t xml:space="preserve">const displayFees = (dollars) =&amp;gt; { </w:t>
      </w:r>
      <w:r>
        <w:rPr>
          <w:spacing w:val="-2"/>
        </w:rPr>
        <w:t>const</w:t>
      </w:r>
      <w:r>
        <w:rPr>
          <w:spacing w:val="-25"/>
        </w:rPr>
        <w:t xml:space="preserve"> </w:t>
      </w:r>
      <w:r>
        <w:rPr>
          <w:spacing w:val="-2"/>
        </w:rPr>
        <w:t>rupees</w:t>
      </w:r>
      <w:r>
        <w:rPr>
          <w:spacing w:val="-25"/>
        </w:rPr>
        <w:t xml:space="preserve"> </w:t>
      </w:r>
      <w:r>
        <w:rPr>
          <w:spacing w:val="-2"/>
        </w:rPr>
        <w:t>=</w:t>
      </w:r>
      <w:r>
        <w:rPr>
          <w:spacing w:val="-25"/>
        </w:rPr>
        <w:t xml:space="preserve"> </w:t>
      </w:r>
      <w:r>
        <w:rPr>
          <w:spacing w:val="-2"/>
        </w:rPr>
        <w:t xml:space="preserve">convertToINR(dollars); </w:t>
      </w:r>
      <w:r>
        <w:t>return `$${dollars} / ₹${rupees}`;</w:t>
      </w:r>
    </w:p>
    <w:p w14:paraId="4A9C017C">
      <w:pPr>
        <w:spacing w:before="38"/>
        <w:ind w:left="494" w:right="0" w:firstLine="0"/>
        <w:jc w:val="left"/>
        <w:rPr>
          <w:sz w:val="18"/>
        </w:rPr>
      </w:pPr>
      <w:r>
        <w:rPr>
          <w:spacing w:val="-5"/>
          <w:sz w:val="18"/>
        </w:rPr>
        <w:t>};</w:t>
      </w:r>
    </w:p>
    <w:p w14:paraId="5BD9E2C6">
      <w:pPr>
        <w:pStyle w:val="6"/>
        <w:spacing w:before="102"/>
        <w:ind w:left="0"/>
      </w:pPr>
    </w:p>
    <w:p w14:paraId="35F03A01">
      <w:pPr>
        <w:pStyle w:val="6"/>
        <w:spacing w:before="51"/>
        <w:ind w:left="494"/>
      </w:pPr>
      <w:r>
        <w:t>const</w:t>
      </w:r>
      <w:r>
        <w:rPr>
          <w:spacing w:val="-27"/>
        </w:rPr>
        <w:t xml:space="preserve"> </w:t>
      </w:r>
      <w:r>
        <w:t>setupCollegeCards</w:t>
      </w:r>
      <w:r>
        <w:rPr>
          <w:spacing w:val="-26"/>
        </w:rPr>
        <w:t xml:space="preserve"> </w:t>
      </w:r>
      <w:r>
        <w:t>=</w:t>
      </w:r>
      <w:r>
        <w:rPr>
          <w:spacing w:val="-26"/>
        </w:rPr>
        <w:t xml:space="preserve"> </w:t>
      </w:r>
      <w:r>
        <w:t>()</w:t>
      </w:r>
      <w:r>
        <w:rPr>
          <w:spacing w:val="-26"/>
        </w:rPr>
        <w:t xml:space="preserve"> </w:t>
      </w:r>
      <w:r>
        <w:t>=&amp;gt;</w:t>
      </w:r>
      <w:r>
        <w:rPr>
          <w:spacing w:val="-26"/>
        </w:rPr>
        <w:t xml:space="preserve"> </w:t>
      </w:r>
      <w:r>
        <w:rPr>
          <w:spacing w:val="-10"/>
        </w:rPr>
        <w:t>{</w:t>
      </w:r>
    </w:p>
    <w:p w14:paraId="3AED4122">
      <w:pPr>
        <w:pStyle w:val="6"/>
        <w:spacing w:before="52"/>
      </w:pPr>
      <w:r>
        <w:rPr>
          <w:spacing w:val="-4"/>
        </w:rPr>
        <w:t>const</w:t>
      </w:r>
      <w:r>
        <w:rPr>
          <w:spacing w:val="-1"/>
        </w:rPr>
        <w:t xml:space="preserve"> </w:t>
      </w:r>
      <w:r>
        <w:rPr>
          <w:spacing w:val="-4"/>
        </w:rPr>
        <w:t>cards</w:t>
      </w:r>
      <w:r>
        <w:t xml:space="preserve"> </w:t>
      </w:r>
      <w:r>
        <w:rPr>
          <w:spacing w:val="-4"/>
        </w:rPr>
        <w:t>=</w:t>
      </w:r>
      <w:r>
        <w:rPr>
          <w:spacing w:val="-1"/>
        </w:rPr>
        <w:t xml:space="preserve"> </w:t>
      </w:r>
      <w:r>
        <w:rPr>
          <w:spacing w:val="-4"/>
        </w:rPr>
        <w:t>document.querySelectorAll('.college-card');</w:t>
      </w:r>
    </w:p>
    <w:p w14:paraId="5FDE4D3E">
      <w:pPr>
        <w:pStyle w:val="6"/>
        <w:spacing w:before="102"/>
        <w:ind w:left="0"/>
      </w:pPr>
    </w:p>
    <w:p w14:paraId="3742FBA0">
      <w:pPr>
        <w:pStyle w:val="6"/>
        <w:spacing w:line="316" w:lineRule="auto"/>
        <w:ind w:left="1334" w:right="2748" w:hanging="420"/>
      </w:pPr>
      <w:r>
        <w:t xml:space="preserve">cards.forEach(card =&amp;gt; { </w:t>
      </w:r>
      <w:r>
        <w:rPr>
          <w:spacing w:val="-4"/>
        </w:rPr>
        <w:t>card.addEventListener('mouseenter', function() {</w:t>
      </w:r>
    </w:p>
    <w:p w14:paraId="556F88BD">
      <w:pPr>
        <w:pStyle w:val="6"/>
        <w:spacing w:line="191" w:lineRule="exact"/>
        <w:ind w:left="1754"/>
      </w:pPr>
      <w:r>
        <w:rPr>
          <w:spacing w:val="-4"/>
        </w:rPr>
        <w:t>this.style.transform</w:t>
      </w:r>
      <w:r>
        <w:rPr>
          <w:spacing w:val="-1"/>
        </w:rPr>
        <w:t xml:space="preserve"> </w:t>
      </w:r>
      <w:r>
        <w:rPr>
          <w:spacing w:val="-4"/>
        </w:rPr>
        <w:t>=</w:t>
      </w:r>
      <w:r>
        <w:t xml:space="preserve"> </w:t>
      </w:r>
      <w:r>
        <w:rPr>
          <w:spacing w:val="-4"/>
        </w:rPr>
        <w:t>'translateY(-10px)';</w:t>
      </w:r>
    </w:p>
    <w:p w14:paraId="1484CE05">
      <w:pPr>
        <w:spacing w:before="51"/>
        <w:ind w:left="1334" w:right="0" w:firstLine="0"/>
        <w:jc w:val="left"/>
        <w:rPr>
          <w:sz w:val="18"/>
        </w:rPr>
      </w:pPr>
      <w:r>
        <w:rPr>
          <w:spacing w:val="-5"/>
          <w:sz w:val="18"/>
        </w:rPr>
        <w:t>});</w:t>
      </w:r>
    </w:p>
    <w:p w14:paraId="4CC156F0">
      <w:pPr>
        <w:pStyle w:val="6"/>
        <w:spacing w:before="64"/>
        <w:ind w:left="0"/>
      </w:pPr>
    </w:p>
    <w:p w14:paraId="3048CD13">
      <w:pPr>
        <w:pStyle w:val="6"/>
        <w:spacing w:line="300" w:lineRule="auto"/>
        <w:ind w:left="1754" w:right="2748" w:hanging="420"/>
      </w:pPr>
      <w:r>
        <w:rPr>
          <w:spacing w:val="-4"/>
        </w:rPr>
        <w:t xml:space="preserve">card.addEventListener('mouseleave', function() { </w:t>
      </w:r>
      <w:r>
        <w:t>this.style.transform = 'translateY(0)';</w:t>
      </w:r>
    </w:p>
    <w:p w14:paraId="19AA3FCC">
      <w:pPr>
        <w:spacing w:before="38"/>
        <w:ind w:left="1334" w:right="0" w:firstLine="0"/>
        <w:jc w:val="left"/>
        <w:rPr>
          <w:sz w:val="18"/>
        </w:rPr>
      </w:pPr>
      <w:r>
        <w:rPr>
          <w:spacing w:val="-5"/>
          <w:sz w:val="18"/>
        </w:rPr>
        <w:t>});</w:t>
      </w:r>
    </w:p>
    <w:p w14:paraId="3058022D">
      <w:pPr>
        <w:spacing w:before="66"/>
        <w:ind w:left="914" w:right="0" w:firstLine="0"/>
        <w:jc w:val="left"/>
        <w:rPr>
          <w:sz w:val="18"/>
        </w:rPr>
      </w:pPr>
      <w:r>
        <w:rPr>
          <w:spacing w:val="-5"/>
          <w:sz w:val="18"/>
        </w:rPr>
        <w:t>});</w:t>
      </w:r>
    </w:p>
    <w:p w14:paraId="21106DBA">
      <w:pPr>
        <w:spacing w:before="51"/>
        <w:ind w:left="494" w:right="0" w:firstLine="0"/>
        <w:jc w:val="left"/>
        <w:rPr>
          <w:sz w:val="18"/>
        </w:rPr>
      </w:pPr>
      <w:r>
        <w:rPr>
          <w:spacing w:val="-5"/>
          <w:sz w:val="18"/>
        </w:rPr>
        <w:t>};</w:t>
      </w:r>
    </w:p>
    <w:p w14:paraId="7026AD3E">
      <w:pPr>
        <w:spacing w:after="0"/>
        <w:jc w:val="left"/>
        <w:rPr>
          <w:sz w:val="18"/>
        </w:rPr>
        <w:sectPr>
          <w:pgSz w:w="12240" w:h="15840"/>
          <w:pgMar w:top="520" w:right="1080" w:bottom="280" w:left="1080" w:header="720" w:footer="720" w:gutter="0"/>
          <w:cols w:space="720" w:num="1"/>
        </w:sectPr>
      </w:pPr>
    </w:p>
    <w:p w14:paraId="5372891D">
      <w:pPr>
        <w:pStyle w:val="6"/>
        <w:spacing w:before="96"/>
        <w:ind w:left="0"/>
      </w:pPr>
      <w: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ge">
                  <wp:posOffset>380365</wp:posOffset>
                </wp:positionV>
                <wp:extent cx="6038850" cy="9296400"/>
                <wp:effectExtent l="0" t="0" r="0" b="0"/>
                <wp:wrapNone/>
                <wp:docPr id="56" name="Graphic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929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9296400">
                              <a:moveTo>
                                <a:pt x="6038849" y="9296399"/>
                              </a:moveTo>
                              <a:lnTo>
                                <a:pt x="0" y="9296399"/>
                              </a:lnTo>
                              <a:lnTo>
                                <a:pt x="0" y="0"/>
                              </a:lnTo>
                              <a:lnTo>
                                <a:pt x="6038849" y="0"/>
                              </a:lnTo>
                              <a:lnTo>
                                <a:pt x="6038849" y="9296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6" o:spid="_x0000_s1026" o:spt="100" style="position:absolute;left:0pt;margin-left:68.2pt;margin-top:29.95pt;height:732pt;width:475.5pt;mso-position-horizontal-relative:page;mso-position-vertical-relative:page;z-index:-251642880;mso-width-relative:page;mso-height-relative:page;" fillcolor="#F7F7FA" filled="t" stroked="f" coordsize="6038850,9296400" o:gfxdata="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bBvKO1wAAAAwBAAAPAAAAAAAAAAEAIAAAACIAAABkcnMvZG93bnJldi54bWxQSwECFAAUAAAA&#10;CACHTuJAttdzCigCAADwBAAADgAAAAAAAAABACAAAAAmAQAAZHJzL2Uyb0RvYy54bWxQSwUGAAAA&#10;AAYABgBZAQAAwAUAAAAA&#10;" path="m6038849,9296399l0,9296399,0,0,6038849,0,6038849,929639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68B3F112">
      <w:pPr>
        <w:pStyle w:val="6"/>
        <w:spacing w:before="51"/>
        <w:ind w:left="494"/>
      </w:pPr>
      <w:r>
        <w:rPr>
          <w:spacing w:val="-2"/>
        </w:rPr>
        <w:t>const</w:t>
      </w:r>
      <w:r>
        <w:rPr>
          <w:spacing w:val="-17"/>
        </w:rPr>
        <w:t xml:space="preserve"> </w:t>
      </w:r>
      <w:r>
        <w:rPr>
          <w:spacing w:val="-2"/>
        </w:rPr>
        <w:t>confirmDelete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(collegeName)</w:t>
      </w:r>
      <w:r>
        <w:rPr>
          <w:spacing w:val="-17"/>
        </w:rPr>
        <w:t xml:space="preserve"> </w:t>
      </w:r>
      <w:r>
        <w:rPr>
          <w:spacing w:val="-2"/>
        </w:rPr>
        <w:t>=&amp;gt;</w:t>
      </w:r>
      <w:r>
        <w:rPr>
          <w:spacing w:val="-17"/>
        </w:rPr>
        <w:t xml:space="preserve"> </w:t>
      </w:r>
      <w:r>
        <w:rPr>
          <w:spacing w:val="-10"/>
        </w:rPr>
        <w:t>{</w:t>
      </w:r>
    </w:p>
    <w:p w14:paraId="5F805F52">
      <w:pPr>
        <w:pStyle w:val="6"/>
        <w:spacing w:before="51"/>
      </w:pPr>
      <w:r>
        <w:t>return</w:t>
      </w:r>
      <w:r>
        <w:rPr>
          <w:spacing w:val="-27"/>
        </w:rPr>
        <w:t xml:space="preserve"> </w:t>
      </w:r>
      <w:r>
        <w:t>confirm(`Are</w:t>
      </w:r>
      <w:r>
        <w:rPr>
          <w:spacing w:val="-26"/>
        </w:rPr>
        <w:t xml:space="preserve"> </w:t>
      </w:r>
      <w:r>
        <w:t>you</w:t>
      </w:r>
      <w:r>
        <w:rPr>
          <w:spacing w:val="-27"/>
        </w:rPr>
        <w:t xml:space="preserve"> </w:t>
      </w:r>
      <w:r>
        <w:t>sure</w:t>
      </w:r>
      <w:r>
        <w:rPr>
          <w:spacing w:val="-26"/>
        </w:rPr>
        <w:t xml:space="preserve"> </w:t>
      </w:r>
      <w:r>
        <w:t>you</w:t>
      </w:r>
      <w:r>
        <w:rPr>
          <w:spacing w:val="-26"/>
        </w:rPr>
        <w:t xml:space="preserve"> </w:t>
      </w:r>
      <w:r>
        <w:t>want</w:t>
      </w:r>
      <w:r>
        <w:rPr>
          <w:spacing w:val="-27"/>
        </w:rPr>
        <w:t xml:space="preserve"> </w:t>
      </w:r>
      <w:r>
        <w:t>to</w:t>
      </w:r>
      <w:r>
        <w:rPr>
          <w:spacing w:val="-26"/>
        </w:rPr>
        <w:t xml:space="preserve"> </w:t>
      </w:r>
      <w:r>
        <w:t>delete</w:t>
      </w:r>
      <w:r>
        <w:rPr>
          <w:spacing w:val="-27"/>
        </w:rPr>
        <w:t xml:space="preserve"> </w:t>
      </w:r>
      <w:r>
        <w:t>"${collegeName}"?</w:t>
      </w:r>
      <w:r>
        <w:rPr>
          <w:spacing w:val="-26"/>
        </w:rPr>
        <w:t xml:space="preserve"> </w:t>
      </w:r>
      <w:r>
        <w:t>This</w:t>
      </w:r>
      <w:r>
        <w:rPr>
          <w:spacing w:val="-26"/>
        </w:rPr>
        <w:t xml:space="preserve"> </w:t>
      </w:r>
      <w:r>
        <w:t>action</w:t>
      </w:r>
      <w:r>
        <w:rPr>
          <w:spacing w:val="-27"/>
        </w:rPr>
        <w:t xml:space="preserve"> </w:t>
      </w:r>
      <w:r>
        <w:rPr>
          <w:spacing w:val="-2"/>
        </w:rPr>
        <w:t>cannot</w:t>
      </w:r>
    </w:p>
    <w:p w14:paraId="5B257C44">
      <w:pPr>
        <w:spacing w:before="66"/>
        <w:ind w:left="494" w:right="0" w:firstLine="0"/>
        <w:jc w:val="left"/>
        <w:rPr>
          <w:sz w:val="18"/>
        </w:rPr>
      </w:pPr>
      <w:r>
        <w:rPr>
          <w:spacing w:val="-5"/>
          <w:sz w:val="18"/>
        </w:rPr>
        <w:t>};</w:t>
      </w:r>
    </w:p>
    <w:p w14:paraId="46536E88">
      <w:pPr>
        <w:pStyle w:val="6"/>
        <w:spacing w:before="102"/>
        <w:ind w:left="0"/>
      </w:pPr>
    </w:p>
    <w:p w14:paraId="2816C85D">
      <w:pPr>
        <w:pStyle w:val="6"/>
        <w:spacing w:before="52" w:line="300" w:lineRule="auto"/>
        <w:ind w:right="2748" w:hanging="420"/>
      </w:pPr>
      <w:r>
        <w:t>const</w:t>
      </w:r>
      <w:r>
        <w:rPr>
          <w:spacing w:val="-27"/>
        </w:rPr>
        <w:t xml:space="preserve"> </w:t>
      </w:r>
      <w:r>
        <w:t>handleFormSubmit</w:t>
      </w:r>
      <w:r>
        <w:rPr>
          <w:spacing w:val="-27"/>
        </w:rPr>
        <w:t xml:space="preserve"> </w:t>
      </w:r>
      <w:r>
        <w:t>=</w:t>
      </w:r>
      <w:r>
        <w:rPr>
          <w:spacing w:val="-28"/>
        </w:rPr>
        <w:t xml:space="preserve"> </w:t>
      </w:r>
      <w:r>
        <w:t>(event,</w:t>
      </w:r>
      <w:r>
        <w:rPr>
          <w:spacing w:val="-27"/>
        </w:rPr>
        <w:t xml:space="preserve"> </w:t>
      </w:r>
      <w:r>
        <w:t>formType)</w:t>
      </w:r>
      <w:r>
        <w:rPr>
          <w:spacing w:val="-27"/>
        </w:rPr>
        <w:t xml:space="preserve"> </w:t>
      </w:r>
      <w:r>
        <w:t>=&amp;gt;</w:t>
      </w:r>
      <w:r>
        <w:rPr>
          <w:spacing w:val="-27"/>
        </w:rPr>
        <w:t xml:space="preserve"> </w:t>
      </w:r>
      <w:r>
        <w:t xml:space="preserve">{ </w:t>
      </w:r>
      <w:r>
        <w:rPr>
          <w:spacing w:val="-2"/>
        </w:rPr>
        <w:t>event.preventDefault();</w:t>
      </w:r>
    </w:p>
    <w:p w14:paraId="4120242F">
      <w:pPr>
        <w:pStyle w:val="6"/>
        <w:spacing w:before="51"/>
        <w:ind w:left="0"/>
      </w:pPr>
    </w:p>
    <w:p w14:paraId="7AE52170">
      <w:pPr>
        <w:pStyle w:val="6"/>
        <w:spacing w:line="316" w:lineRule="auto"/>
        <w:ind w:left="1334" w:right="2647" w:hanging="420"/>
      </w:pPr>
      <w:r>
        <w:t>if</w:t>
      </w:r>
      <w:r>
        <w:rPr>
          <w:spacing w:val="-27"/>
        </w:rPr>
        <w:t xml:space="preserve"> </w:t>
      </w:r>
      <w:r>
        <w:t>(formType</w:t>
      </w:r>
      <w:r>
        <w:rPr>
          <w:spacing w:val="-27"/>
        </w:rPr>
        <w:t xml:space="preserve"> </w:t>
      </w:r>
      <w:r>
        <w:t>===</w:t>
      </w:r>
      <w:r>
        <w:rPr>
          <w:spacing w:val="-28"/>
        </w:rPr>
        <w:t xml:space="preserve"> </w:t>
      </w:r>
      <w:r>
        <w:t>'addCollege'</w:t>
      </w:r>
      <w:r>
        <w:rPr>
          <w:spacing w:val="-27"/>
        </w:rPr>
        <w:t xml:space="preserve"> </w:t>
      </w:r>
      <w:r>
        <w:t>||</w:t>
      </w:r>
      <w:r>
        <w:rPr>
          <w:spacing w:val="-27"/>
        </w:rPr>
        <w:t xml:space="preserve"> </w:t>
      </w:r>
      <w:r>
        <w:t>formType</w:t>
      </w:r>
      <w:r>
        <w:rPr>
          <w:spacing w:val="-27"/>
        </w:rPr>
        <w:t xml:space="preserve"> </w:t>
      </w:r>
      <w:r>
        <w:t>===</w:t>
      </w:r>
      <w:r>
        <w:rPr>
          <w:spacing w:val="-27"/>
        </w:rPr>
        <w:t xml:space="preserve"> </w:t>
      </w:r>
      <w:r>
        <w:t>'editCollege')</w:t>
      </w:r>
      <w:r>
        <w:rPr>
          <w:spacing w:val="-27"/>
        </w:rPr>
        <w:t xml:space="preserve"> </w:t>
      </w:r>
      <w:r>
        <w:t>{ if (!validateForm('collegeForm')) {</w:t>
      </w:r>
    </w:p>
    <w:p w14:paraId="047D3B68">
      <w:pPr>
        <w:pStyle w:val="6"/>
        <w:spacing w:line="191" w:lineRule="exact"/>
        <w:ind w:left="1754"/>
      </w:pPr>
      <w:r>
        <w:rPr>
          <w:spacing w:val="-2"/>
        </w:rPr>
        <w:t>alert('Please</w:t>
      </w:r>
      <w:r>
        <w:rPr>
          <w:spacing w:val="-16"/>
        </w:rPr>
        <w:t xml:space="preserve"> </w:t>
      </w:r>
      <w:r>
        <w:rPr>
          <w:spacing w:val="-2"/>
        </w:rPr>
        <w:t>fill</w:t>
      </w:r>
      <w:r>
        <w:rPr>
          <w:spacing w:val="-16"/>
        </w:rPr>
        <w:t xml:space="preserve"> </w:t>
      </w:r>
      <w:r>
        <w:rPr>
          <w:spacing w:val="-2"/>
        </w:rPr>
        <w:t>all</w:t>
      </w:r>
      <w:r>
        <w:rPr>
          <w:spacing w:val="-16"/>
        </w:rPr>
        <w:t xml:space="preserve"> </w:t>
      </w:r>
      <w:r>
        <w:rPr>
          <w:spacing w:val="-2"/>
        </w:rPr>
        <w:t>required</w:t>
      </w:r>
      <w:r>
        <w:rPr>
          <w:spacing w:val="-16"/>
        </w:rPr>
        <w:t xml:space="preserve"> </w:t>
      </w:r>
      <w:r>
        <w:rPr>
          <w:spacing w:val="-2"/>
        </w:rPr>
        <w:t>fields');</w:t>
      </w:r>
    </w:p>
    <w:p w14:paraId="2BD214C6">
      <w:pPr>
        <w:pStyle w:val="6"/>
        <w:spacing w:before="51"/>
        <w:ind w:left="1754"/>
      </w:pPr>
      <w:r>
        <w:t>return</w:t>
      </w:r>
      <w:r>
        <w:rPr>
          <w:spacing w:val="-27"/>
        </w:rPr>
        <w:t xml:space="preserve"> </w:t>
      </w:r>
      <w:r>
        <w:rPr>
          <w:spacing w:val="-2"/>
        </w:rPr>
        <w:t>false;</w:t>
      </w:r>
    </w:p>
    <w:p w14:paraId="2254507A">
      <w:pPr>
        <w:spacing w:before="51"/>
        <w:ind w:left="133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0A8C0857">
      <w:pPr>
        <w:spacing w:before="51"/>
        <w:ind w:left="91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0E6792CC">
      <w:pPr>
        <w:pStyle w:val="6"/>
        <w:spacing w:before="102"/>
        <w:ind w:left="0"/>
      </w:pPr>
    </w:p>
    <w:p w14:paraId="4F65F317">
      <w:pPr>
        <w:pStyle w:val="6"/>
      </w:pPr>
      <w:r>
        <w:rPr>
          <w:spacing w:val="-2"/>
        </w:rPr>
        <w:t>document.getElementById('collegeForm').submit();</w:t>
      </w:r>
    </w:p>
    <w:p w14:paraId="582D1079">
      <w:pPr>
        <w:spacing w:before="66"/>
        <w:ind w:left="494" w:right="0" w:firstLine="0"/>
        <w:jc w:val="left"/>
        <w:rPr>
          <w:sz w:val="18"/>
        </w:rPr>
      </w:pPr>
      <w:r>
        <w:rPr>
          <w:spacing w:val="-5"/>
          <w:sz w:val="18"/>
        </w:rPr>
        <w:t>};</w:t>
      </w:r>
    </w:p>
    <w:p w14:paraId="61B28666">
      <w:pPr>
        <w:pStyle w:val="6"/>
        <w:spacing w:before="102"/>
        <w:ind w:left="0"/>
      </w:pPr>
    </w:p>
    <w:p w14:paraId="236E44E2">
      <w:pPr>
        <w:pStyle w:val="6"/>
        <w:spacing w:before="51"/>
        <w:ind w:left="494"/>
      </w:pPr>
      <w:r>
        <w:t>const</w:t>
      </w:r>
      <w:r>
        <w:rPr>
          <w:spacing w:val="-26"/>
        </w:rPr>
        <w:t xml:space="preserve"> </w:t>
      </w:r>
      <w:r>
        <w:t>autoCalculateINR</w:t>
      </w:r>
      <w:r>
        <w:rPr>
          <w:spacing w:val="-25"/>
        </w:rPr>
        <w:t xml:space="preserve"> </w:t>
      </w:r>
      <w:r>
        <w:t>=</w:t>
      </w:r>
      <w:r>
        <w:rPr>
          <w:spacing w:val="-25"/>
        </w:rPr>
        <w:t xml:space="preserve"> </w:t>
      </w:r>
      <w:r>
        <w:t>()</w:t>
      </w:r>
      <w:r>
        <w:rPr>
          <w:spacing w:val="-26"/>
        </w:rPr>
        <w:t xml:space="preserve"> </w:t>
      </w:r>
      <w:r>
        <w:t>=&amp;gt;</w:t>
      </w:r>
      <w:r>
        <w:rPr>
          <w:spacing w:val="-25"/>
        </w:rPr>
        <w:t xml:space="preserve"> </w:t>
      </w:r>
      <w:r>
        <w:rPr>
          <w:spacing w:val="-10"/>
        </w:rPr>
        <w:t>{</w:t>
      </w:r>
    </w:p>
    <w:p w14:paraId="3EC2F7A6">
      <w:pPr>
        <w:pStyle w:val="6"/>
        <w:spacing w:before="51" w:line="300" w:lineRule="auto"/>
        <w:ind w:right="2748"/>
      </w:pPr>
      <w:r>
        <w:rPr>
          <w:spacing w:val="-2"/>
        </w:rPr>
        <w:t>const</w:t>
      </w:r>
      <w:r>
        <w:rPr>
          <w:spacing w:val="-25"/>
        </w:rPr>
        <w:t xml:space="preserve"> </w:t>
      </w:r>
      <w:r>
        <w:rPr>
          <w:spacing w:val="-2"/>
        </w:rPr>
        <w:t>feeInDollars</w:t>
      </w:r>
      <w:r>
        <w:rPr>
          <w:spacing w:val="-25"/>
        </w:rPr>
        <w:t xml:space="preserve"> </w:t>
      </w:r>
      <w:r>
        <w:rPr>
          <w:spacing w:val="-2"/>
        </w:rPr>
        <w:t>=</w:t>
      </w:r>
      <w:r>
        <w:rPr>
          <w:spacing w:val="-26"/>
        </w:rPr>
        <w:t xml:space="preserve"> </w:t>
      </w:r>
      <w:r>
        <w:rPr>
          <w:spacing w:val="-2"/>
        </w:rPr>
        <w:t xml:space="preserve">document.getElementById('feeInDollars'); </w:t>
      </w:r>
      <w:r>
        <w:t>const</w:t>
      </w:r>
      <w:r>
        <w:rPr>
          <w:spacing w:val="-19"/>
        </w:rPr>
        <w:t xml:space="preserve"> </w:t>
      </w:r>
      <w:r>
        <w:t>feeInRupees</w:t>
      </w:r>
      <w:r>
        <w:rPr>
          <w:spacing w:val="-19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>document.getElementById('feeInRupees');</w:t>
      </w:r>
    </w:p>
    <w:p w14:paraId="4C59C1EA">
      <w:pPr>
        <w:pStyle w:val="6"/>
        <w:spacing w:before="66"/>
        <w:ind w:left="0"/>
      </w:pPr>
    </w:p>
    <w:p w14:paraId="0D9FDF42">
      <w:pPr>
        <w:pStyle w:val="6"/>
        <w:spacing w:line="300" w:lineRule="auto"/>
        <w:ind w:left="1334" w:right="2748" w:hanging="420"/>
      </w:pPr>
      <w:r>
        <w:t xml:space="preserve">if (feeInDollars &amp;amp;&amp;amp; feeInRupees) { </w:t>
      </w:r>
      <w:r>
        <w:rPr>
          <w:spacing w:val="-4"/>
        </w:rPr>
        <w:t>feeInDollars.addEventListener('change', function() {</w:t>
      </w:r>
    </w:p>
    <w:p w14:paraId="2D033830">
      <w:pPr>
        <w:pStyle w:val="6"/>
        <w:spacing w:line="300" w:lineRule="auto"/>
        <w:ind w:left="1754" w:right="4065"/>
      </w:pPr>
      <w:r>
        <w:rPr>
          <w:spacing w:val="-2"/>
        </w:rPr>
        <w:t>const</w:t>
      </w:r>
      <w:r>
        <w:rPr>
          <w:spacing w:val="-25"/>
        </w:rPr>
        <w:t xml:space="preserve"> </w:t>
      </w:r>
      <w:r>
        <w:rPr>
          <w:spacing w:val="-2"/>
        </w:rPr>
        <w:t>dollars</w:t>
      </w:r>
      <w:r>
        <w:rPr>
          <w:spacing w:val="-25"/>
        </w:rPr>
        <w:t xml:space="preserve"> </w:t>
      </w:r>
      <w:r>
        <w:rPr>
          <w:spacing w:val="-2"/>
        </w:rPr>
        <w:t>=</w:t>
      </w:r>
      <w:r>
        <w:rPr>
          <w:spacing w:val="-26"/>
        </w:rPr>
        <w:t xml:space="preserve"> </w:t>
      </w:r>
      <w:r>
        <w:rPr>
          <w:spacing w:val="-2"/>
        </w:rPr>
        <w:t xml:space="preserve">parseFloat(this.value); </w:t>
      </w:r>
      <w:r>
        <w:t>if (!isNaN(dollars)) {</w:t>
      </w:r>
    </w:p>
    <w:p w14:paraId="32A6B4CD">
      <w:pPr>
        <w:pStyle w:val="6"/>
        <w:spacing w:line="300" w:lineRule="auto"/>
        <w:ind w:left="2174" w:right="2748"/>
      </w:pPr>
      <w:r>
        <w:rPr>
          <w:spacing w:val="-2"/>
        </w:rPr>
        <w:t>const</w:t>
      </w:r>
      <w:r>
        <w:rPr>
          <w:spacing w:val="-25"/>
        </w:rPr>
        <w:t xml:space="preserve"> </w:t>
      </w:r>
      <w:r>
        <w:rPr>
          <w:spacing w:val="-2"/>
        </w:rPr>
        <w:t>rupees</w:t>
      </w:r>
      <w:r>
        <w:rPr>
          <w:spacing w:val="-25"/>
        </w:rPr>
        <w:t xml:space="preserve"> </w:t>
      </w:r>
      <w:r>
        <w:rPr>
          <w:spacing w:val="-2"/>
        </w:rPr>
        <w:t>=</w:t>
      </w:r>
      <w:r>
        <w:rPr>
          <w:spacing w:val="-25"/>
        </w:rPr>
        <w:t xml:space="preserve"> </w:t>
      </w:r>
      <w:r>
        <w:rPr>
          <w:spacing w:val="-2"/>
        </w:rPr>
        <w:t xml:space="preserve">convertToINR(dollars); </w:t>
      </w:r>
      <w:r>
        <w:t>feeInRupees.value = rupees;</w:t>
      </w:r>
    </w:p>
    <w:p w14:paraId="597EFF7D">
      <w:pPr>
        <w:spacing w:before="1"/>
        <w:ind w:left="175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3EA87C08">
      <w:pPr>
        <w:spacing w:before="66"/>
        <w:ind w:left="1334" w:right="0" w:firstLine="0"/>
        <w:jc w:val="left"/>
        <w:rPr>
          <w:sz w:val="18"/>
        </w:rPr>
      </w:pPr>
      <w:r>
        <w:rPr>
          <w:spacing w:val="-5"/>
          <w:sz w:val="18"/>
        </w:rPr>
        <w:t>});</w:t>
      </w:r>
    </w:p>
    <w:p w14:paraId="7C92FE02">
      <w:pPr>
        <w:spacing w:before="51"/>
        <w:ind w:left="91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2BBE1A36">
      <w:pPr>
        <w:spacing w:before="51"/>
        <w:ind w:left="494" w:right="0" w:firstLine="0"/>
        <w:jc w:val="left"/>
        <w:rPr>
          <w:sz w:val="18"/>
        </w:rPr>
      </w:pPr>
      <w:r>
        <w:rPr>
          <w:spacing w:val="-5"/>
          <w:sz w:val="18"/>
        </w:rPr>
        <w:t>};</w:t>
      </w:r>
    </w:p>
    <w:p w14:paraId="3814479A">
      <w:pPr>
        <w:pStyle w:val="6"/>
        <w:spacing w:before="102"/>
        <w:ind w:left="0"/>
      </w:pPr>
    </w:p>
    <w:p w14:paraId="2229D26C">
      <w:pPr>
        <w:pStyle w:val="6"/>
        <w:spacing w:before="51"/>
        <w:ind w:left="494"/>
      </w:pPr>
      <w:r>
        <w:t>const</w:t>
      </w:r>
      <w:r>
        <w:rPr>
          <w:spacing w:val="-24"/>
        </w:rPr>
        <w:t xml:space="preserve"> </w:t>
      </w:r>
      <w:r>
        <w:t>validateRating</w:t>
      </w:r>
      <w:r>
        <w:rPr>
          <w:spacing w:val="-24"/>
        </w:rPr>
        <w:t xml:space="preserve"> </w:t>
      </w:r>
      <w:r>
        <w:t>=</w:t>
      </w:r>
      <w:r>
        <w:rPr>
          <w:spacing w:val="-24"/>
        </w:rPr>
        <w:t xml:space="preserve"> </w:t>
      </w:r>
      <w:r>
        <w:t>()</w:t>
      </w:r>
      <w:r>
        <w:rPr>
          <w:spacing w:val="-23"/>
        </w:rPr>
        <w:t xml:space="preserve"> </w:t>
      </w:r>
      <w:r>
        <w:t>=&amp;gt;</w:t>
      </w:r>
      <w:r>
        <w:rPr>
          <w:spacing w:val="-24"/>
        </w:rPr>
        <w:t xml:space="preserve"> </w:t>
      </w:r>
      <w:r>
        <w:rPr>
          <w:spacing w:val="-10"/>
        </w:rPr>
        <w:t>{</w:t>
      </w:r>
    </w:p>
    <w:p w14:paraId="40C1B2E3">
      <w:pPr>
        <w:pStyle w:val="6"/>
        <w:spacing w:before="51"/>
      </w:pPr>
      <w:r>
        <w:t>const</w:t>
      </w:r>
      <w:r>
        <w:rPr>
          <w:spacing w:val="-25"/>
        </w:rPr>
        <w:t xml:space="preserve"> </w:t>
      </w:r>
      <w:r>
        <w:t>ratingInput</w:t>
      </w:r>
      <w:r>
        <w:rPr>
          <w:spacing w:val="-25"/>
        </w:rPr>
        <w:t xml:space="preserve"> </w:t>
      </w:r>
      <w:r>
        <w:t>=</w:t>
      </w:r>
      <w:r>
        <w:rPr>
          <w:spacing w:val="-25"/>
        </w:rPr>
        <w:t xml:space="preserve"> </w:t>
      </w:r>
      <w:r>
        <w:rPr>
          <w:spacing w:val="-2"/>
        </w:rPr>
        <w:t>document.getElementById('rating');</w:t>
      </w:r>
    </w:p>
    <w:p w14:paraId="07725629">
      <w:pPr>
        <w:pStyle w:val="6"/>
        <w:spacing w:before="117"/>
        <w:ind w:left="0"/>
      </w:pPr>
    </w:p>
    <w:p w14:paraId="5C16C496">
      <w:pPr>
        <w:pStyle w:val="6"/>
        <w:spacing w:before="1" w:line="300" w:lineRule="auto"/>
        <w:ind w:left="1334" w:right="3289" w:hanging="420"/>
      </w:pPr>
      <w:r>
        <w:t xml:space="preserve">if (ratingInput) { </w:t>
      </w:r>
      <w:r>
        <w:rPr>
          <w:spacing w:val="-4"/>
        </w:rPr>
        <w:t>ratingInput.addEventListener('change', function() {</w:t>
      </w:r>
    </w:p>
    <w:p w14:paraId="049AF48D">
      <w:pPr>
        <w:pStyle w:val="6"/>
        <w:spacing w:line="300" w:lineRule="auto"/>
        <w:ind w:left="1754" w:right="4250"/>
      </w:pPr>
      <w:r>
        <w:rPr>
          <w:spacing w:val="-2"/>
        </w:rPr>
        <w:t>const</w:t>
      </w:r>
      <w:r>
        <w:rPr>
          <w:spacing w:val="-25"/>
        </w:rPr>
        <w:t xml:space="preserve"> </w:t>
      </w:r>
      <w:r>
        <w:rPr>
          <w:spacing w:val="-2"/>
        </w:rPr>
        <w:t>rating</w:t>
      </w:r>
      <w:r>
        <w:rPr>
          <w:spacing w:val="-25"/>
        </w:rPr>
        <w:t xml:space="preserve"> </w:t>
      </w:r>
      <w:r>
        <w:rPr>
          <w:spacing w:val="-2"/>
        </w:rPr>
        <w:t>=</w:t>
      </w:r>
      <w:r>
        <w:rPr>
          <w:spacing w:val="-26"/>
        </w:rPr>
        <w:t xml:space="preserve"> </w:t>
      </w:r>
      <w:r>
        <w:rPr>
          <w:spacing w:val="-2"/>
        </w:rPr>
        <w:t xml:space="preserve">parseFloat(this.value); </w:t>
      </w:r>
      <w:r>
        <w:t>if</w:t>
      </w:r>
      <w:r>
        <w:rPr>
          <w:spacing w:val="-17"/>
        </w:rPr>
        <w:t xml:space="preserve"> </w:t>
      </w:r>
      <w:r>
        <w:t>(rating</w:t>
      </w:r>
      <w:r>
        <w:rPr>
          <w:spacing w:val="-17"/>
        </w:rPr>
        <w:t xml:space="preserve"> </w:t>
      </w:r>
      <w:r>
        <w:t>&amp;lt;</w:t>
      </w:r>
      <w:r>
        <w:rPr>
          <w:spacing w:val="-17"/>
        </w:rPr>
        <w:t xml:space="preserve"> </w:t>
      </w:r>
      <w:r>
        <w:t>0</w:t>
      </w:r>
      <w:r>
        <w:rPr>
          <w:spacing w:val="-17"/>
        </w:rPr>
        <w:t xml:space="preserve"> </w:t>
      </w:r>
      <w:r>
        <w:t>||</w:t>
      </w:r>
      <w:r>
        <w:rPr>
          <w:spacing w:val="-17"/>
        </w:rPr>
        <w:t xml:space="preserve"> </w:t>
      </w:r>
      <w:r>
        <w:t>rating</w:t>
      </w:r>
      <w:r>
        <w:rPr>
          <w:spacing w:val="-17"/>
        </w:rPr>
        <w:t xml:space="preserve"> </w:t>
      </w:r>
      <w:r>
        <w:t>&amp;gt;</w:t>
      </w:r>
      <w:r>
        <w:rPr>
          <w:spacing w:val="-17"/>
        </w:rPr>
        <w:t xml:space="preserve"> </w:t>
      </w:r>
      <w:r>
        <w:t>10)</w:t>
      </w:r>
      <w:r>
        <w:rPr>
          <w:spacing w:val="-17"/>
        </w:rPr>
        <w:t xml:space="preserve"> </w:t>
      </w:r>
      <w:r>
        <w:rPr>
          <w:spacing w:val="-10"/>
        </w:rPr>
        <w:t>{</w:t>
      </w:r>
    </w:p>
    <w:p w14:paraId="714C03C8">
      <w:pPr>
        <w:pStyle w:val="6"/>
        <w:spacing w:line="300" w:lineRule="auto"/>
        <w:ind w:left="2174" w:right="2748"/>
      </w:pPr>
      <w:r>
        <w:t>alert('Rating</w:t>
      </w:r>
      <w:r>
        <w:rPr>
          <w:spacing w:val="-26"/>
        </w:rPr>
        <w:t xml:space="preserve"> </w:t>
      </w:r>
      <w:r>
        <w:t>must</w:t>
      </w:r>
      <w:r>
        <w:rPr>
          <w:spacing w:val="-26"/>
        </w:rPr>
        <w:t xml:space="preserve"> </w:t>
      </w:r>
      <w:r>
        <w:t>be</w:t>
      </w:r>
      <w:r>
        <w:rPr>
          <w:spacing w:val="-26"/>
        </w:rPr>
        <w:t xml:space="preserve"> </w:t>
      </w:r>
      <w:r>
        <w:t>between</w:t>
      </w:r>
      <w:r>
        <w:rPr>
          <w:spacing w:val="-26"/>
        </w:rPr>
        <w:t xml:space="preserve"> </w:t>
      </w:r>
      <w:r>
        <w:t>0</w:t>
      </w:r>
      <w:r>
        <w:rPr>
          <w:spacing w:val="-26"/>
        </w:rPr>
        <w:t xml:space="preserve"> </w:t>
      </w:r>
      <w:r>
        <w:t>and</w:t>
      </w:r>
      <w:r>
        <w:rPr>
          <w:spacing w:val="-26"/>
        </w:rPr>
        <w:t xml:space="preserve"> </w:t>
      </w:r>
      <w:r>
        <w:t>10'); this.value = '';</w:t>
      </w:r>
    </w:p>
    <w:p w14:paraId="59DFAFB3">
      <w:pPr>
        <w:spacing w:before="0"/>
        <w:ind w:left="175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0D74F521">
      <w:pPr>
        <w:spacing w:before="66"/>
        <w:ind w:left="1334" w:right="0" w:firstLine="0"/>
        <w:jc w:val="left"/>
        <w:rPr>
          <w:sz w:val="18"/>
        </w:rPr>
      </w:pPr>
      <w:r>
        <w:rPr>
          <w:spacing w:val="-5"/>
          <w:sz w:val="18"/>
        </w:rPr>
        <w:t>});</w:t>
      </w:r>
    </w:p>
    <w:p w14:paraId="34339B53">
      <w:pPr>
        <w:spacing w:before="52"/>
        <w:ind w:left="91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2F3984A3">
      <w:pPr>
        <w:spacing w:before="51"/>
        <w:ind w:left="494" w:right="0" w:firstLine="0"/>
        <w:jc w:val="left"/>
        <w:rPr>
          <w:sz w:val="18"/>
        </w:rPr>
      </w:pPr>
      <w:r>
        <w:rPr>
          <w:spacing w:val="-5"/>
          <w:sz w:val="18"/>
        </w:rPr>
        <w:t>};</w:t>
      </w:r>
    </w:p>
    <w:p w14:paraId="5D96A773">
      <w:pPr>
        <w:pStyle w:val="6"/>
        <w:spacing w:before="102"/>
        <w:ind w:left="0"/>
      </w:pPr>
    </w:p>
    <w:p w14:paraId="7A64A604">
      <w:pPr>
        <w:pStyle w:val="6"/>
        <w:spacing w:before="51"/>
        <w:ind w:left="494"/>
      </w:pPr>
      <w:r>
        <w:t>const</w:t>
      </w:r>
      <w:r>
        <w:rPr>
          <w:spacing w:val="-27"/>
        </w:rPr>
        <w:t xml:space="preserve"> </w:t>
      </w:r>
      <w:r>
        <w:t>validatePlacement</w:t>
      </w:r>
      <w:r>
        <w:rPr>
          <w:spacing w:val="-26"/>
        </w:rPr>
        <w:t xml:space="preserve"> </w:t>
      </w:r>
      <w:r>
        <w:t>=</w:t>
      </w:r>
      <w:r>
        <w:rPr>
          <w:spacing w:val="-26"/>
        </w:rPr>
        <w:t xml:space="preserve"> </w:t>
      </w:r>
      <w:r>
        <w:t>()</w:t>
      </w:r>
      <w:r>
        <w:rPr>
          <w:spacing w:val="-26"/>
        </w:rPr>
        <w:t xml:space="preserve"> </w:t>
      </w:r>
      <w:r>
        <w:t>=&amp;gt;</w:t>
      </w:r>
      <w:r>
        <w:rPr>
          <w:spacing w:val="-26"/>
        </w:rPr>
        <w:t xml:space="preserve"> </w:t>
      </w:r>
      <w:r>
        <w:rPr>
          <w:spacing w:val="-10"/>
        </w:rPr>
        <w:t>{</w:t>
      </w:r>
    </w:p>
    <w:p w14:paraId="6EC28598">
      <w:pPr>
        <w:pStyle w:val="6"/>
        <w:spacing w:before="51" w:line="616" w:lineRule="auto"/>
        <w:ind w:right="1756"/>
      </w:pPr>
      <w:r>
        <w:rPr>
          <w:spacing w:val="-4"/>
        </w:rPr>
        <w:t xml:space="preserve">const placementInput = document.getElementById('placementPercentage'); </w:t>
      </w:r>
      <w:r>
        <w:t>if (placementInput) {</w:t>
      </w:r>
    </w:p>
    <w:p w14:paraId="6C18A287">
      <w:pPr>
        <w:pStyle w:val="6"/>
        <w:spacing w:after="0" w:line="616" w:lineRule="auto"/>
        <w:sectPr>
          <w:pgSz w:w="12240" w:h="15840"/>
          <w:pgMar w:top="600" w:right="1080" w:bottom="280" w:left="1080" w:header="720" w:footer="720" w:gutter="0"/>
          <w:cols w:space="720" w:num="1"/>
        </w:sectPr>
      </w:pPr>
    </w:p>
    <w:p w14:paraId="45122827">
      <w:pPr>
        <w:pStyle w:val="6"/>
        <w:spacing w:before="125" w:line="300" w:lineRule="auto"/>
        <w:ind w:left="1754" w:right="2748" w:hanging="420"/>
      </w:pPr>
      <w: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ge">
                  <wp:posOffset>380365</wp:posOffset>
                </wp:positionV>
                <wp:extent cx="6038850" cy="9296400"/>
                <wp:effectExtent l="0" t="0" r="0" b="0"/>
                <wp:wrapNone/>
                <wp:docPr id="57" name="Graphic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929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9296400">
                              <a:moveTo>
                                <a:pt x="6038849" y="9296399"/>
                              </a:moveTo>
                              <a:lnTo>
                                <a:pt x="0" y="9296399"/>
                              </a:lnTo>
                              <a:lnTo>
                                <a:pt x="0" y="0"/>
                              </a:lnTo>
                              <a:lnTo>
                                <a:pt x="6038849" y="0"/>
                              </a:lnTo>
                              <a:lnTo>
                                <a:pt x="6038849" y="9296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7" o:spid="_x0000_s1026" o:spt="100" style="position:absolute;left:0pt;margin-left:68.2pt;margin-top:29.95pt;height:732pt;width:475.5pt;mso-position-horizontal-relative:page;mso-position-vertical-relative:page;z-index:-251641856;mso-width-relative:page;mso-height-relative:page;" fillcolor="#F7F7FA" filled="t" stroked="f" coordsize="6038850,9296400" o:gfxdata="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bBvKO1wAAAAwBAAAPAAAAAAAAAAEAIAAAACIAAABkcnMvZG93bnJldi54bWxQSwECFAAUAAAA&#10;CACHTuJAHqS3MigCAADwBAAADgAAAAAAAAABACAAAAAmAQAAZHJzL2Uyb0RvYy54bWxQSwUGAAAA&#10;AAYABgBZAQAAwAUAAAAA&#10;" path="m6038849,9296399l0,9296399,0,0,6038849,0,6038849,929639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4"/>
        </w:rPr>
        <w:t xml:space="preserve">placementInput.addEventListener('change', function() { </w:t>
      </w:r>
      <w:r>
        <w:t>const placement = parseFloat(this.value);</w:t>
      </w:r>
    </w:p>
    <w:p w14:paraId="5FF76593">
      <w:pPr>
        <w:pStyle w:val="6"/>
        <w:spacing w:line="309" w:lineRule="auto"/>
        <w:ind w:left="2174" w:right="1756" w:hanging="420"/>
      </w:pPr>
      <w:r>
        <w:t>if (placement &amp;lt; 0 || placement &amp;gt; 100) { alert('Placement</w:t>
      </w:r>
      <w:r>
        <w:rPr>
          <w:spacing w:val="-27"/>
        </w:rPr>
        <w:t xml:space="preserve"> </w:t>
      </w:r>
      <w:r>
        <w:t>percentage</w:t>
      </w:r>
      <w:r>
        <w:rPr>
          <w:spacing w:val="-27"/>
        </w:rPr>
        <w:t xml:space="preserve"> </w:t>
      </w:r>
      <w:r>
        <w:t>must</w:t>
      </w:r>
      <w:r>
        <w:rPr>
          <w:spacing w:val="-28"/>
        </w:rPr>
        <w:t xml:space="preserve"> </w:t>
      </w:r>
      <w:r>
        <w:t>be</w:t>
      </w:r>
      <w:r>
        <w:rPr>
          <w:spacing w:val="-27"/>
        </w:rPr>
        <w:t xml:space="preserve"> </w:t>
      </w:r>
      <w:r>
        <w:t>between</w:t>
      </w:r>
      <w:r>
        <w:rPr>
          <w:spacing w:val="-27"/>
        </w:rPr>
        <w:t xml:space="preserve"> </w:t>
      </w:r>
      <w:r>
        <w:t>0</w:t>
      </w:r>
      <w:r>
        <w:rPr>
          <w:spacing w:val="-27"/>
        </w:rPr>
        <w:t xml:space="preserve"> </w:t>
      </w:r>
      <w:r>
        <w:t>and</w:t>
      </w:r>
      <w:r>
        <w:rPr>
          <w:spacing w:val="-27"/>
        </w:rPr>
        <w:t xml:space="preserve"> </w:t>
      </w:r>
      <w:r>
        <w:t>100'); this.value = '';</w:t>
      </w:r>
    </w:p>
    <w:p w14:paraId="3B663F43">
      <w:pPr>
        <w:spacing w:before="0" w:line="195" w:lineRule="exact"/>
        <w:ind w:left="175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5EB0511D">
      <w:pPr>
        <w:spacing w:before="51"/>
        <w:ind w:left="1334" w:right="0" w:firstLine="0"/>
        <w:jc w:val="left"/>
        <w:rPr>
          <w:sz w:val="18"/>
        </w:rPr>
      </w:pPr>
      <w:r>
        <w:rPr>
          <w:spacing w:val="-5"/>
          <w:sz w:val="18"/>
        </w:rPr>
        <w:t>});</w:t>
      </w:r>
    </w:p>
    <w:p w14:paraId="74BE845B">
      <w:pPr>
        <w:spacing w:before="51"/>
        <w:ind w:left="91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46CB3C62">
      <w:pPr>
        <w:spacing w:before="51"/>
        <w:ind w:left="494" w:right="0" w:firstLine="0"/>
        <w:jc w:val="left"/>
        <w:rPr>
          <w:sz w:val="18"/>
        </w:rPr>
      </w:pPr>
      <w:r>
        <w:rPr>
          <w:spacing w:val="-5"/>
          <w:sz w:val="18"/>
        </w:rPr>
        <w:t>};</w:t>
      </w:r>
    </w:p>
    <w:p w14:paraId="66DD1025">
      <w:pPr>
        <w:pStyle w:val="6"/>
        <w:spacing w:before="102"/>
        <w:ind w:left="0"/>
      </w:pPr>
    </w:p>
    <w:p w14:paraId="1DA0AD60">
      <w:pPr>
        <w:pStyle w:val="6"/>
        <w:spacing w:before="66"/>
        <w:ind w:left="494"/>
      </w:pPr>
      <w:r>
        <w:t>const</w:t>
      </w:r>
      <w:r>
        <w:rPr>
          <w:spacing w:val="-27"/>
        </w:rPr>
        <w:t xml:space="preserve"> </w:t>
      </w:r>
      <w:r>
        <w:t>setupStickyHeader</w:t>
      </w:r>
      <w:r>
        <w:rPr>
          <w:spacing w:val="-26"/>
        </w:rPr>
        <w:t xml:space="preserve"> </w:t>
      </w:r>
      <w:r>
        <w:t>=</w:t>
      </w:r>
      <w:r>
        <w:rPr>
          <w:spacing w:val="-26"/>
        </w:rPr>
        <w:t xml:space="preserve"> </w:t>
      </w:r>
      <w:r>
        <w:t>()</w:t>
      </w:r>
      <w:r>
        <w:rPr>
          <w:spacing w:val="-26"/>
        </w:rPr>
        <w:t xml:space="preserve"> </w:t>
      </w:r>
      <w:r>
        <w:t>=&amp;gt;</w:t>
      </w:r>
      <w:r>
        <w:rPr>
          <w:spacing w:val="-26"/>
        </w:rPr>
        <w:t xml:space="preserve"> </w:t>
      </w:r>
      <w:r>
        <w:rPr>
          <w:spacing w:val="-10"/>
        </w:rPr>
        <w:t>{</w:t>
      </w:r>
    </w:p>
    <w:p w14:paraId="3F9F19E9">
      <w:pPr>
        <w:pStyle w:val="6"/>
        <w:spacing w:before="51"/>
      </w:pPr>
      <w:r>
        <w:t>const</w:t>
      </w:r>
      <w:r>
        <w:rPr>
          <w:spacing w:val="-19"/>
        </w:rPr>
        <w:t xml:space="preserve"> </w:t>
      </w:r>
      <w:r>
        <w:t>header</w:t>
      </w:r>
      <w:r>
        <w:rPr>
          <w:spacing w:val="-18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rPr>
          <w:spacing w:val="-2"/>
        </w:rPr>
        <w:t>document.querySelector('header');</w:t>
      </w:r>
    </w:p>
    <w:p w14:paraId="1353E8CD">
      <w:pPr>
        <w:pStyle w:val="6"/>
        <w:spacing w:before="102"/>
        <w:ind w:left="0"/>
      </w:pPr>
    </w:p>
    <w:p w14:paraId="09400961">
      <w:pPr>
        <w:pStyle w:val="6"/>
        <w:spacing w:before="1" w:line="300" w:lineRule="auto"/>
        <w:ind w:left="1334" w:right="4250" w:hanging="420"/>
      </w:pPr>
      <w:r>
        <w:rPr>
          <w:spacing w:val="-4"/>
        </w:rPr>
        <w:t xml:space="preserve">window.addEventListener('scroll', function() { </w:t>
      </w:r>
      <w:r>
        <w:t>if (window.scrollY &amp;gt; 100) {</w:t>
      </w:r>
    </w:p>
    <w:p w14:paraId="4AF4B66A">
      <w:pPr>
        <w:pStyle w:val="6"/>
        <w:ind w:left="1754"/>
      </w:pPr>
      <w:r>
        <w:rPr>
          <w:spacing w:val="-2"/>
        </w:rPr>
        <w:t>header.classList.add('sticky');</w:t>
      </w:r>
    </w:p>
    <w:p w14:paraId="72B3AD3A">
      <w:pPr>
        <w:pStyle w:val="6"/>
        <w:spacing w:before="51"/>
        <w:ind w:left="1334"/>
      </w:pPr>
      <w:r>
        <w:t>}</w:t>
      </w:r>
      <w:r>
        <w:rPr>
          <w:spacing w:val="-13"/>
        </w:rPr>
        <w:t xml:space="preserve"> </w:t>
      </w:r>
      <w:r>
        <w:t>else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09DD1CBC">
      <w:pPr>
        <w:pStyle w:val="6"/>
        <w:spacing w:before="66"/>
        <w:ind w:left="1754"/>
      </w:pPr>
      <w:r>
        <w:rPr>
          <w:spacing w:val="-2"/>
        </w:rPr>
        <w:t>header.classList.remove('sticky');</w:t>
      </w:r>
    </w:p>
    <w:p w14:paraId="0D9FE57D">
      <w:pPr>
        <w:spacing w:before="51"/>
        <w:ind w:left="133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62F34AD2">
      <w:pPr>
        <w:spacing w:before="51"/>
        <w:ind w:left="914" w:right="0" w:firstLine="0"/>
        <w:jc w:val="left"/>
        <w:rPr>
          <w:sz w:val="18"/>
        </w:rPr>
      </w:pPr>
      <w:r>
        <w:rPr>
          <w:spacing w:val="-5"/>
          <w:sz w:val="18"/>
        </w:rPr>
        <w:t>});</w:t>
      </w:r>
    </w:p>
    <w:p w14:paraId="1143014B">
      <w:pPr>
        <w:spacing w:before="51"/>
        <w:ind w:left="494" w:right="0" w:firstLine="0"/>
        <w:jc w:val="left"/>
        <w:rPr>
          <w:sz w:val="18"/>
        </w:rPr>
      </w:pPr>
      <w:r>
        <w:rPr>
          <w:spacing w:val="-5"/>
          <w:sz w:val="18"/>
        </w:rPr>
        <w:t>};</w:t>
      </w:r>
    </w:p>
    <w:p w14:paraId="65AADAB0">
      <w:pPr>
        <w:pStyle w:val="6"/>
        <w:spacing w:before="102"/>
        <w:ind w:left="0"/>
      </w:pPr>
    </w:p>
    <w:p w14:paraId="04866EB9">
      <w:pPr>
        <w:pStyle w:val="6"/>
        <w:spacing w:before="52" w:line="316" w:lineRule="auto"/>
        <w:ind w:right="4004" w:hanging="420"/>
      </w:pPr>
      <w:r>
        <w:t>const</w:t>
      </w:r>
      <w:r>
        <w:rPr>
          <w:spacing w:val="-27"/>
        </w:rPr>
        <w:t xml:space="preserve"> </w:t>
      </w:r>
      <w:r>
        <w:t>highlightSearchTerm</w:t>
      </w:r>
      <w:r>
        <w:rPr>
          <w:spacing w:val="-27"/>
        </w:rPr>
        <w:t xml:space="preserve"> </w:t>
      </w:r>
      <w:r>
        <w:t>=</w:t>
      </w:r>
      <w:r>
        <w:rPr>
          <w:spacing w:val="-28"/>
        </w:rPr>
        <w:t xml:space="preserve"> </w:t>
      </w:r>
      <w:r>
        <w:t>(term,</w:t>
      </w:r>
      <w:r>
        <w:rPr>
          <w:spacing w:val="-27"/>
        </w:rPr>
        <w:t xml:space="preserve"> </w:t>
      </w:r>
      <w:r>
        <w:t>elementId)</w:t>
      </w:r>
      <w:r>
        <w:rPr>
          <w:spacing w:val="-27"/>
        </w:rPr>
        <w:t xml:space="preserve"> </w:t>
      </w:r>
      <w:r>
        <w:t>=&amp;gt;</w:t>
      </w:r>
      <w:r>
        <w:rPr>
          <w:spacing w:val="-27"/>
        </w:rPr>
        <w:t xml:space="preserve"> </w:t>
      </w:r>
      <w:r>
        <w:t>{ if (!term) return;</w:t>
      </w:r>
    </w:p>
    <w:p w14:paraId="5F6F5A25">
      <w:pPr>
        <w:pStyle w:val="6"/>
        <w:spacing w:before="37"/>
        <w:ind w:left="0"/>
      </w:pPr>
    </w:p>
    <w:p w14:paraId="5CC4E4FF">
      <w:pPr>
        <w:pStyle w:val="6"/>
        <w:spacing w:line="300" w:lineRule="auto"/>
        <w:ind w:right="3633"/>
      </w:pPr>
      <w:r>
        <w:rPr>
          <w:spacing w:val="-2"/>
        </w:rPr>
        <w:t>const</w:t>
      </w:r>
      <w:r>
        <w:rPr>
          <w:spacing w:val="-25"/>
        </w:rPr>
        <w:t xml:space="preserve"> </w:t>
      </w:r>
      <w:r>
        <w:rPr>
          <w:spacing w:val="-2"/>
        </w:rPr>
        <w:t>element</w:t>
      </w:r>
      <w:r>
        <w:rPr>
          <w:spacing w:val="-25"/>
        </w:rPr>
        <w:t xml:space="preserve"> </w:t>
      </w:r>
      <w:r>
        <w:rPr>
          <w:spacing w:val="-2"/>
        </w:rPr>
        <w:t>=</w:t>
      </w:r>
      <w:r>
        <w:rPr>
          <w:spacing w:val="-26"/>
        </w:rPr>
        <w:t xml:space="preserve"> </w:t>
      </w:r>
      <w:r>
        <w:rPr>
          <w:spacing w:val="-2"/>
        </w:rPr>
        <w:t xml:space="preserve">document.getElementById(elementId); </w:t>
      </w:r>
      <w:r>
        <w:t>if (!element) return;</w:t>
      </w:r>
    </w:p>
    <w:p w14:paraId="44A4F6D8">
      <w:pPr>
        <w:pStyle w:val="6"/>
        <w:spacing w:before="51"/>
        <w:ind w:left="0"/>
      </w:pPr>
    </w:p>
    <w:p w14:paraId="1F285F30">
      <w:pPr>
        <w:pStyle w:val="6"/>
        <w:spacing w:before="1"/>
      </w:pPr>
      <w:r>
        <w:t>const</w:t>
      </w:r>
      <w:r>
        <w:rPr>
          <w:spacing w:val="-23"/>
        </w:rPr>
        <w:t xml:space="preserve"> </w:t>
      </w:r>
      <w:r>
        <w:t>regex</w:t>
      </w:r>
      <w:r>
        <w:rPr>
          <w:spacing w:val="-23"/>
        </w:rPr>
        <w:t xml:space="preserve"> </w:t>
      </w:r>
      <w:r>
        <w:t>=</w:t>
      </w:r>
      <w:r>
        <w:rPr>
          <w:spacing w:val="-23"/>
        </w:rPr>
        <w:t xml:space="preserve"> </w:t>
      </w:r>
      <w:r>
        <w:t>new</w:t>
      </w:r>
      <w:r>
        <w:rPr>
          <w:spacing w:val="-23"/>
        </w:rPr>
        <w:t xml:space="preserve"> </w:t>
      </w:r>
      <w:r>
        <w:t>RegExp(term,</w:t>
      </w:r>
      <w:r>
        <w:rPr>
          <w:spacing w:val="-23"/>
        </w:rPr>
        <w:t xml:space="preserve"> </w:t>
      </w:r>
      <w:r>
        <w:rPr>
          <w:spacing w:val="-2"/>
        </w:rPr>
        <w:t>'gi');</w:t>
      </w:r>
    </w:p>
    <w:p w14:paraId="36DCC163">
      <w:pPr>
        <w:pStyle w:val="6"/>
        <w:spacing w:before="11" w:line="316" w:lineRule="auto"/>
        <w:ind w:left="1334" w:right="1756" w:hanging="420"/>
      </w:pPr>
      <w:r>
        <w:rPr>
          <w:spacing w:val="-2"/>
        </w:rPr>
        <w:t>element.innerHTML</w:t>
      </w:r>
      <w:r>
        <w:rPr>
          <w:spacing w:val="-22"/>
        </w:rPr>
        <w:t xml:space="preserve"> </w:t>
      </w:r>
      <w:r>
        <w:rPr>
          <w:spacing w:val="-2"/>
        </w:rPr>
        <w:t>=</w:t>
      </w:r>
      <w:r>
        <w:rPr>
          <w:spacing w:val="-22"/>
        </w:rPr>
        <w:t xml:space="preserve"> </w:t>
      </w:r>
      <w:r>
        <w:rPr>
          <w:spacing w:val="-2"/>
        </w:rPr>
        <w:t>element.innerHTML.replace(regex,</w:t>
      </w:r>
      <w:r>
        <w:rPr>
          <w:spacing w:val="-22"/>
        </w:rPr>
        <w:t xml:space="preserve"> </w:t>
      </w:r>
      <w:r>
        <w:rPr>
          <w:spacing w:val="-2"/>
        </w:rPr>
        <w:t>match</w:t>
      </w:r>
      <w:r>
        <w:rPr>
          <w:spacing w:val="-22"/>
        </w:rPr>
        <w:t xml:space="preserve"> </w:t>
      </w:r>
      <w:r>
        <w:rPr>
          <w:spacing w:val="-2"/>
        </w:rPr>
        <w:t>=&amp;gt;</w:t>
      </w:r>
      <w:r>
        <w:rPr>
          <w:spacing w:val="-22"/>
        </w:rPr>
        <w:t xml:space="preserve"> </w:t>
      </w:r>
      <w:r>
        <w:rPr>
          <w:spacing w:val="-2"/>
        </w:rPr>
        <w:t xml:space="preserve">{ </w:t>
      </w:r>
      <w:r>
        <w:t>return `&amp;lt;mark&amp;gt;${match}&amp;lt;/mark&amp;gt;`;</w:t>
      </w:r>
    </w:p>
    <w:p w14:paraId="51077A53">
      <w:pPr>
        <w:spacing w:before="26"/>
        <w:ind w:left="914" w:right="0" w:firstLine="0"/>
        <w:jc w:val="left"/>
        <w:rPr>
          <w:sz w:val="18"/>
        </w:rPr>
      </w:pPr>
      <w:r>
        <w:rPr>
          <w:spacing w:val="-5"/>
          <w:sz w:val="18"/>
        </w:rPr>
        <w:t>});</w:t>
      </w:r>
    </w:p>
    <w:p w14:paraId="6F7E3F20">
      <w:pPr>
        <w:spacing w:before="52"/>
        <w:ind w:left="494" w:right="0" w:firstLine="0"/>
        <w:jc w:val="left"/>
        <w:rPr>
          <w:sz w:val="18"/>
        </w:rPr>
      </w:pPr>
      <w:r>
        <w:rPr>
          <w:spacing w:val="-5"/>
          <w:sz w:val="18"/>
        </w:rPr>
        <w:t>};</w:t>
      </w:r>
    </w:p>
    <w:p w14:paraId="6C846D1B">
      <w:pPr>
        <w:pStyle w:val="6"/>
        <w:spacing w:before="102"/>
        <w:ind w:left="0"/>
      </w:pPr>
    </w:p>
    <w:p w14:paraId="11A385AD">
      <w:pPr>
        <w:pStyle w:val="6"/>
        <w:spacing w:before="51" w:line="300" w:lineRule="auto"/>
        <w:ind w:right="2748" w:hanging="420"/>
      </w:pPr>
      <w:r>
        <w:rPr>
          <w:spacing w:val="-4"/>
        </w:rPr>
        <w:t xml:space="preserve">document.addEventListener('DOMContentLoaded', function() { </w:t>
      </w:r>
      <w:r>
        <w:rPr>
          <w:spacing w:val="-2"/>
        </w:rPr>
        <w:t>setupCollegeCards();</w:t>
      </w:r>
    </w:p>
    <w:p w14:paraId="580DE05E">
      <w:pPr>
        <w:pStyle w:val="6"/>
        <w:spacing w:line="307" w:lineRule="auto"/>
        <w:ind w:right="7057"/>
      </w:pPr>
      <w:r>
        <w:rPr>
          <w:spacing w:val="-4"/>
        </w:rPr>
        <w:t xml:space="preserve">setupStickyHeader(); </w:t>
      </w:r>
      <w:r>
        <w:rPr>
          <w:spacing w:val="-2"/>
        </w:rPr>
        <w:t xml:space="preserve">autoCalculateINR(); validateRating(); </w:t>
      </w:r>
      <w:r>
        <w:rPr>
          <w:spacing w:val="-5"/>
        </w:rPr>
        <w:t>validatePlacement();</w:t>
      </w:r>
    </w:p>
    <w:p w14:paraId="6DD66905">
      <w:pPr>
        <w:pStyle w:val="6"/>
        <w:spacing w:before="42"/>
        <w:ind w:left="0"/>
      </w:pPr>
    </w:p>
    <w:p w14:paraId="0296F5BC">
      <w:pPr>
        <w:pStyle w:val="6"/>
        <w:spacing w:before="51" w:line="300" w:lineRule="auto"/>
        <w:ind w:right="3058"/>
      </w:pPr>
      <w:r>
        <w:rPr>
          <w:spacing w:val="-2"/>
        </w:rPr>
        <w:t>const</w:t>
      </w:r>
      <w:r>
        <w:rPr>
          <w:spacing w:val="-25"/>
        </w:rPr>
        <w:t xml:space="preserve"> </w:t>
      </w:r>
      <w:r>
        <w:rPr>
          <w:spacing w:val="-2"/>
        </w:rPr>
        <w:t>searchForm</w:t>
      </w:r>
      <w:r>
        <w:rPr>
          <w:spacing w:val="-25"/>
        </w:rPr>
        <w:t xml:space="preserve"> </w:t>
      </w:r>
      <w:r>
        <w:rPr>
          <w:spacing w:val="-2"/>
        </w:rPr>
        <w:t>=</w:t>
      </w:r>
      <w:r>
        <w:rPr>
          <w:spacing w:val="-26"/>
        </w:rPr>
        <w:t xml:space="preserve"> </w:t>
      </w:r>
      <w:r>
        <w:rPr>
          <w:spacing w:val="-2"/>
        </w:rPr>
        <w:t xml:space="preserve">document.getElementById('searchForm'); </w:t>
      </w:r>
      <w:r>
        <w:t>if (searchForm) {</w:t>
      </w:r>
    </w:p>
    <w:p w14:paraId="17011A1B">
      <w:pPr>
        <w:pStyle w:val="6"/>
        <w:spacing w:before="15"/>
        <w:ind w:left="1334"/>
      </w:pPr>
      <w:r>
        <w:rPr>
          <w:spacing w:val="-5"/>
        </w:rPr>
        <w:t>searchForm.addEventListener('submit',</w:t>
      </w:r>
      <w:r>
        <w:rPr>
          <w:spacing w:val="39"/>
        </w:rPr>
        <w:t xml:space="preserve"> </w:t>
      </w:r>
      <w:r>
        <w:rPr>
          <w:spacing w:val="-2"/>
        </w:rPr>
        <w:t>searchColleges);</w:t>
      </w:r>
    </w:p>
    <w:p w14:paraId="49AB33FE">
      <w:pPr>
        <w:spacing w:before="52"/>
        <w:ind w:left="91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0E35EC3C">
      <w:pPr>
        <w:spacing w:before="51"/>
        <w:ind w:left="494" w:right="0" w:firstLine="0"/>
        <w:jc w:val="left"/>
        <w:rPr>
          <w:sz w:val="18"/>
        </w:rPr>
      </w:pPr>
      <w:r>
        <w:rPr>
          <w:spacing w:val="-5"/>
          <w:sz w:val="18"/>
        </w:rPr>
        <w:t>});</w:t>
      </w:r>
    </w:p>
    <w:p w14:paraId="2786DAB7">
      <w:pPr>
        <w:pStyle w:val="6"/>
        <w:spacing w:before="102"/>
        <w:ind w:left="0"/>
      </w:pPr>
    </w:p>
    <w:p w14:paraId="5AD3A1D4">
      <w:pPr>
        <w:pStyle w:val="6"/>
        <w:spacing w:before="102"/>
        <w:ind w:left="0"/>
      </w:pPr>
    </w:p>
    <w:p w14:paraId="63F77ECC">
      <w:pPr>
        <w:pStyle w:val="6"/>
        <w:spacing w:before="66" w:line="300" w:lineRule="auto"/>
        <w:ind w:right="3440" w:hanging="420"/>
      </w:pPr>
      <w:r>
        <w:t>const</w:t>
      </w:r>
      <w:r>
        <w:rPr>
          <w:spacing w:val="-26"/>
        </w:rPr>
        <w:t xml:space="preserve"> </w:t>
      </w:r>
      <w:r>
        <w:t>formatCurrency</w:t>
      </w:r>
      <w:r>
        <w:rPr>
          <w:spacing w:val="-26"/>
        </w:rPr>
        <w:t xml:space="preserve"> </w:t>
      </w:r>
      <w:r>
        <w:t>=</w:t>
      </w:r>
      <w:r>
        <w:rPr>
          <w:spacing w:val="-26"/>
        </w:rPr>
        <w:t xml:space="preserve"> </w:t>
      </w:r>
      <w:r>
        <w:t>(amount,</w:t>
      </w:r>
      <w:r>
        <w:rPr>
          <w:spacing w:val="-26"/>
        </w:rPr>
        <w:t xml:space="preserve"> </w:t>
      </w:r>
      <w:r>
        <w:t>currency</w:t>
      </w:r>
      <w:r>
        <w:rPr>
          <w:spacing w:val="-26"/>
        </w:rPr>
        <w:t xml:space="preserve"> </w:t>
      </w:r>
      <w:r>
        <w:t>=</w:t>
      </w:r>
      <w:r>
        <w:rPr>
          <w:spacing w:val="-26"/>
        </w:rPr>
        <w:t xml:space="preserve"> </w:t>
      </w:r>
      <w:r>
        <w:t>'USD')</w:t>
      </w:r>
      <w:r>
        <w:rPr>
          <w:spacing w:val="-26"/>
        </w:rPr>
        <w:t xml:space="preserve"> </w:t>
      </w:r>
      <w:r>
        <w:t>=&amp;gt;</w:t>
      </w:r>
      <w:r>
        <w:rPr>
          <w:spacing w:val="-26"/>
        </w:rPr>
        <w:t xml:space="preserve"> </w:t>
      </w:r>
      <w:r>
        <w:t>{ if (currency === 'USD') {</w:t>
      </w:r>
    </w:p>
    <w:p w14:paraId="553A34A0">
      <w:pPr>
        <w:pStyle w:val="6"/>
        <w:spacing w:after="0" w:line="300" w:lineRule="auto"/>
        <w:sectPr>
          <w:pgSz w:w="12240" w:h="15840"/>
          <w:pgMar w:top="520" w:right="1080" w:bottom="280" w:left="1080" w:header="720" w:footer="720" w:gutter="0"/>
          <w:cols w:space="720" w:num="1"/>
        </w:sectPr>
      </w:pPr>
    </w:p>
    <w:p w14:paraId="04EAA856">
      <w:pPr>
        <w:pStyle w:val="6"/>
        <w:spacing w:before="125"/>
        <w:ind w:left="1334"/>
      </w:pPr>
      <w: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ge">
                  <wp:posOffset>380365</wp:posOffset>
                </wp:positionV>
                <wp:extent cx="6038850" cy="9296400"/>
                <wp:effectExtent l="0" t="0" r="0" b="0"/>
                <wp:wrapNone/>
                <wp:docPr id="58" name="Graphic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929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9296400">
                              <a:moveTo>
                                <a:pt x="6038849" y="9296399"/>
                              </a:moveTo>
                              <a:lnTo>
                                <a:pt x="0" y="9296399"/>
                              </a:lnTo>
                              <a:lnTo>
                                <a:pt x="0" y="0"/>
                              </a:lnTo>
                              <a:lnTo>
                                <a:pt x="6038849" y="0"/>
                              </a:lnTo>
                              <a:lnTo>
                                <a:pt x="6038849" y="9296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8" o:spid="_x0000_s1026" o:spt="100" style="position:absolute;left:0pt;margin-left:68.2pt;margin-top:29.95pt;height:732pt;width:475.5pt;mso-position-horizontal-relative:page;mso-position-vertical-relative:page;z-index:-251641856;mso-width-relative:page;mso-height-relative:page;" fillcolor="#F7F7FA" filled="t" stroked="f" coordsize="6038850,9296400" o:gfxdata="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bBvKO1wAAAAwBAAAPAAAAAAAAAAEAIAAAACIAAABkcnMvZG93bnJldi54bWxQSwECFAAUAAAA&#10;CACHTuJAR2W4hSgCAADwBAAADgAAAAAAAAABACAAAAAmAQAAZHJzL2Uyb0RvYy54bWxQSwUGAAAA&#10;AAYABgBZAQAAwAUAAAAA&#10;" path="m6038849,9296399l0,9296399,0,0,6038849,0,6038849,929639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return</w:t>
      </w:r>
      <w:r>
        <w:rPr>
          <w:spacing w:val="-27"/>
        </w:rPr>
        <w:t xml:space="preserve"> </w:t>
      </w:r>
      <w:r>
        <w:rPr>
          <w:spacing w:val="-2"/>
        </w:rPr>
        <w:t>`$${amount.toLocaleString()}`;</w:t>
      </w:r>
    </w:p>
    <w:p w14:paraId="40F9A3B6">
      <w:pPr>
        <w:pStyle w:val="6"/>
        <w:spacing w:before="51"/>
      </w:pPr>
      <w:r>
        <w:t>}</w:t>
      </w:r>
      <w:r>
        <w:rPr>
          <w:spacing w:val="-19"/>
        </w:rPr>
        <w:t xml:space="preserve"> </w:t>
      </w:r>
      <w:r>
        <w:t>else</w:t>
      </w:r>
      <w:r>
        <w:rPr>
          <w:spacing w:val="-19"/>
        </w:rPr>
        <w:t xml:space="preserve"> </w:t>
      </w:r>
      <w:r>
        <w:t>if</w:t>
      </w:r>
      <w:r>
        <w:rPr>
          <w:spacing w:val="-19"/>
        </w:rPr>
        <w:t xml:space="preserve"> </w:t>
      </w:r>
      <w:r>
        <w:t>(currency</w:t>
      </w:r>
      <w:r>
        <w:rPr>
          <w:spacing w:val="-19"/>
        </w:rPr>
        <w:t xml:space="preserve"> </w:t>
      </w:r>
      <w:r>
        <w:t>===</w:t>
      </w:r>
      <w:r>
        <w:rPr>
          <w:spacing w:val="-19"/>
        </w:rPr>
        <w:t xml:space="preserve"> </w:t>
      </w:r>
      <w:r>
        <w:t>'INR')</w:t>
      </w:r>
      <w:r>
        <w:rPr>
          <w:spacing w:val="-19"/>
        </w:rPr>
        <w:t xml:space="preserve"> </w:t>
      </w:r>
      <w:r>
        <w:rPr>
          <w:spacing w:val="-10"/>
        </w:rPr>
        <w:t>{</w:t>
      </w:r>
    </w:p>
    <w:p w14:paraId="58CA455E">
      <w:pPr>
        <w:pStyle w:val="6"/>
        <w:spacing w:before="51"/>
        <w:ind w:left="1334"/>
      </w:pPr>
      <w:r>
        <w:t>return</w:t>
      </w:r>
      <w:r>
        <w:rPr>
          <w:spacing w:val="-27"/>
        </w:rPr>
        <w:t xml:space="preserve"> </w:t>
      </w:r>
      <w:r>
        <w:rPr>
          <w:spacing w:val="-2"/>
        </w:rPr>
        <w:t>`₹${amount.toLocaleString()}`;</w:t>
      </w:r>
    </w:p>
    <w:p w14:paraId="6EC19720">
      <w:pPr>
        <w:spacing w:before="51"/>
        <w:ind w:left="91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0C776384">
      <w:pPr>
        <w:pStyle w:val="6"/>
        <w:spacing w:before="66"/>
      </w:pPr>
      <w:r>
        <w:t>return</w:t>
      </w:r>
      <w:r>
        <w:rPr>
          <w:spacing w:val="-27"/>
        </w:rPr>
        <w:t xml:space="preserve"> </w:t>
      </w:r>
      <w:r>
        <w:rPr>
          <w:spacing w:val="-2"/>
        </w:rPr>
        <w:t>amount;</w:t>
      </w:r>
    </w:p>
    <w:p w14:paraId="72527EBD">
      <w:pPr>
        <w:spacing w:before="51"/>
        <w:ind w:left="494" w:right="0" w:firstLine="0"/>
        <w:jc w:val="left"/>
        <w:rPr>
          <w:sz w:val="18"/>
        </w:rPr>
      </w:pPr>
      <w:r>
        <w:rPr>
          <w:spacing w:val="-5"/>
          <w:sz w:val="18"/>
        </w:rPr>
        <w:t>};</w:t>
      </w:r>
    </w:p>
    <w:p w14:paraId="6937172D">
      <w:pPr>
        <w:pStyle w:val="6"/>
        <w:spacing w:before="102"/>
        <w:ind w:left="0"/>
      </w:pPr>
    </w:p>
    <w:p w14:paraId="4469A2E5">
      <w:pPr>
        <w:pStyle w:val="6"/>
        <w:spacing w:before="51"/>
        <w:ind w:left="494"/>
      </w:pPr>
      <w:r>
        <w:t>const</w:t>
      </w:r>
      <w:r>
        <w:rPr>
          <w:spacing w:val="-24"/>
        </w:rPr>
        <w:t xml:space="preserve"> </w:t>
      </w:r>
      <w:r>
        <w:t>formatDate</w:t>
      </w:r>
      <w:r>
        <w:rPr>
          <w:spacing w:val="-24"/>
        </w:rPr>
        <w:t xml:space="preserve"> </w:t>
      </w:r>
      <w:r>
        <w:t>=</w:t>
      </w:r>
      <w:r>
        <w:rPr>
          <w:spacing w:val="-24"/>
        </w:rPr>
        <w:t xml:space="preserve"> </w:t>
      </w:r>
      <w:r>
        <w:t>(date)</w:t>
      </w:r>
      <w:r>
        <w:rPr>
          <w:spacing w:val="-23"/>
        </w:rPr>
        <w:t xml:space="preserve"> </w:t>
      </w:r>
      <w:r>
        <w:t>=&amp;gt;</w:t>
      </w:r>
      <w:r>
        <w:rPr>
          <w:spacing w:val="-24"/>
        </w:rPr>
        <w:t xml:space="preserve"> </w:t>
      </w:r>
      <w:r>
        <w:rPr>
          <w:spacing w:val="-10"/>
        </w:rPr>
        <w:t>{</w:t>
      </w:r>
    </w:p>
    <w:p w14:paraId="5D16B0B0">
      <w:pPr>
        <w:pStyle w:val="6"/>
        <w:spacing w:before="27" w:line="300" w:lineRule="auto"/>
        <w:ind w:right="1756"/>
      </w:pPr>
      <w:r>
        <w:t>const</w:t>
      </w:r>
      <w:r>
        <w:rPr>
          <w:spacing w:val="-24"/>
        </w:rPr>
        <w:t xml:space="preserve"> </w:t>
      </w:r>
      <w:r>
        <w:t>options</w:t>
      </w:r>
      <w:r>
        <w:rPr>
          <w:spacing w:val="-24"/>
        </w:rPr>
        <w:t xml:space="preserve"> </w:t>
      </w:r>
      <w:r>
        <w:t>=</w:t>
      </w:r>
      <w:r>
        <w:rPr>
          <w:spacing w:val="-24"/>
        </w:rPr>
        <w:t xml:space="preserve"> </w:t>
      </w:r>
      <w:r>
        <w:t>{</w:t>
      </w:r>
      <w:r>
        <w:rPr>
          <w:spacing w:val="-24"/>
        </w:rPr>
        <w:t xml:space="preserve"> </w:t>
      </w:r>
      <w:r>
        <w:t>year:</w:t>
      </w:r>
      <w:r>
        <w:rPr>
          <w:spacing w:val="-24"/>
        </w:rPr>
        <w:t xml:space="preserve"> </w:t>
      </w:r>
      <w:r>
        <w:t>'numeric',</w:t>
      </w:r>
      <w:r>
        <w:rPr>
          <w:spacing w:val="-24"/>
        </w:rPr>
        <w:t xml:space="preserve"> </w:t>
      </w:r>
      <w:r>
        <w:t>month:</w:t>
      </w:r>
      <w:r>
        <w:rPr>
          <w:spacing w:val="-24"/>
        </w:rPr>
        <w:t xml:space="preserve"> </w:t>
      </w:r>
      <w:r>
        <w:t>'long',</w:t>
      </w:r>
      <w:r>
        <w:rPr>
          <w:spacing w:val="-24"/>
        </w:rPr>
        <w:t xml:space="preserve"> </w:t>
      </w:r>
      <w:r>
        <w:t>day:</w:t>
      </w:r>
      <w:r>
        <w:rPr>
          <w:spacing w:val="-24"/>
        </w:rPr>
        <w:t xml:space="preserve"> </w:t>
      </w:r>
      <w:r>
        <w:t>'numeric'</w:t>
      </w:r>
      <w:r>
        <w:rPr>
          <w:spacing w:val="-24"/>
        </w:rPr>
        <w:t xml:space="preserve"> </w:t>
      </w:r>
      <w:r>
        <w:t>}; return</w:t>
      </w:r>
      <w:r>
        <w:rPr>
          <w:spacing w:val="-19"/>
        </w:rPr>
        <w:t xml:space="preserve"> </w:t>
      </w:r>
      <w:r>
        <w:t>new</w:t>
      </w:r>
      <w:r>
        <w:rPr>
          <w:spacing w:val="-19"/>
        </w:rPr>
        <w:t xml:space="preserve"> </w:t>
      </w:r>
      <w:r>
        <w:t>Date(date).toLocaleDateString('en-IN',</w:t>
      </w:r>
      <w:r>
        <w:rPr>
          <w:spacing w:val="-19"/>
        </w:rPr>
        <w:t xml:space="preserve"> </w:t>
      </w:r>
      <w:r>
        <w:t>options);</w:t>
      </w:r>
    </w:p>
    <w:p w14:paraId="422DDDF1">
      <w:pPr>
        <w:spacing w:before="39"/>
        <w:ind w:left="494" w:right="0" w:firstLine="0"/>
        <w:jc w:val="left"/>
        <w:rPr>
          <w:sz w:val="18"/>
        </w:rPr>
      </w:pPr>
      <w:r>
        <w:rPr>
          <w:spacing w:val="-5"/>
          <w:sz w:val="18"/>
        </w:rPr>
        <w:t>};</w:t>
      </w:r>
    </w:p>
    <w:p w14:paraId="74D87C7B">
      <w:pPr>
        <w:pStyle w:val="6"/>
        <w:spacing w:before="102"/>
        <w:ind w:left="0"/>
      </w:pPr>
    </w:p>
    <w:p w14:paraId="457775EF">
      <w:pPr>
        <w:pStyle w:val="6"/>
        <w:spacing w:before="51" w:line="300" w:lineRule="auto"/>
        <w:ind w:right="5585" w:hanging="420"/>
      </w:pPr>
      <w:r>
        <w:t>const</w:t>
      </w:r>
      <w:r>
        <w:rPr>
          <w:spacing w:val="-25"/>
        </w:rPr>
        <w:t xml:space="preserve"> </w:t>
      </w:r>
      <w:r>
        <w:t>debounce</w:t>
      </w:r>
      <w:r>
        <w:rPr>
          <w:spacing w:val="-25"/>
        </w:rPr>
        <w:t xml:space="preserve"> </w:t>
      </w:r>
      <w:r>
        <w:t>=</w:t>
      </w:r>
      <w:r>
        <w:rPr>
          <w:spacing w:val="-25"/>
        </w:rPr>
        <w:t xml:space="preserve"> </w:t>
      </w:r>
      <w:r>
        <w:t>(func,</w:t>
      </w:r>
      <w:r>
        <w:rPr>
          <w:spacing w:val="-25"/>
        </w:rPr>
        <w:t xml:space="preserve"> </w:t>
      </w:r>
      <w:r>
        <w:t>delay)</w:t>
      </w:r>
      <w:r>
        <w:rPr>
          <w:spacing w:val="-25"/>
        </w:rPr>
        <w:t xml:space="preserve"> </w:t>
      </w:r>
      <w:r>
        <w:t>=&amp;gt;</w:t>
      </w:r>
      <w:r>
        <w:rPr>
          <w:spacing w:val="-25"/>
        </w:rPr>
        <w:t xml:space="preserve"> </w:t>
      </w:r>
      <w:r>
        <w:t>{ let timeoutId;</w:t>
      </w:r>
    </w:p>
    <w:p w14:paraId="04C2A6DB">
      <w:pPr>
        <w:pStyle w:val="6"/>
        <w:spacing w:line="300" w:lineRule="auto"/>
        <w:ind w:left="1334" w:right="5585" w:hanging="420"/>
      </w:pPr>
      <w:r>
        <w:t xml:space="preserve">return function(...args) { </w:t>
      </w:r>
      <w:r>
        <w:rPr>
          <w:spacing w:val="-4"/>
        </w:rPr>
        <w:t>clearTimeout(timeoutId);</w:t>
      </w:r>
    </w:p>
    <w:p w14:paraId="4C65D602">
      <w:pPr>
        <w:pStyle w:val="6"/>
        <w:spacing w:before="16"/>
        <w:ind w:left="1334"/>
      </w:pPr>
      <w:r>
        <w:rPr>
          <w:spacing w:val="-2"/>
        </w:rPr>
        <w:t>timeoutId</w:t>
      </w:r>
      <w:r>
        <w:rPr>
          <w:spacing w:val="-19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r>
        <w:rPr>
          <w:spacing w:val="-2"/>
        </w:rPr>
        <w:t>setTimeout(()</w:t>
      </w:r>
      <w:r>
        <w:rPr>
          <w:spacing w:val="-18"/>
        </w:rPr>
        <w:t xml:space="preserve"> </w:t>
      </w:r>
      <w:r>
        <w:rPr>
          <w:spacing w:val="-2"/>
        </w:rPr>
        <w:t>=&amp;gt;</w:t>
      </w:r>
      <w:r>
        <w:rPr>
          <w:spacing w:val="-19"/>
        </w:rPr>
        <w:t xml:space="preserve"> </w:t>
      </w:r>
      <w:r>
        <w:rPr>
          <w:spacing w:val="-2"/>
        </w:rPr>
        <w:t>func.apply(this,</w:t>
      </w:r>
      <w:r>
        <w:rPr>
          <w:spacing w:val="-18"/>
        </w:rPr>
        <w:t xml:space="preserve"> </w:t>
      </w:r>
      <w:r>
        <w:rPr>
          <w:spacing w:val="-2"/>
        </w:rPr>
        <w:t>args),</w:t>
      </w:r>
      <w:r>
        <w:rPr>
          <w:spacing w:val="-18"/>
        </w:rPr>
        <w:t xml:space="preserve"> </w:t>
      </w:r>
      <w:r>
        <w:rPr>
          <w:spacing w:val="-2"/>
        </w:rPr>
        <w:t>delay);</w:t>
      </w:r>
    </w:p>
    <w:p w14:paraId="052BCF99">
      <w:pPr>
        <w:spacing w:before="51"/>
        <w:ind w:left="914" w:right="0" w:firstLine="0"/>
        <w:jc w:val="left"/>
        <w:rPr>
          <w:sz w:val="18"/>
        </w:rPr>
      </w:pPr>
      <w:r>
        <w:rPr>
          <w:spacing w:val="-5"/>
          <w:sz w:val="18"/>
        </w:rPr>
        <w:t>};</w:t>
      </w:r>
    </w:p>
    <w:p w14:paraId="4F531204">
      <w:pPr>
        <w:spacing w:before="51"/>
        <w:ind w:left="494" w:right="0" w:firstLine="0"/>
        <w:jc w:val="left"/>
        <w:rPr>
          <w:sz w:val="18"/>
        </w:rPr>
      </w:pPr>
      <w:r>
        <w:rPr>
          <w:spacing w:val="-5"/>
          <w:sz w:val="18"/>
        </w:rPr>
        <w:t>};</w:t>
      </w:r>
    </w:p>
    <w:p w14:paraId="2B39BF4A">
      <w:pPr>
        <w:pStyle w:val="6"/>
        <w:spacing w:before="102"/>
        <w:ind w:left="0"/>
      </w:pPr>
    </w:p>
    <w:p w14:paraId="7AC49F28">
      <w:pPr>
        <w:pStyle w:val="6"/>
        <w:spacing w:before="51"/>
        <w:ind w:left="494"/>
      </w:pPr>
      <w:r>
        <w:rPr>
          <w:spacing w:val="-2"/>
        </w:rPr>
        <w:t>const</w:t>
      </w:r>
      <w:r>
        <w:rPr>
          <w:spacing w:val="-16"/>
        </w:rPr>
        <w:t xml:space="preserve"> </w:t>
      </w:r>
      <w:r>
        <w:rPr>
          <w:spacing w:val="-2"/>
        </w:rPr>
        <w:t>showLoading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>(elementId)</w:t>
      </w:r>
      <w:r>
        <w:rPr>
          <w:spacing w:val="-15"/>
        </w:rPr>
        <w:t xml:space="preserve"> </w:t>
      </w:r>
      <w:r>
        <w:rPr>
          <w:spacing w:val="-2"/>
        </w:rPr>
        <w:t>=&amp;gt;</w:t>
      </w:r>
      <w:r>
        <w:rPr>
          <w:spacing w:val="-15"/>
        </w:rPr>
        <w:t xml:space="preserve"> </w:t>
      </w:r>
      <w:r>
        <w:rPr>
          <w:spacing w:val="-10"/>
        </w:rPr>
        <w:t>{</w:t>
      </w:r>
    </w:p>
    <w:p w14:paraId="1BD4F8EA">
      <w:pPr>
        <w:pStyle w:val="6"/>
        <w:spacing w:before="51" w:line="316" w:lineRule="auto"/>
        <w:ind w:right="3633"/>
      </w:pPr>
      <w:r>
        <w:rPr>
          <w:spacing w:val="-2"/>
        </w:rPr>
        <w:t>const</w:t>
      </w:r>
      <w:r>
        <w:rPr>
          <w:spacing w:val="-25"/>
        </w:rPr>
        <w:t xml:space="preserve"> </w:t>
      </w:r>
      <w:r>
        <w:rPr>
          <w:spacing w:val="-2"/>
        </w:rPr>
        <w:t>element</w:t>
      </w:r>
      <w:r>
        <w:rPr>
          <w:spacing w:val="-25"/>
        </w:rPr>
        <w:t xml:space="preserve"> </w:t>
      </w:r>
      <w:r>
        <w:rPr>
          <w:spacing w:val="-2"/>
        </w:rPr>
        <w:t>=</w:t>
      </w:r>
      <w:r>
        <w:rPr>
          <w:spacing w:val="-26"/>
        </w:rPr>
        <w:t xml:space="preserve"> </w:t>
      </w:r>
      <w:r>
        <w:rPr>
          <w:spacing w:val="-2"/>
        </w:rPr>
        <w:t xml:space="preserve">document.getElementById(elementId); </w:t>
      </w:r>
      <w:r>
        <w:t>if (element) {</w:t>
      </w:r>
    </w:p>
    <w:p w14:paraId="2C33F477">
      <w:pPr>
        <w:pStyle w:val="6"/>
        <w:spacing w:line="191" w:lineRule="exact"/>
        <w:ind w:left="1334"/>
      </w:pPr>
      <w:r>
        <w:rPr>
          <w:spacing w:val="-2"/>
        </w:rPr>
        <w:t>element.innerHTML</w:t>
      </w:r>
      <w:r>
        <w:rPr>
          <w:spacing w:val="-20"/>
        </w:rPr>
        <w:t xml:space="preserve"> </w:t>
      </w:r>
      <w:r>
        <w:rPr>
          <w:spacing w:val="-2"/>
        </w:rPr>
        <w:t>=</w:t>
      </w:r>
      <w:r>
        <w:rPr>
          <w:spacing w:val="-20"/>
        </w:rPr>
        <w:t xml:space="preserve"> </w:t>
      </w:r>
      <w:r>
        <w:rPr>
          <w:spacing w:val="-2"/>
        </w:rPr>
        <w:t>'&lt;div&gt;Loading...&lt;/div&gt;';</w:t>
      </w:r>
    </w:p>
    <w:p w14:paraId="47412EAC">
      <w:pPr>
        <w:spacing w:before="51"/>
        <w:ind w:left="91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3E926987">
      <w:pPr>
        <w:spacing w:before="51"/>
        <w:ind w:left="494" w:right="0" w:firstLine="0"/>
        <w:jc w:val="left"/>
        <w:rPr>
          <w:sz w:val="18"/>
        </w:rPr>
      </w:pPr>
      <w:r>
        <w:rPr>
          <w:spacing w:val="-5"/>
          <w:sz w:val="18"/>
        </w:rPr>
        <w:t>};</w:t>
      </w:r>
    </w:p>
    <w:p w14:paraId="5D21E1B0">
      <w:pPr>
        <w:pStyle w:val="6"/>
        <w:spacing w:before="102"/>
        <w:ind w:left="0"/>
      </w:pPr>
    </w:p>
    <w:p w14:paraId="68708AB9">
      <w:pPr>
        <w:pStyle w:val="6"/>
        <w:spacing w:before="51"/>
        <w:ind w:left="494"/>
      </w:pPr>
      <w:r>
        <w:rPr>
          <w:spacing w:val="-2"/>
        </w:rPr>
        <w:t>const</w:t>
      </w:r>
      <w:r>
        <w:rPr>
          <w:spacing w:val="-16"/>
        </w:rPr>
        <w:t xml:space="preserve"> </w:t>
      </w:r>
      <w:r>
        <w:rPr>
          <w:spacing w:val="-2"/>
        </w:rPr>
        <w:t>hideLoading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>(elementId)</w:t>
      </w:r>
      <w:r>
        <w:rPr>
          <w:spacing w:val="-15"/>
        </w:rPr>
        <w:t xml:space="preserve"> </w:t>
      </w:r>
      <w:r>
        <w:rPr>
          <w:spacing w:val="-2"/>
        </w:rPr>
        <w:t>=&amp;gt;</w:t>
      </w:r>
      <w:r>
        <w:rPr>
          <w:spacing w:val="-15"/>
        </w:rPr>
        <w:t xml:space="preserve"> </w:t>
      </w:r>
      <w:r>
        <w:rPr>
          <w:spacing w:val="-10"/>
        </w:rPr>
        <w:t>{</w:t>
      </w:r>
    </w:p>
    <w:p w14:paraId="20AB749D">
      <w:pPr>
        <w:pStyle w:val="6"/>
        <w:spacing w:before="66" w:line="300" w:lineRule="auto"/>
        <w:ind w:right="3633"/>
      </w:pPr>
      <w:r>
        <w:rPr>
          <w:spacing w:val="-2"/>
        </w:rPr>
        <w:t>const</w:t>
      </w:r>
      <w:r>
        <w:rPr>
          <w:spacing w:val="-25"/>
        </w:rPr>
        <w:t xml:space="preserve"> </w:t>
      </w:r>
      <w:r>
        <w:rPr>
          <w:spacing w:val="-2"/>
        </w:rPr>
        <w:t>element</w:t>
      </w:r>
      <w:r>
        <w:rPr>
          <w:spacing w:val="-25"/>
        </w:rPr>
        <w:t xml:space="preserve"> </w:t>
      </w:r>
      <w:r>
        <w:rPr>
          <w:spacing w:val="-2"/>
        </w:rPr>
        <w:t>=</w:t>
      </w:r>
      <w:r>
        <w:rPr>
          <w:spacing w:val="-26"/>
        </w:rPr>
        <w:t xml:space="preserve"> </w:t>
      </w:r>
      <w:r>
        <w:rPr>
          <w:spacing w:val="-2"/>
        </w:rPr>
        <w:t xml:space="preserve">document.getElementById(elementId); </w:t>
      </w:r>
      <w:r>
        <w:t>if (element) {</w:t>
      </w:r>
    </w:p>
    <w:p w14:paraId="3D8B5B32">
      <w:pPr>
        <w:pStyle w:val="6"/>
        <w:ind w:left="1334"/>
      </w:pPr>
      <w:r>
        <w:rPr>
          <w:spacing w:val="-2"/>
        </w:rPr>
        <w:t>element.innerHTML</w:t>
      </w:r>
      <w:r>
        <w:rPr>
          <w:spacing w:val="-20"/>
        </w:rPr>
        <w:t xml:space="preserve"> </w:t>
      </w:r>
      <w:r>
        <w:rPr>
          <w:spacing w:val="-2"/>
        </w:rPr>
        <w:t>=</w:t>
      </w:r>
      <w:r>
        <w:rPr>
          <w:spacing w:val="-20"/>
        </w:rPr>
        <w:t xml:space="preserve"> </w:t>
      </w:r>
      <w:r>
        <w:rPr>
          <w:spacing w:val="-5"/>
        </w:rPr>
        <w:t>'';</w:t>
      </w:r>
    </w:p>
    <w:p w14:paraId="4058CB1A">
      <w:pPr>
        <w:spacing w:before="51"/>
        <w:ind w:left="91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66FEB431">
      <w:pPr>
        <w:spacing w:before="51"/>
        <w:ind w:left="494" w:right="0" w:firstLine="0"/>
        <w:jc w:val="left"/>
        <w:rPr>
          <w:sz w:val="18"/>
        </w:rPr>
      </w:pPr>
      <w:r>
        <w:rPr>
          <w:spacing w:val="-5"/>
          <w:sz w:val="18"/>
        </w:rPr>
        <w:t>};</w:t>
      </w:r>
    </w:p>
    <w:p w14:paraId="0005878F">
      <w:pPr>
        <w:pStyle w:val="6"/>
        <w:spacing w:before="102"/>
        <w:ind w:left="0"/>
      </w:pPr>
    </w:p>
    <w:p w14:paraId="5C8B59D6">
      <w:pPr>
        <w:pStyle w:val="6"/>
        <w:spacing w:before="52"/>
        <w:ind w:left="494"/>
      </w:pPr>
      <w:r>
        <w:t>const</w:t>
      </w:r>
      <w:r>
        <w:rPr>
          <w:spacing w:val="-27"/>
        </w:rPr>
        <w:t xml:space="preserve"> </w:t>
      </w:r>
      <w:r>
        <w:t>showSuccess</w:t>
      </w:r>
      <w:r>
        <w:rPr>
          <w:spacing w:val="-27"/>
        </w:rPr>
        <w:t xml:space="preserve"> </w:t>
      </w:r>
      <w:r>
        <w:t>=</w:t>
      </w:r>
      <w:r>
        <w:rPr>
          <w:spacing w:val="-27"/>
        </w:rPr>
        <w:t xml:space="preserve"> </w:t>
      </w:r>
      <w:r>
        <w:t>(message)</w:t>
      </w:r>
      <w:r>
        <w:rPr>
          <w:spacing w:val="-27"/>
        </w:rPr>
        <w:t xml:space="preserve"> </w:t>
      </w:r>
      <w:r>
        <w:t>=&amp;gt;</w:t>
      </w:r>
      <w:r>
        <w:rPr>
          <w:spacing w:val="-27"/>
        </w:rPr>
        <w:t xml:space="preserve"> </w:t>
      </w:r>
      <w:r>
        <w:rPr>
          <w:spacing w:val="-10"/>
        </w:rPr>
        <w:t>{</w:t>
      </w:r>
    </w:p>
    <w:p w14:paraId="47C14A50">
      <w:pPr>
        <w:pStyle w:val="6"/>
        <w:spacing w:before="66" w:line="300" w:lineRule="auto"/>
        <w:ind w:right="4250"/>
      </w:pPr>
      <w:r>
        <w:rPr>
          <w:spacing w:val="-2"/>
        </w:rPr>
        <w:t>const</w:t>
      </w:r>
      <w:r>
        <w:rPr>
          <w:spacing w:val="-25"/>
        </w:rPr>
        <w:t xml:space="preserve"> </w:t>
      </w:r>
      <w:r>
        <w:rPr>
          <w:spacing w:val="-2"/>
        </w:rPr>
        <w:t>alert</w:t>
      </w:r>
      <w:r>
        <w:rPr>
          <w:spacing w:val="-25"/>
        </w:rPr>
        <w:t xml:space="preserve"> </w:t>
      </w:r>
      <w:r>
        <w:rPr>
          <w:spacing w:val="-2"/>
        </w:rPr>
        <w:t>=</w:t>
      </w:r>
      <w:r>
        <w:rPr>
          <w:spacing w:val="-26"/>
        </w:rPr>
        <w:t xml:space="preserve"> </w:t>
      </w:r>
      <w:r>
        <w:rPr>
          <w:spacing w:val="-2"/>
        </w:rPr>
        <w:t xml:space="preserve">document.createElement('div'); </w:t>
      </w:r>
      <w:r>
        <w:t>alert.className = 'success-message'; alert.textContent = message;</w:t>
      </w:r>
    </w:p>
    <w:p w14:paraId="157E0CDF">
      <w:pPr>
        <w:pStyle w:val="6"/>
      </w:pPr>
      <w:r>
        <w:rPr>
          <w:spacing w:val="-5"/>
        </w:rPr>
        <w:t>document.body.insertBefore(alert,</w:t>
      </w:r>
      <w:r>
        <w:rPr>
          <w:spacing w:val="35"/>
        </w:rPr>
        <w:t xml:space="preserve"> </w:t>
      </w:r>
      <w:r>
        <w:rPr>
          <w:spacing w:val="-2"/>
        </w:rPr>
        <w:t>document.body.firstChild);</w:t>
      </w:r>
    </w:p>
    <w:p w14:paraId="60DF8DF7">
      <w:pPr>
        <w:pStyle w:val="6"/>
        <w:spacing w:before="102"/>
        <w:ind w:left="0"/>
      </w:pPr>
    </w:p>
    <w:p w14:paraId="5DAA7576">
      <w:pPr>
        <w:pStyle w:val="6"/>
        <w:spacing w:line="300" w:lineRule="auto"/>
        <w:ind w:left="1334" w:right="6427" w:hanging="420"/>
      </w:pPr>
      <w:r>
        <w:rPr>
          <w:spacing w:val="-2"/>
        </w:rPr>
        <w:t>setTimeout(()</w:t>
      </w:r>
      <w:r>
        <w:rPr>
          <w:spacing w:val="-27"/>
        </w:rPr>
        <w:t xml:space="preserve"> </w:t>
      </w:r>
      <w:r>
        <w:rPr>
          <w:spacing w:val="-2"/>
        </w:rPr>
        <w:t>=&amp;gt;</w:t>
      </w:r>
      <w:r>
        <w:rPr>
          <w:spacing w:val="-25"/>
        </w:rPr>
        <w:t xml:space="preserve"> </w:t>
      </w:r>
      <w:r>
        <w:rPr>
          <w:spacing w:val="-2"/>
        </w:rPr>
        <w:t>{ alert.remove();</w:t>
      </w:r>
    </w:p>
    <w:p w14:paraId="0CAE9E3F">
      <w:pPr>
        <w:pStyle w:val="6"/>
        <w:spacing w:before="15"/>
      </w:pPr>
      <w:r>
        <w:t>},</w:t>
      </w:r>
      <w:r>
        <w:rPr>
          <w:spacing w:val="-11"/>
        </w:rPr>
        <w:t xml:space="preserve"> </w:t>
      </w:r>
      <w:r>
        <w:rPr>
          <w:spacing w:val="-2"/>
        </w:rPr>
        <w:t>3000);</w:t>
      </w:r>
    </w:p>
    <w:p w14:paraId="679B304E">
      <w:pPr>
        <w:spacing w:before="51"/>
        <w:ind w:left="494" w:right="0" w:firstLine="0"/>
        <w:jc w:val="left"/>
        <w:rPr>
          <w:sz w:val="18"/>
        </w:rPr>
      </w:pPr>
      <w:r>
        <w:rPr>
          <w:spacing w:val="-5"/>
          <w:sz w:val="18"/>
        </w:rPr>
        <w:t>};</w:t>
      </w:r>
    </w:p>
    <w:p w14:paraId="79FA2327">
      <w:pPr>
        <w:pStyle w:val="6"/>
        <w:spacing w:before="102"/>
        <w:ind w:left="0"/>
      </w:pPr>
    </w:p>
    <w:p w14:paraId="357599E3">
      <w:pPr>
        <w:pStyle w:val="6"/>
        <w:spacing w:before="51"/>
        <w:ind w:left="494"/>
      </w:pPr>
      <w:r>
        <w:t>const</w:t>
      </w:r>
      <w:r>
        <w:rPr>
          <w:spacing w:val="-26"/>
        </w:rPr>
        <w:t xml:space="preserve"> </w:t>
      </w:r>
      <w:r>
        <w:t>showError</w:t>
      </w:r>
      <w:r>
        <w:rPr>
          <w:spacing w:val="-25"/>
        </w:rPr>
        <w:t xml:space="preserve"> </w:t>
      </w:r>
      <w:r>
        <w:t>=</w:t>
      </w:r>
      <w:r>
        <w:rPr>
          <w:spacing w:val="-25"/>
        </w:rPr>
        <w:t xml:space="preserve"> </w:t>
      </w:r>
      <w:r>
        <w:t>(message)</w:t>
      </w:r>
      <w:r>
        <w:rPr>
          <w:spacing w:val="-26"/>
        </w:rPr>
        <w:t xml:space="preserve"> </w:t>
      </w:r>
      <w:r>
        <w:t>=&amp;gt;</w:t>
      </w:r>
      <w:r>
        <w:rPr>
          <w:spacing w:val="-25"/>
        </w:rPr>
        <w:t xml:space="preserve"> </w:t>
      </w:r>
      <w:r>
        <w:rPr>
          <w:spacing w:val="-10"/>
        </w:rPr>
        <w:t>{</w:t>
      </w:r>
    </w:p>
    <w:p w14:paraId="15C45550">
      <w:pPr>
        <w:pStyle w:val="6"/>
        <w:spacing w:before="51" w:line="309" w:lineRule="auto"/>
        <w:ind w:right="4250"/>
      </w:pPr>
      <w:r>
        <w:rPr>
          <w:spacing w:val="-2"/>
        </w:rPr>
        <w:t>const</w:t>
      </w:r>
      <w:r>
        <w:rPr>
          <w:spacing w:val="-25"/>
        </w:rPr>
        <w:t xml:space="preserve"> </w:t>
      </w:r>
      <w:r>
        <w:rPr>
          <w:spacing w:val="-2"/>
        </w:rPr>
        <w:t>alert</w:t>
      </w:r>
      <w:r>
        <w:rPr>
          <w:spacing w:val="-25"/>
        </w:rPr>
        <w:t xml:space="preserve"> </w:t>
      </w:r>
      <w:r>
        <w:rPr>
          <w:spacing w:val="-2"/>
        </w:rPr>
        <w:t>=</w:t>
      </w:r>
      <w:r>
        <w:rPr>
          <w:spacing w:val="-26"/>
        </w:rPr>
        <w:t xml:space="preserve"> </w:t>
      </w:r>
      <w:r>
        <w:rPr>
          <w:spacing w:val="-2"/>
        </w:rPr>
        <w:t xml:space="preserve">document.createElement('div'); </w:t>
      </w:r>
      <w:r>
        <w:t>alert.className = 'error-alert'; alert.textContent = message;</w:t>
      </w:r>
    </w:p>
    <w:p w14:paraId="2B79FDAE">
      <w:pPr>
        <w:pStyle w:val="6"/>
        <w:spacing w:line="195" w:lineRule="exact"/>
      </w:pPr>
      <w:r>
        <w:rPr>
          <w:spacing w:val="-5"/>
        </w:rPr>
        <w:t>document.body.insertBefore(alert,</w:t>
      </w:r>
      <w:r>
        <w:rPr>
          <w:spacing w:val="35"/>
        </w:rPr>
        <w:t xml:space="preserve"> </w:t>
      </w:r>
      <w:r>
        <w:rPr>
          <w:spacing w:val="-2"/>
        </w:rPr>
        <w:t>document.body.firstChild);</w:t>
      </w:r>
    </w:p>
    <w:p w14:paraId="5D6F1B9F">
      <w:pPr>
        <w:pStyle w:val="6"/>
        <w:spacing w:after="0" w:line="195" w:lineRule="exact"/>
        <w:sectPr>
          <w:pgSz w:w="12240" w:h="15840"/>
          <w:pgMar w:top="520" w:right="1080" w:bottom="280" w:left="1080" w:header="720" w:footer="720" w:gutter="0"/>
          <w:cols w:space="720" w:num="1"/>
        </w:sectPr>
      </w:pPr>
    </w:p>
    <w:p w14:paraId="77B7A94D">
      <w:pPr>
        <w:pStyle w:val="6"/>
        <w:spacing w:before="96"/>
        <w:ind w:left="0"/>
      </w:pPr>
      <w: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ge">
                  <wp:posOffset>380365</wp:posOffset>
                </wp:positionV>
                <wp:extent cx="6038850" cy="7315200"/>
                <wp:effectExtent l="0" t="0" r="0" b="0"/>
                <wp:wrapNone/>
                <wp:docPr id="59" name="Graphic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7315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7315200">
                              <a:moveTo>
                                <a:pt x="6038850" y="0"/>
                              </a:moveTo>
                              <a:lnTo>
                                <a:pt x="0" y="0"/>
                              </a:lnTo>
                              <a:lnTo>
                                <a:pt x="0" y="7258050"/>
                              </a:lnTo>
                              <a:lnTo>
                                <a:pt x="0" y="7261796"/>
                              </a:lnTo>
                              <a:lnTo>
                                <a:pt x="0" y="7265771"/>
                              </a:lnTo>
                              <a:lnTo>
                                <a:pt x="1460" y="7273061"/>
                              </a:lnTo>
                              <a:lnTo>
                                <a:pt x="28282" y="7308101"/>
                              </a:lnTo>
                              <a:lnTo>
                                <a:pt x="48869" y="7315200"/>
                              </a:lnTo>
                              <a:lnTo>
                                <a:pt x="53403" y="7315200"/>
                              </a:lnTo>
                              <a:lnTo>
                                <a:pt x="5985459" y="7315200"/>
                              </a:lnTo>
                              <a:lnTo>
                                <a:pt x="5989993" y="7315200"/>
                              </a:lnTo>
                              <a:lnTo>
                                <a:pt x="5996571" y="7313892"/>
                              </a:lnTo>
                              <a:lnTo>
                                <a:pt x="6031598" y="7287069"/>
                              </a:lnTo>
                              <a:lnTo>
                                <a:pt x="6038850" y="7265771"/>
                              </a:lnTo>
                              <a:lnTo>
                                <a:pt x="6038850" y="7261796"/>
                              </a:lnTo>
                              <a:lnTo>
                                <a:pt x="6038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9" o:spid="_x0000_s1026" o:spt="100" style="position:absolute;left:0pt;margin-left:68.2pt;margin-top:29.95pt;height:576pt;width:475.5pt;mso-position-horizontal-relative:page;mso-position-vertical-relative:page;z-index:-251640832;mso-width-relative:page;mso-height-relative:page;" fillcolor="#F7F7FA" filled="t" stroked="f" coordsize="6038850,7315200" o:gfxdata="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P8Jf&#10;YdkAAAAMAQAADwAAAAAAAAABACAAAAAiAAAAZHJzL2Rvd25yZXYueG1sUEsBAhQAFAAAAAgAh07i&#10;QP1F4OKTAgAA5QYAAA4AAAAAAAAAAQAgAAAAKAEAAGRycy9lMm9Eb2MueG1sUEsFBgAAAAAGAAYA&#10;WQEAAC0GAAAAAA==&#10;" path="m6038850,0l0,0,0,7258050,0,7261796,0,7265771,1460,7273061,28282,7308101,48869,7315200,53403,7315200,5985459,7315200,5989993,7315200,5996571,7313892,6031598,7287069,6038850,7265771,6038850,7261796,603885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33641D14">
      <w:pPr>
        <w:pStyle w:val="6"/>
        <w:spacing w:line="300" w:lineRule="auto"/>
        <w:ind w:left="1334" w:right="6427" w:hanging="420"/>
      </w:pPr>
      <w:r>
        <w:rPr>
          <w:spacing w:val="-2"/>
        </w:rPr>
        <w:t>setTimeout(()</w:t>
      </w:r>
      <w:r>
        <w:rPr>
          <w:spacing w:val="-27"/>
        </w:rPr>
        <w:t xml:space="preserve"> </w:t>
      </w:r>
      <w:r>
        <w:rPr>
          <w:spacing w:val="-2"/>
        </w:rPr>
        <w:t>=&amp;gt;</w:t>
      </w:r>
      <w:r>
        <w:rPr>
          <w:spacing w:val="-25"/>
        </w:rPr>
        <w:t xml:space="preserve"> </w:t>
      </w:r>
      <w:r>
        <w:rPr>
          <w:spacing w:val="-2"/>
        </w:rPr>
        <w:t>{ alert.remove();</w:t>
      </w:r>
    </w:p>
    <w:p w14:paraId="55591A4F">
      <w:pPr>
        <w:pStyle w:val="6"/>
      </w:pPr>
      <w:r>
        <w:t>},</w:t>
      </w:r>
      <w:r>
        <w:rPr>
          <w:spacing w:val="-11"/>
        </w:rPr>
        <w:t xml:space="preserve"> </w:t>
      </w:r>
      <w:r>
        <w:rPr>
          <w:spacing w:val="-2"/>
        </w:rPr>
        <w:t>5000);</w:t>
      </w:r>
    </w:p>
    <w:p w14:paraId="24E68893">
      <w:pPr>
        <w:spacing w:before="66"/>
        <w:ind w:left="494" w:right="0" w:firstLine="0"/>
        <w:jc w:val="left"/>
        <w:rPr>
          <w:sz w:val="18"/>
        </w:rPr>
      </w:pPr>
      <w:r>
        <w:rPr>
          <w:spacing w:val="-5"/>
          <w:sz w:val="18"/>
        </w:rPr>
        <w:t>};</w:t>
      </w:r>
    </w:p>
    <w:p w14:paraId="26A006B5">
      <w:pPr>
        <w:pStyle w:val="6"/>
        <w:spacing w:before="102"/>
        <w:ind w:left="0"/>
      </w:pPr>
    </w:p>
    <w:p w14:paraId="544757DB">
      <w:pPr>
        <w:pStyle w:val="6"/>
        <w:spacing w:before="52" w:line="300" w:lineRule="auto"/>
        <w:ind w:right="3633" w:hanging="420"/>
      </w:pPr>
      <w:r>
        <w:t>const</w:t>
      </w:r>
      <w:r>
        <w:rPr>
          <w:spacing w:val="-27"/>
        </w:rPr>
        <w:t xml:space="preserve"> </w:t>
      </w:r>
      <w:r>
        <w:t>ajaxSearch</w:t>
      </w:r>
      <w:r>
        <w:rPr>
          <w:spacing w:val="-27"/>
        </w:rPr>
        <w:t xml:space="preserve"> </w:t>
      </w:r>
      <w:r>
        <w:t>=</w:t>
      </w:r>
      <w:r>
        <w:rPr>
          <w:spacing w:val="-28"/>
        </w:rPr>
        <w:t xml:space="preserve"> </w:t>
      </w:r>
      <w:r>
        <w:t>debounce(async</w:t>
      </w:r>
      <w:r>
        <w:rPr>
          <w:spacing w:val="-27"/>
        </w:rPr>
        <w:t xml:space="preserve"> </w:t>
      </w:r>
      <w:r>
        <w:t>(city,</w:t>
      </w:r>
      <w:r>
        <w:rPr>
          <w:spacing w:val="-27"/>
        </w:rPr>
        <w:t xml:space="preserve"> </w:t>
      </w:r>
      <w:r>
        <w:t>course)</w:t>
      </w:r>
      <w:r>
        <w:rPr>
          <w:spacing w:val="-27"/>
        </w:rPr>
        <w:t xml:space="preserve"> </w:t>
      </w:r>
      <w:r>
        <w:t>=&amp;gt;</w:t>
      </w:r>
      <w:r>
        <w:rPr>
          <w:spacing w:val="-27"/>
        </w:rPr>
        <w:t xml:space="preserve"> </w:t>
      </w:r>
      <w:r>
        <w:t>{ if (!city &amp;amp;&amp;amp; !course) return;</w:t>
      </w:r>
    </w:p>
    <w:p w14:paraId="1BE7E1BA">
      <w:pPr>
        <w:pStyle w:val="6"/>
        <w:spacing w:before="51"/>
        <w:ind w:left="0"/>
      </w:pPr>
    </w:p>
    <w:p w14:paraId="68D7C2B1">
      <w:pPr>
        <w:pStyle w:val="6"/>
      </w:pPr>
      <w:r>
        <w:t>try</w:t>
      </w:r>
      <w:r>
        <w:rPr>
          <w:spacing w:val="-15"/>
        </w:rPr>
        <w:t xml:space="preserve"> </w:t>
      </w:r>
      <w:r>
        <w:rPr>
          <w:spacing w:val="-10"/>
        </w:rPr>
        <w:t>{</w:t>
      </w:r>
    </w:p>
    <w:p w14:paraId="71792A2A">
      <w:pPr>
        <w:pStyle w:val="6"/>
        <w:spacing w:before="66"/>
        <w:ind w:left="1334"/>
      </w:pPr>
      <w:r>
        <w:rPr>
          <w:spacing w:val="-2"/>
        </w:rPr>
        <w:t>showLoading('collegesContainer');</w:t>
      </w:r>
    </w:p>
    <w:p w14:paraId="095EB30C">
      <w:pPr>
        <w:pStyle w:val="6"/>
        <w:spacing w:before="102"/>
        <w:ind w:left="0"/>
      </w:pPr>
    </w:p>
    <w:p w14:paraId="1CE34ED0">
      <w:pPr>
        <w:pStyle w:val="6"/>
        <w:spacing w:line="300" w:lineRule="auto"/>
        <w:ind w:left="1334" w:right="4745"/>
      </w:pPr>
      <w:r>
        <w:t>const</w:t>
      </w:r>
      <w:r>
        <w:rPr>
          <w:spacing w:val="-10"/>
        </w:rPr>
        <w:t xml:space="preserve"> </w:t>
      </w:r>
      <w:r>
        <w:t>params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 xml:space="preserve">URLSearchParams(); </w:t>
      </w:r>
      <w:r>
        <w:rPr>
          <w:spacing w:val="-2"/>
        </w:rPr>
        <w:t>if</w:t>
      </w:r>
      <w:r>
        <w:rPr>
          <w:spacing w:val="-25"/>
        </w:rPr>
        <w:t xml:space="preserve"> </w:t>
      </w:r>
      <w:r>
        <w:rPr>
          <w:spacing w:val="-2"/>
        </w:rPr>
        <w:t>(city)</w:t>
      </w:r>
      <w:r>
        <w:rPr>
          <w:spacing w:val="-25"/>
        </w:rPr>
        <w:t xml:space="preserve"> </w:t>
      </w:r>
      <w:r>
        <w:rPr>
          <w:spacing w:val="-2"/>
        </w:rPr>
        <w:t>params.append('city',</w:t>
      </w:r>
      <w:r>
        <w:rPr>
          <w:spacing w:val="-26"/>
        </w:rPr>
        <w:t xml:space="preserve"> </w:t>
      </w:r>
      <w:r>
        <w:rPr>
          <w:spacing w:val="-2"/>
        </w:rPr>
        <w:t>city);</w:t>
      </w:r>
    </w:p>
    <w:p w14:paraId="342F776F">
      <w:pPr>
        <w:pStyle w:val="6"/>
        <w:ind w:left="1334"/>
      </w:pPr>
      <w:r>
        <w:rPr>
          <w:spacing w:val="-2"/>
        </w:rPr>
        <w:t>if</w:t>
      </w:r>
      <w:r>
        <w:rPr>
          <w:spacing w:val="-24"/>
        </w:rPr>
        <w:t xml:space="preserve"> </w:t>
      </w:r>
      <w:r>
        <w:rPr>
          <w:spacing w:val="-2"/>
        </w:rPr>
        <w:t>(course)</w:t>
      </w:r>
      <w:r>
        <w:rPr>
          <w:spacing w:val="-23"/>
        </w:rPr>
        <w:t xml:space="preserve"> </w:t>
      </w:r>
      <w:r>
        <w:rPr>
          <w:spacing w:val="-2"/>
        </w:rPr>
        <w:t>params.append('course',</w:t>
      </w:r>
      <w:r>
        <w:rPr>
          <w:spacing w:val="-23"/>
        </w:rPr>
        <w:t xml:space="preserve"> </w:t>
      </w:r>
      <w:r>
        <w:rPr>
          <w:spacing w:val="-2"/>
        </w:rPr>
        <w:t>course);</w:t>
      </w:r>
    </w:p>
    <w:p w14:paraId="63CAD342">
      <w:pPr>
        <w:pStyle w:val="6"/>
        <w:spacing w:before="102"/>
        <w:ind w:left="0"/>
      </w:pPr>
    </w:p>
    <w:p w14:paraId="05620DAC">
      <w:pPr>
        <w:pStyle w:val="6"/>
        <w:spacing w:before="1" w:line="316" w:lineRule="auto"/>
        <w:ind w:left="1334" w:right="1109"/>
      </w:pPr>
      <w:r>
        <w:rPr>
          <w:spacing w:val="-2"/>
        </w:rPr>
        <w:t>const</w:t>
      </w:r>
      <w:r>
        <w:rPr>
          <w:spacing w:val="-25"/>
        </w:rPr>
        <w:t xml:space="preserve"> </w:t>
      </w:r>
      <w:r>
        <w:rPr>
          <w:spacing w:val="-2"/>
        </w:rPr>
        <w:t>response</w:t>
      </w:r>
      <w:r>
        <w:rPr>
          <w:spacing w:val="-25"/>
        </w:rPr>
        <w:t xml:space="preserve"> </w:t>
      </w:r>
      <w:r>
        <w:rPr>
          <w:spacing w:val="-2"/>
        </w:rPr>
        <w:t>=</w:t>
      </w:r>
      <w:r>
        <w:rPr>
          <w:spacing w:val="-26"/>
        </w:rPr>
        <w:t xml:space="preserve"> </w:t>
      </w:r>
      <w:r>
        <w:rPr>
          <w:spacing w:val="-2"/>
        </w:rPr>
        <w:t>await</w:t>
      </w:r>
      <w:r>
        <w:rPr>
          <w:spacing w:val="-25"/>
        </w:rPr>
        <w:t xml:space="preserve"> </w:t>
      </w:r>
      <w:r>
        <w:rPr>
          <w:spacing w:val="-2"/>
        </w:rPr>
        <w:t xml:space="preserve">fetch(`college?action=search&amp;amp;${params}`); </w:t>
      </w:r>
      <w:r>
        <w:t>const data = await response.text();</w:t>
      </w:r>
    </w:p>
    <w:p w14:paraId="1FF2F575">
      <w:pPr>
        <w:pStyle w:val="6"/>
        <w:spacing w:before="37"/>
        <w:ind w:left="0"/>
      </w:pPr>
    </w:p>
    <w:p w14:paraId="287F60A6">
      <w:pPr>
        <w:pStyle w:val="6"/>
        <w:spacing w:line="300" w:lineRule="auto"/>
        <w:ind w:left="1334" w:right="1756"/>
      </w:pPr>
      <w:r>
        <w:rPr>
          <w:spacing w:val="-4"/>
        </w:rPr>
        <w:t xml:space="preserve">document.getElementById('collegesContainer').innerHTML = data; </w:t>
      </w:r>
      <w:r>
        <w:rPr>
          <w:spacing w:val="-2"/>
        </w:rPr>
        <w:t>setupCollegeCards();</w:t>
      </w:r>
    </w:p>
    <w:p w14:paraId="402A37B3">
      <w:pPr>
        <w:pStyle w:val="6"/>
        <w:spacing w:before="52"/>
        <w:ind w:left="0"/>
      </w:pPr>
    </w:p>
    <w:p w14:paraId="6AA2282E">
      <w:pPr>
        <w:pStyle w:val="6"/>
      </w:pPr>
      <w:r>
        <w:t>}</w:t>
      </w:r>
      <w:r>
        <w:rPr>
          <w:spacing w:val="-20"/>
        </w:rPr>
        <w:t xml:space="preserve"> </w:t>
      </w:r>
      <w:r>
        <w:t>catch</w:t>
      </w:r>
      <w:r>
        <w:rPr>
          <w:spacing w:val="-20"/>
        </w:rPr>
        <w:t xml:space="preserve"> </w:t>
      </w:r>
      <w:r>
        <w:t>(error)</w:t>
      </w:r>
      <w:r>
        <w:rPr>
          <w:spacing w:val="-19"/>
        </w:rPr>
        <w:t xml:space="preserve"> </w:t>
      </w:r>
      <w:r>
        <w:rPr>
          <w:spacing w:val="-10"/>
        </w:rPr>
        <w:t>{</w:t>
      </w:r>
    </w:p>
    <w:p w14:paraId="30C7E1E6">
      <w:pPr>
        <w:pStyle w:val="6"/>
        <w:spacing w:before="51" w:line="316" w:lineRule="auto"/>
        <w:ind w:left="1334" w:right="4745"/>
      </w:pPr>
      <w:r>
        <w:rPr>
          <w:spacing w:val="-2"/>
        </w:rPr>
        <w:t>showError('Error</w:t>
      </w:r>
      <w:r>
        <w:rPr>
          <w:spacing w:val="-27"/>
        </w:rPr>
        <w:t xml:space="preserve"> </w:t>
      </w:r>
      <w:r>
        <w:rPr>
          <w:spacing w:val="-2"/>
        </w:rPr>
        <w:t>searching</w:t>
      </w:r>
      <w:r>
        <w:rPr>
          <w:spacing w:val="-25"/>
        </w:rPr>
        <w:t xml:space="preserve"> </w:t>
      </w:r>
      <w:r>
        <w:rPr>
          <w:spacing w:val="-2"/>
        </w:rPr>
        <w:t>colleges'); console.error(error);</w:t>
      </w:r>
    </w:p>
    <w:p w14:paraId="24BA8AE8">
      <w:pPr>
        <w:pStyle w:val="6"/>
        <w:spacing w:line="191" w:lineRule="exact"/>
      </w:pPr>
      <w:r>
        <w:t>}</w:t>
      </w:r>
      <w:r>
        <w:rPr>
          <w:spacing w:val="-19"/>
        </w:rPr>
        <w:t xml:space="preserve"> </w:t>
      </w:r>
      <w:r>
        <w:t>finally</w:t>
      </w:r>
      <w:r>
        <w:rPr>
          <w:spacing w:val="-18"/>
        </w:rPr>
        <w:t xml:space="preserve"> </w:t>
      </w:r>
      <w:r>
        <w:rPr>
          <w:spacing w:val="-10"/>
        </w:rPr>
        <w:t>{</w:t>
      </w:r>
    </w:p>
    <w:p w14:paraId="5F2A76EA">
      <w:pPr>
        <w:pStyle w:val="6"/>
        <w:spacing w:before="51"/>
        <w:ind w:left="1334"/>
      </w:pPr>
      <w:r>
        <w:rPr>
          <w:spacing w:val="-2"/>
        </w:rPr>
        <w:t>hideLoading('collegesContainer');</w:t>
      </w:r>
    </w:p>
    <w:p w14:paraId="470A3AA5">
      <w:pPr>
        <w:spacing w:before="51"/>
        <w:ind w:left="91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29B90846">
      <w:pPr>
        <w:pStyle w:val="6"/>
        <w:spacing w:before="51"/>
        <w:ind w:left="494"/>
      </w:pPr>
      <w:r>
        <w:t>},</w:t>
      </w:r>
      <w:r>
        <w:rPr>
          <w:spacing w:val="-11"/>
        </w:rPr>
        <w:t xml:space="preserve"> </w:t>
      </w:r>
      <w:r>
        <w:rPr>
          <w:spacing w:val="-2"/>
        </w:rPr>
        <w:t>500);</w:t>
      </w:r>
    </w:p>
    <w:p w14:paraId="265358DD">
      <w:pPr>
        <w:pStyle w:val="6"/>
        <w:spacing w:before="102"/>
        <w:ind w:left="0"/>
      </w:pPr>
    </w:p>
    <w:p w14:paraId="05377530">
      <w:pPr>
        <w:pStyle w:val="6"/>
        <w:spacing w:before="66" w:line="300" w:lineRule="auto"/>
        <w:ind w:right="3058" w:hanging="420"/>
      </w:pPr>
      <w:r>
        <w:t>if</w:t>
      </w:r>
      <w:r>
        <w:rPr>
          <w:spacing w:val="-27"/>
        </w:rPr>
        <w:t xml:space="preserve"> </w:t>
      </w:r>
      <w:r>
        <w:t>(typeof</w:t>
      </w:r>
      <w:r>
        <w:rPr>
          <w:spacing w:val="-27"/>
        </w:rPr>
        <w:t xml:space="preserve"> </w:t>
      </w:r>
      <w:r>
        <w:t>module</w:t>
      </w:r>
      <w:r>
        <w:rPr>
          <w:spacing w:val="-28"/>
        </w:rPr>
        <w:t xml:space="preserve"> </w:t>
      </w:r>
      <w:r>
        <w:t>!==</w:t>
      </w:r>
      <w:r>
        <w:rPr>
          <w:spacing w:val="-27"/>
        </w:rPr>
        <w:t xml:space="preserve"> </w:t>
      </w:r>
      <w:r>
        <w:t>'undefined'</w:t>
      </w:r>
      <w:r>
        <w:rPr>
          <w:spacing w:val="-27"/>
        </w:rPr>
        <w:t xml:space="preserve"> </w:t>
      </w:r>
      <w:r>
        <w:t>&amp;amp;&amp;amp;</w:t>
      </w:r>
      <w:r>
        <w:rPr>
          <w:spacing w:val="-27"/>
        </w:rPr>
        <w:t xml:space="preserve"> </w:t>
      </w:r>
      <w:r>
        <w:t>module.exports)</w:t>
      </w:r>
      <w:r>
        <w:rPr>
          <w:spacing w:val="-27"/>
        </w:rPr>
        <w:t xml:space="preserve"> </w:t>
      </w:r>
      <w:r>
        <w:t>{ module.exports = {</w:t>
      </w:r>
    </w:p>
    <w:p w14:paraId="073B882B">
      <w:pPr>
        <w:pStyle w:val="6"/>
        <w:spacing w:line="302" w:lineRule="auto"/>
        <w:ind w:left="1334" w:right="7057"/>
      </w:pPr>
      <w:r>
        <w:rPr>
          <w:spacing w:val="-2"/>
        </w:rPr>
        <w:t xml:space="preserve">validateForm, </w:t>
      </w:r>
      <w:r>
        <w:rPr>
          <w:spacing w:val="-4"/>
        </w:rPr>
        <w:t xml:space="preserve">searchColleges, </w:t>
      </w:r>
      <w:r>
        <w:rPr>
          <w:spacing w:val="-2"/>
        </w:rPr>
        <w:t xml:space="preserve">convertToINR, displayFees, confirmDelete, </w:t>
      </w:r>
      <w:r>
        <w:rPr>
          <w:spacing w:val="-4"/>
        </w:rPr>
        <w:t xml:space="preserve">formatCurrency, </w:t>
      </w:r>
      <w:r>
        <w:rPr>
          <w:spacing w:val="-2"/>
        </w:rPr>
        <w:t>formatDate, debounce</w:t>
      </w:r>
    </w:p>
    <w:p w14:paraId="5683FE6A">
      <w:pPr>
        <w:spacing w:before="0"/>
        <w:ind w:left="914" w:right="0" w:firstLine="0"/>
        <w:jc w:val="left"/>
        <w:rPr>
          <w:sz w:val="18"/>
        </w:rPr>
      </w:pPr>
      <w:r>
        <w:rPr>
          <w:spacing w:val="-5"/>
          <w:sz w:val="18"/>
        </w:rPr>
        <w:t>};</w:t>
      </w:r>
    </w:p>
    <w:p w14:paraId="1E3500AF">
      <w:pPr>
        <w:spacing w:before="51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5B716809">
      <w:pPr>
        <w:pStyle w:val="6"/>
        <w:ind w:left="0"/>
        <w:rPr>
          <w:sz w:val="23"/>
        </w:rPr>
      </w:pPr>
    </w:p>
    <w:p w14:paraId="5815661D">
      <w:pPr>
        <w:pStyle w:val="6"/>
        <w:ind w:left="0"/>
        <w:rPr>
          <w:sz w:val="23"/>
        </w:rPr>
      </w:pPr>
    </w:p>
    <w:p w14:paraId="55531333">
      <w:pPr>
        <w:pStyle w:val="6"/>
        <w:spacing w:before="44"/>
        <w:ind w:left="0"/>
        <w:rPr>
          <w:sz w:val="23"/>
        </w:rPr>
      </w:pPr>
    </w:p>
    <w:p w14:paraId="535B1151">
      <w:pPr>
        <w:pStyle w:val="2"/>
        <w:numPr>
          <w:ilvl w:val="0"/>
          <w:numId w:val="3"/>
        </w:numPr>
        <w:tabs>
          <w:tab w:val="left" w:pos="545"/>
        </w:tabs>
        <w:spacing w:before="0" w:after="0" w:line="240" w:lineRule="auto"/>
        <w:ind w:left="545" w:right="0" w:hanging="261"/>
        <w:jc w:val="left"/>
      </w:pPr>
      <w:r>
        <w:t>Form</w:t>
      </w:r>
      <w:r>
        <w:rPr>
          <w:spacing w:val="10"/>
        </w:rPr>
        <w:t xml:space="preserve"> </w:t>
      </w:r>
      <w:r>
        <w:t>Validation</w:t>
      </w:r>
      <w:r>
        <w:rPr>
          <w:spacing w:val="11"/>
        </w:rPr>
        <w:t xml:space="preserve"> </w:t>
      </w:r>
      <w:r>
        <w:rPr>
          <w:spacing w:val="-2"/>
        </w:rPr>
        <w:t>Script</w:t>
      </w:r>
    </w:p>
    <w:p w14:paraId="1C0B4C2D">
      <w:pPr>
        <w:pStyle w:val="6"/>
        <w:spacing w:before="9"/>
        <w:ind w:left="0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g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130175</wp:posOffset>
                </wp:positionV>
                <wp:extent cx="6038850" cy="1296035"/>
                <wp:effectExtent l="0" t="0" r="0" b="0"/>
                <wp:wrapTopAndBottom/>
                <wp:docPr id="60" name="Group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50" cy="1296035"/>
                          <a:chOff x="0" y="0"/>
                          <a:chExt cx="6038850" cy="129603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-12" y="8"/>
                            <a:ext cx="6038850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295400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92" y="38925"/>
                                </a:lnTo>
                                <a:lnTo>
                                  <a:pt x="6035941" y="38709"/>
                                </a:lnTo>
                                <a:lnTo>
                                  <a:pt x="6033071" y="31775"/>
                                </a:lnTo>
                                <a:lnTo>
                                  <a:pt x="6032944" y="31559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994" y="19634"/>
                                </a:lnTo>
                                <a:lnTo>
                                  <a:pt x="6024765" y="19342"/>
                                </a:lnTo>
                                <a:lnTo>
                                  <a:pt x="6019457" y="14071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303" y="5905"/>
                                </a:lnTo>
                                <a:lnTo>
                                  <a:pt x="6007036" y="5753"/>
                                </a:lnTo>
                                <a:lnTo>
                                  <a:pt x="6000115" y="2882"/>
                                </a:lnTo>
                                <a:lnTo>
                                  <a:pt x="5999734" y="2781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9116" y="2781"/>
                                </a:lnTo>
                                <a:lnTo>
                                  <a:pt x="38747" y="2882"/>
                                </a:lnTo>
                                <a:lnTo>
                                  <a:pt x="31813" y="5753"/>
                                </a:lnTo>
                                <a:lnTo>
                                  <a:pt x="31496" y="5930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69" y="14008"/>
                                </a:lnTo>
                                <a:lnTo>
                                  <a:pt x="14097" y="19342"/>
                                </a:lnTo>
                                <a:lnTo>
                                  <a:pt x="13868" y="19621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854" y="31648"/>
                                </a:lnTo>
                                <a:lnTo>
                                  <a:pt x="5791" y="31775"/>
                                </a:lnTo>
                                <a:lnTo>
                                  <a:pt x="2921" y="38709"/>
                                </a:lnTo>
                                <a:lnTo>
                                  <a:pt x="2857" y="38900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378"/>
                                </a:lnTo>
                                <a:lnTo>
                                  <a:pt x="0" y="1295400"/>
                                </a:lnTo>
                                <a:lnTo>
                                  <a:pt x="6038850" y="1295400"/>
                                </a:lnTo>
                                <a:lnTo>
                                  <a:pt x="6038850" y="53378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6038850" cy="1296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E82D63">
                              <w:pPr>
                                <w:spacing w:before="48" w:line="240" w:lineRule="auto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44C60FA8">
                              <w:pPr>
                                <w:spacing w:before="102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62259ED1">
                              <w:pPr>
                                <w:spacing w:before="0" w:line="300" w:lineRule="auto"/>
                                <w:ind w:left="630" w:right="6352" w:hanging="42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class FormValidator {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constructor(formId)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{</w:t>
                              </w:r>
                            </w:p>
                            <w:p w14:paraId="325179BE">
                              <w:pPr>
                                <w:spacing w:before="0" w:line="316" w:lineRule="auto"/>
                                <w:ind w:left="1049" w:right="3824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this.form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document.getElementById(formId); </w:t>
                              </w:r>
                              <w:r>
                                <w:rPr>
                                  <w:sz w:val="18"/>
                                </w:rPr>
                                <w:t>this.errors = {};</w:t>
                              </w:r>
                            </w:p>
                            <w:p w14:paraId="3DD13722">
                              <w:pPr>
                                <w:spacing w:before="0" w:line="191" w:lineRule="exact"/>
                                <w:ind w:left="6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8.2pt;margin-top:10.25pt;height:102.05pt;width:475.5pt;mso-position-horizontal-relative:page;mso-wrap-distance-bottom:0pt;mso-wrap-distance-top:0pt;z-index:-251631616;mso-width-relative:page;mso-height-relative:page;" coordsize="6038850,1296035" o:gfxdata="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">
                <o:lock v:ext="edit" aspectratio="f"/>
                <v:shape id="Graphic 61" o:spid="_x0000_s1026" o:spt="100" style="position:absolute;left:-12;top:8;height:1295400;width:6038850;" fillcolor="#F7F7FA" filled="t" stroked="f" coordsize="6038850,1295400" o:gfxdata="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SZqtDtwAAANsAAAAP&#10;AAAAAAAAAAEAIAAAACIAAABkcnMvZG93bnJldi54bWxQSwECFAAUAAAACACHTuJAMy8FnjsAAAA5&#10;AAAAEAAAAAAAAAABACAAAAAGAQAAZHJzL3NoYXBleG1sLnhtbFBLBQYAAAAABgAGAFsBAACwAwAA&#10;AAA=&#10;" path="m6038850,49580l6037402,42291,6035992,38925,6035941,38709,6033071,31775,6032944,31559,6031598,28282,6027471,22098,6024994,19634,6024765,19342,6019457,14071,6016752,11379,6010580,7251,6007303,5905,6007036,5753,6000115,2882,5999734,2781,5996571,1460,5989282,0,5985459,0,53403,0,49580,0,42291,1460,39116,2781,38747,2882,31813,5753,31496,5930,28282,7251,22098,11379,19469,14008,14097,19342,13868,19621,11391,22098,7251,28282,5854,31648,5791,31775,2921,38709,2857,38900,1460,42291,0,49580,0,53378,0,1295400,6038850,1295400,6038850,53378,6038850,4958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2" o:spid="_x0000_s1026" o:spt="202" type="#_x0000_t202" style="position:absolute;left:0;top:0;height:1296035;width:6038850;" filled="f" stroked="f" coordsize="21600,21600" o:gfxdata="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krkp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EE82D63">
                        <w:pPr>
                          <w:spacing w:before="48" w:line="240" w:lineRule="auto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44C60FA8">
                        <w:pPr>
                          <w:spacing w:before="102" w:line="240" w:lineRule="auto"/>
                          <w:rPr>
                            <w:sz w:val="18"/>
                          </w:rPr>
                        </w:pPr>
                      </w:p>
                      <w:p w14:paraId="62259ED1">
                        <w:pPr>
                          <w:spacing w:before="0" w:line="300" w:lineRule="auto"/>
                          <w:ind w:left="630" w:right="6352" w:hanging="42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class FormValidator { </w:t>
                        </w:r>
                        <w:r>
                          <w:rPr>
                            <w:spacing w:val="-4"/>
                            <w:sz w:val="18"/>
                          </w:rPr>
                          <w:t>constructor(formId)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{</w:t>
                        </w:r>
                      </w:p>
                      <w:p w14:paraId="325179BE">
                        <w:pPr>
                          <w:spacing w:before="0" w:line="316" w:lineRule="auto"/>
                          <w:ind w:left="1049" w:right="3824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this.form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=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document.getElementById(formId); </w:t>
                        </w:r>
                        <w:r>
                          <w:rPr>
                            <w:sz w:val="18"/>
                          </w:rPr>
                          <w:t>this.errors = {};</w:t>
                        </w:r>
                      </w:p>
                      <w:p w14:paraId="3DD13722">
                        <w:pPr>
                          <w:spacing w:before="0" w:line="191" w:lineRule="exact"/>
                          <w:ind w:left="6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FEC26FB">
      <w:pPr>
        <w:pStyle w:val="6"/>
        <w:spacing w:after="0"/>
        <w:rPr>
          <w:rFonts w:ascii="Arial"/>
          <w:b/>
          <w:sz w:val="15"/>
        </w:rPr>
        <w:sectPr>
          <w:pgSz w:w="12240" w:h="15840"/>
          <w:pgMar w:top="600" w:right="1080" w:bottom="280" w:left="1080" w:header="720" w:footer="720" w:gutter="0"/>
          <w:cols w:space="720" w:num="1"/>
        </w:sectPr>
      </w:pPr>
    </w:p>
    <w:p w14:paraId="732680AF">
      <w:pPr>
        <w:pStyle w:val="6"/>
        <w:spacing w:before="93"/>
        <w:ind w:left="0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ge">
                  <wp:posOffset>380365</wp:posOffset>
                </wp:positionV>
                <wp:extent cx="6038850" cy="9296400"/>
                <wp:effectExtent l="0" t="0" r="0" b="0"/>
                <wp:wrapNone/>
                <wp:docPr id="63" name="Graphic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929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9296400">
                              <a:moveTo>
                                <a:pt x="6038849" y="9296399"/>
                              </a:moveTo>
                              <a:lnTo>
                                <a:pt x="0" y="9296399"/>
                              </a:lnTo>
                              <a:lnTo>
                                <a:pt x="0" y="0"/>
                              </a:lnTo>
                              <a:lnTo>
                                <a:pt x="6038849" y="0"/>
                              </a:lnTo>
                              <a:lnTo>
                                <a:pt x="6038849" y="9296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3" o:spid="_x0000_s1026" o:spt="100" style="position:absolute;left:0pt;margin-left:68.2pt;margin-top:29.95pt;height:732pt;width:475.5pt;mso-position-horizontal-relative:page;mso-position-vertical-relative:page;z-index:-251639808;mso-width-relative:page;mso-height-relative:page;" fillcolor="#F7F7FA" filled="t" stroked="f" coordsize="6038850,9296400" o:gfxdata="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bBvKO1wAAAAwBAAAPAAAAAAAAAAEAIAAAACIAAABkcnMvZG93bnJldi54bWxQSwECFAAUAAAA&#10;CACHTuJABFyJYigCAADwBAAADgAAAAAAAAABACAAAAAmAQAAZHJzL2Uyb0RvYy54bWxQSwUGAAAA&#10;AAYABgBZAQAAwAUAAAAA&#10;" path="m6038849,9296399l0,9296399,0,0,6038849,0,6038849,929639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38C8630C">
      <w:pPr>
        <w:pStyle w:val="6"/>
      </w:pPr>
      <w:r>
        <w:rPr>
          <w:spacing w:val="-2"/>
        </w:rPr>
        <w:t>validate()</w:t>
      </w:r>
      <w:r>
        <w:rPr>
          <w:spacing w:val="-22"/>
        </w:rPr>
        <w:t xml:space="preserve"> </w:t>
      </w:r>
      <w:r>
        <w:rPr>
          <w:spacing w:val="-12"/>
        </w:rPr>
        <w:t>{</w:t>
      </w:r>
    </w:p>
    <w:p w14:paraId="6F1C06CF">
      <w:pPr>
        <w:pStyle w:val="6"/>
        <w:spacing w:before="51"/>
        <w:ind w:left="1334"/>
      </w:pPr>
      <w:r>
        <w:t>this.errors</w:t>
      </w:r>
      <w:r>
        <w:rPr>
          <w:spacing w:val="-27"/>
        </w:rPr>
        <w:t xml:space="preserve"> </w:t>
      </w:r>
      <w:r>
        <w:t>=</w:t>
      </w:r>
      <w:r>
        <w:rPr>
          <w:spacing w:val="-26"/>
        </w:rPr>
        <w:t xml:space="preserve"> </w:t>
      </w:r>
      <w:r>
        <w:rPr>
          <w:spacing w:val="-5"/>
        </w:rPr>
        <w:t>{};</w:t>
      </w:r>
    </w:p>
    <w:p w14:paraId="25492CC3">
      <w:pPr>
        <w:pStyle w:val="6"/>
        <w:spacing w:before="51"/>
        <w:ind w:left="1334"/>
      </w:pPr>
      <w:r>
        <w:rPr>
          <w:spacing w:val="-2"/>
        </w:rPr>
        <w:t>const</w:t>
      </w:r>
      <w:r>
        <w:rPr>
          <w:spacing w:val="-24"/>
        </w:rPr>
        <w:t xml:space="preserve"> </w:t>
      </w:r>
      <w:r>
        <w:rPr>
          <w:spacing w:val="-2"/>
        </w:rPr>
        <w:t>inputs</w:t>
      </w:r>
      <w:r>
        <w:rPr>
          <w:spacing w:val="-23"/>
        </w:rPr>
        <w:t xml:space="preserve"> </w:t>
      </w:r>
      <w:r>
        <w:rPr>
          <w:spacing w:val="-2"/>
        </w:rPr>
        <w:t>=</w:t>
      </w:r>
      <w:r>
        <w:rPr>
          <w:spacing w:val="-23"/>
        </w:rPr>
        <w:t xml:space="preserve"> </w:t>
      </w:r>
      <w:r>
        <w:rPr>
          <w:spacing w:val="-2"/>
        </w:rPr>
        <w:t>this.form.querySelectorAll('input,</w:t>
      </w:r>
      <w:r>
        <w:rPr>
          <w:spacing w:val="-23"/>
        </w:rPr>
        <w:t xml:space="preserve"> </w:t>
      </w:r>
      <w:r>
        <w:rPr>
          <w:spacing w:val="-2"/>
        </w:rPr>
        <w:t>textarea,</w:t>
      </w:r>
      <w:r>
        <w:rPr>
          <w:spacing w:val="-24"/>
        </w:rPr>
        <w:t xml:space="preserve"> </w:t>
      </w:r>
      <w:r>
        <w:rPr>
          <w:spacing w:val="-2"/>
        </w:rPr>
        <w:t>select');</w:t>
      </w:r>
    </w:p>
    <w:p w14:paraId="0752FE9F">
      <w:pPr>
        <w:pStyle w:val="6"/>
        <w:spacing w:before="117"/>
        <w:ind w:left="0"/>
      </w:pPr>
    </w:p>
    <w:p w14:paraId="0C5E1555">
      <w:pPr>
        <w:pStyle w:val="6"/>
        <w:ind w:left="1334"/>
      </w:pPr>
      <w:r>
        <w:rPr>
          <w:spacing w:val="-4"/>
        </w:rPr>
        <w:t>inputs.forEach(input</w:t>
      </w:r>
      <w:r>
        <w:rPr>
          <w:spacing w:val="-1"/>
        </w:rPr>
        <w:t xml:space="preserve"> </w:t>
      </w:r>
      <w:r>
        <w:rPr>
          <w:spacing w:val="-4"/>
        </w:rPr>
        <w:t>=&amp;gt;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1B44AE7">
      <w:pPr>
        <w:pStyle w:val="6"/>
        <w:spacing w:before="13" w:line="300" w:lineRule="auto"/>
        <w:ind w:left="2174" w:hanging="420"/>
      </w:pPr>
      <w:r>
        <w:rPr>
          <w:spacing w:val="-2"/>
        </w:rPr>
        <w:t>if</w:t>
      </w:r>
      <w:r>
        <w:rPr>
          <w:spacing w:val="-25"/>
        </w:rPr>
        <w:t xml:space="preserve"> </w:t>
      </w:r>
      <w:r>
        <w:rPr>
          <w:spacing w:val="-2"/>
        </w:rPr>
        <w:t>(input.hasAttribute('required')</w:t>
      </w:r>
      <w:r>
        <w:rPr>
          <w:spacing w:val="-25"/>
        </w:rPr>
        <w:t xml:space="preserve"> </w:t>
      </w:r>
      <w:r>
        <w:rPr>
          <w:spacing w:val="-2"/>
        </w:rPr>
        <w:t>&amp;amp;&amp;amp;</w:t>
      </w:r>
      <w:r>
        <w:rPr>
          <w:spacing w:val="-26"/>
        </w:rPr>
        <w:t xml:space="preserve"> </w:t>
      </w:r>
      <w:r>
        <w:rPr>
          <w:spacing w:val="-2"/>
        </w:rPr>
        <w:t>!input.value.trim())</w:t>
      </w:r>
      <w:r>
        <w:rPr>
          <w:spacing w:val="-25"/>
        </w:rPr>
        <w:t xml:space="preserve"> </w:t>
      </w:r>
      <w:r>
        <w:rPr>
          <w:spacing w:val="-2"/>
        </w:rPr>
        <w:t xml:space="preserve">{ </w:t>
      </w:r>
      <w:r>
        <w:t>this.addError(input.name,</w:t>
      </w:r>
      <w:r>
        <w:rPr>
          <w:spacing w:val="-14"/>
        </w:rPr>
        <w:t xml:space="preserve"> </w:t>
      </w:r>
      <w:r>
        <w:t>`${input.name}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required`);</w:t>
      </w:r>
    </w:p>
    <w:p w14:paraId="4949E268">
      <w:pPr>
        <w:spacing w:before="39"/>
        <w:ind w:left="175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05656BAC">
      <w:pPr>
        <w:pStyle w:val="6"/>
        <w:spacing w:before="102"/>
        <w:ind w:left="0"/>
      </w:pPr>
    </w:p>
    <w:p w14:paraId="686A6C6B">
      <w:pPr>
        <w:pStyle w:val="6"/>
        <w:spacing w:before="28" w:line="300" w:lineRule="auto"/>
        <w:ind w:left="2174" w:hanging="420"/>
      </w:pPr>
      <w:r>
        <w:rPr>
          <w:spacing w:val="-2"/>
        </w:rPr>
        <w:t>if</w:t>
      </w:r>
      <w:r>
        <w:rPr>
          <w:spacing w:val="-18"/>
        </w:rPr>
        <w:t xml:space="preserve"> </w:t>
      </w:r>
      <w:r>
        <w:rPr>
          <w:spacing w:val="-2"/>
        </w:rPr>
        <w:t>(input.type</w:t>
      </w:r>
      <w:r>
        <w:rPr>
          <w:spacing w:val="-18"/>
        </w:rPr>
        <w:t xml:space="preserve"> </w:t>
      </w:r>
      <w:r>
        <w:rPr>
          <w:spacing w:val="-2"/>
        </w:rPr>
        <w:t>===</w:t>
      </w:r>
      <w:r>
        <w:rPr>
          <w:spacing w:val="-18"/>
        </w:rPr>
        <w:t xml:space="preserve"> </w:t>
      </w:r>
      <w:r>
        <w:rPr>
          <w:spacing w:val="-2"/>
        </w:rPr>
        <w:t>'email'</w:t>
      </w:r>
      <w:r>
        <w:rPr>
          <w:spacing w:val="-18"/>
        </w:rPr>
        <w:t xml:space="preserve"> </w:t>
      </w:r>
      <w:r>
        <w:rPr>
          <w:spacing w:val="-2"/>
        </w:rPr>
        <w:t>&amp;amp;&amp;amp;</w:t>
      </w:r>
      <w:r>
        <w:rPr>
          <w:spacing w:val="-18"/>
        </w:rPr>
        <w:t xml:space="preserve"> </w:t>
      </w:r>
      <w:r>
        <w:rPr>
          <w:spacing w:val="-2"/>
        </w:rPr>
        <w:t>input.value</w:t>
      </w:r>
      <w:r>
        <w:rPr>
          <w:spacing w:val="-18"/>
        </w:rPr>
        <w:t xml:space="preserve"> </w:t>
      </w:r>
      <w:r>
        <w:rPr>
          <w:spacing w:val="-2"/>
        </w:rPr>
        <w:t>&amp;amp;&amp;amp;</w:t>
      </w:r>
      <w:r>
        <w:rPr>
          <w:spacing w:val="-18"/>
        </w:rPr>
        <w:t xml:space="preserve"> </w:t>
      </w:r>
      <w:r>
        <w:rPr>
          <w:spacing w:val="-2"/>
        </w:rPr>
        <w:t xml:space="preserve">!this.isValidEma </w:t>
      </w:r>
      <w:r>
        <w:t>this.addError(input.name,</w:t>
      </w:r>
      <w:r>
        <w:rPr>
          <w:spacing w:val="-9"/>
        </w:rPr>
        <w:t xml:space="preserve"> </w:t>
      </w:r>
      <w:r>
        <w:t>'Please</w:t>
      </w:r>
      <w:r>
        <w:rPr>
          <w:spacing w:val="-9"/>
        </w:rPr>
        <w:t xml:space="preserve"> </w:t>
      </w:r>
      <w:r>
        <w:t>enter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valid</w:t>
      </w:r>
      <w:r>
        <w:rPr>
          <w:spacing w:val="-9"/>
        </w:rPr>
        <w:t xml:space="preserve"> </w:t>
      </w:r>
      <w:r>
        <w:t>email');</w:t>
      </w:r>
    </w:p>
    <w:p w14:paraId="742579FB">
      <w:pPr>
        <w:spacing w:before="38"/>
        <w:ind w:left="175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704F6985">
      <w:pPr>
        <w:pStyle w:val="6"/>
        <w:spacing w:before="102"/>
        <w:ind w:left="0"/>
      </w:pPr>
    </w:p>
    <w:p w14:paraId="63061FBA">
      <w:pPr>
        <w:pStyle w:val="6"/>
        <w:spacing w:before="51" w:line="300" w:lineRule="auto"/>
        <w:ind w:left="2174" w:right="2744" w:hanging="420"/>
      </w:pPr>
      <w:r>
        <w:t>if</w:t>
      </w:r>
      <w:r>
        <w:rPr>
          <w:spacing w:val="-27"/>
        </w:rPr>
        <w:t xml:space="preserve"> </w:t>
      </w:r>
      <w:r>
        <w:t>(input.type</w:t>
      </w:r>
      <w:r>
        <w:rPr>
          <w:spacing w:val="-27"/>
        </w:rPr>
        <w:t xml:space="preserve"> </w:t>
      </w:r>
      <w:r>
        <w:t>===</w:t>
      </w:r>
      <w:r>
        <w:rPr>
          <w:spacing w:val="-28"/>
        </w:rPr>
        <w:t xml:space="preserve"> </w:t>
      </w:r>
      <w:r>
        <w:t>'number'</w:t>
      </w:r>
      <w:r>
        <w:rPr>
          <w:spacing w:val="-27"/>
        </w:rPr>
        <w:t xml:space="preserve"> </w:t>
      </w:r>
      <w:r>
        <w:t>&amp;amp;&amp;amp;</w:t>
      </w:r>
      <w:r>
        <w:rPr>
          <w:spacing w:val="-27"/>
        </w:rPr>
        <w:t xml:space="preserve"> </w:t>
      </w:r>
      <w:r>
        <w:t>input.value)</w:t>
      </w:r>
      <w:r>
        <w:rPr>
          <w:spacing w:val="-27"/>
        </w:rPr>
        <w:t xml:space="preserve"> </w:t>
      </w:r>
      <w:r>
        <w:t>{ if (isNaN(input.value)) {</w:t>
      </w:r>
    </w:p>
    <w:p w14:paraId="4261526B">
      <w:pPr>
        <w:pStyle w:val="6"/>
        <w:spacing w:before="16"/>
        <w:ind w:left="2594"/>
      </w:pPr>
      <w:r>
        <w:rPr>
          <w:spacing w:val="-2"/>
        </w:rPr>
        <w:t>this.addError(input.name,</w:t>
      </w:r>
      <w:r>
        <w:rPr>
          <w:spacing w:val="-19"/>
        </w:rPr>
        <w:t xml:space="preserve"> </w:t>
      </w:r>
      <w:r>
        <w:rPr>
          <w:spacing w:val="-2"/>
        </w:rPr>
        <w:t>'Please</w:t>
      </w:r>
      <w:r>
        <w:rPr>
          <w:spacing w:val="-19"/>
        </w:rPr>
        <w:t xml:space="preserve"> </w:t>
      </w:r>
      <w:r>
        <w:rPr>
          <w:spacing w:val="-2"/>
        </w:rPr>
        <w:t>enter</w:t>
      </w:r>
      <w:r>
        <w:rPr>
          <w:spacing w:val="-19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valid</w:t>
      </w:r>
      <w:r>
        <w:rPr>
          <w:spacing w:val="-19"/>
        </w:rPr>
        <w:t xml:space="preserve"> </w:t>
      </w:r>
      <w:r>
        <w:rPr>
          <w:spacing w:val="-2"/>
        </w:rPr>
        <w:t>number');</w:t>
      </w:r>
    </w:p>
    <w:p w14:paraId="76C9E0C5">
      <w:pPr>
        <w:spacing w:before="51"/>
        <w:ind w:left="217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520CDF2D">
      <w:pPr>
        <w:spacing w:before="51"/>
        <w:ind w:left="175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45C6064F">
      <w:pPr>
        <w:pStyle w:val="6"/>
        <w:spacing w:before="102"/>
        <w:ind w:left="0"/>
      </w:pPr>
    </w:p>
    <w:p w14:paraId="7A9DC2DC">
      <w:pPr>
        <w:pStyle w:val="6"/>
        <w:spacing w:before="28" w:line="300" w:lineRule="auto"/>
        <w:ind w:left="2174" w:hanging="420"/>
      </w:pPr>
      <w:r>
        <w:rPr>
          <w:spacing w:val="-2"/>
        </w:rPr>
        <w:t>if</w:t>
      </w:r>
      <w:r>
        <w:rPr>
          <w:spacing w:val="-18"/>
        </w:rPr>
        <w:t xml:space="preserve"> </w:t>
      </w:r>
      <w:r>
        <w:rPr>
          <w:spacing w:val="-2"/>
        </w:rPr>
        <w:t>(input.type</w:t>
      </w:r>
      <w:r>
        <w:rPr>
          <w:spacing w:val="-18"/>
        </w:rPr>
        <w:t xml:space="preserve"> </w:t>
      </w:r>
      <w:r>
        <w:rPr>
          <w:spacing w:val="-2"/>
        </w:rPr>
        <w:t>===</w:t>
      </w:r>
      <w:r>
        <w:rPr>
          <w:spacing w:val="-18"/>
        </w:rPr>
        <w:t xml:space="preserve"> </w:t>
      </w:r>
      <w:r>
        <w:rPr>
          <w:spacing w:val="-2"/>
        </w:rPr>
        <w:t>'text'</w:t>
      </w:r>
      <w:r>
        <w:rPr>
          <w:spacing w:val="-18"/>
        </w:rPr>
        <w:t xml:space="preserve"> </w:t>
      </w:r>
      <w:r>
        <w:rPr>
          <w:spacing w:val="-2"/>
        </w:rPr>
        <w:t>&amp;amp;&amp;amp;</w:t>
      </w:r>
      <w:r>
        <w:rPr>
          <w:spacing w:val="-18"/>
        </w:rPr>
        <w:t xml:space="preserve"> </w:t>
      </w:r>
      <w:r>
        <w:rPr>
          <w:spacing w:val="-2"/>
        </w:rPr>
        <w:t>input.minLength</w:t>
      </w:r>
      <w:r>
        <w:rPr>
          <w:spacing w:val="-18"/>
        </w:rPr>
        <w:t xml:space="preserve"> </w:t>
      </w:r>
      <w:r>
        <w:rPr>
          <w:spacing w:val="-2"/>
        </w:rPr>
        <w:t>&amp;amp;&amp;amp;</w:t>
      </w:r>
      <w:r>
        <w:rPr>
          <w:spacing w:val="-18"/>
        </w:rPr>
        <w:t xml:space="preserve"> </w:t>
      </w:r>
      <w:r>
        <w:rPr>
          <w:spacing w:val="-2"/>
        </w:rPr>
        <w:t xml:space="preserve">input.value.l </w:t>
      </w:r>
      <w:r>
        <w:t>this.addError(input.name,</w:t>
      </w:r>
      <w:r>
        <w:rPr>
          <w:spacing w:val="-20"/>
        </w:rPr>
        <w:t xml:space="preserve"> </w:t>
      </w:r>
      <w:r>
        <w:t>`Minimum</w:t>
      </w:r>
      <w:r>
        <w:rPr>
          <w:spacing w:val="-20"/>
        </w:rPr>
        <w:t xml:space="preserve"> </w:t>
      </w:r>
      <w:r>
        <w:t>length</w:t>
      </w:r>
      <w:r>
        <w:rPr>
          <w:spacing w:val="-20"/>
        </w:rPr>
        <w:t xml:space="preserve"> </w:t>
      </w:r>
      <w:r>
        <w:t>is</w:t>
      </w:r>
      <w:r>
        <w:rPr>
          <w:spacing w:val="-20"/>
        </w:rPr>
        <w:t xml:space="preserve"> </w:t>
      </w:r>
      <w:r>
        <w:t>${input.minLength}`);</w:t>
      </w:r>
    </w:p>
    <w:p w14:paraId="40DB5FF9">
      <w:pPr>
        <w:spacing w:before="38"/>
        <w:ind w:left="175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5C2F40D0">
      <w:pPr>
        <w:spacing w:before="51"/>
        <w:ind w:left="1334" w:right="0" w:firstLine="0"/>
        <w:jc w:val="left"/>
        <w:rPr>
          <w:sz w:val="18"/>
        </w:rPr>
      </w:pPr>
      <w:r>
        <w:rPr>
          <w:spacing w:val="-5"/>
          <w:sz w:val="18"/>
        </w:rPr>
        <w:t>});</w:t>
      </w:r>
    </w:p>
    <w:p w14:paraId="11413A35">
      <w:pPr>
        <w:pStyle w:val="6"/>
        <w:spacing w:before="102"/>
        <w:ind w:left="0"/>
      </w:pPr>
    </w:p>
    <w:p w14:paraId="07E7D216">
      <w:pPr>
        <w:pStyle w:val="6"/>
        <w:spacing w:before="1"/>
        <w:ind w:left="1334"/>
      </w:pPr>
      <w:r>
        <w:rPr>
          <w:spacing w:val="-4"/>
        </w:rPr>
        <w:t>return</w:t>
      </w:r>
      <w:r>
        <w:rPr>
          <w:spacing w:val="-1"/>
        </w:rPr>
        <w:t xml:space="preserve"> </w:t>
      </w:r>
      <w:r>
        <w:rPr>
          <w:spacing w:val="-4"/>
        </w:rPr>
        <w:t>Object.keys(this.errors).length</w:t>
      </w:r>
      <w:r>
        <w:rPr>
          <w:spacing w:val="-1"/>
        </w:rPr>
        <w:t xml:space="preserve"> </w:t>
      </w:r>
      <w:r>
        <w:rPr>
          <w:spacing w:val="-4"/>
        </w:rPr>
        <w:t>===</w:t>
      </w:r>
      <w:r>
        <w:rPr>
          <w:spacing w:val="-1"/>
        </w:rPr>
        <w:t xml:space="preserve"> </w:t>
      </w:r>
      <w:r>
        <w:rPr>
          <w:spacing w:val="-7"/>
        </w:rPr>
        <w:t>0;</w:t>
      </w:r>
    </w:p>
    <w:p w14:paraId="176673C8">
      <w:pPr>
        <w:spacing w:before="51"/>
        <w:ind w:left="91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78EC2F0D">
      <w:pPr>
        <w:pStyle w:val="6"/>
        <w:spacing w:before="62"/>
        <w:ind w:left="0"/>
      </w:pPr>
    </w:p>
    <w:p w14:paraId="091CA7A4">
      <w:pPr>
        <w:pStyle w:val="6"/>
        <w:spacing w:line="316" w:lineRule="auto"/>
        <w:ind w:left="1334" w:right="4250" w:hanging="420"/>
      </w:pPr>
      <w:r>
        <w:t xml:space="preserve">addError(fieldName, message) { </w:t>
      </w:r>
      <w:r>
        <w:rPr>
          <w:spacing w:val="-2"/>
        </w:rPr>
        <w:t>this.errors[fieldName]</w:t>
      </w:r>
      <w:r>
        <w:rPr>
          <w:spacing w:val="-27"/>
        </w:rPr>
        <w:t xml:space="preserve"> </w:t>
      </w:r>
      <w:r>
        <w:rPr>
          <w:spacing w:val="-2"/>
        </w:rPr>
        <w:t>=</w:t>
      </w:r>
      <w:r>
        <w:rPr>
          <w:spacing w:val="-25"/>
        </w:rPr>
        <w:t xml:space="preserve"> </w:t>
      </w:r>
      <w:r>
        <w:rPr>
          <w:spacing w:val="-2"/>
        </w:rPr>
        <w:t>message;</w:t>
      </w:r>
    </w:p>
    <w:p w14:paraId="2500A087">
      <w:pPr>
        <w:spacing w:before="27"/>
        <w:ind w:left="91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4EC8037E">
      <w:pPr>
        <w:pStyle w:val="6"/>
        <w:spacing w:before="102"/>
        <w:ind w:left="0"/>
      </w:pPr>
    </w:p>
    <w:p w14:paraId="6AA7F317">
      <w:pPr>
        <w:pStyle w:val="6"/>
      </w:pPr>
      <w:r>
        <w:rPr>
          <w:spacing w:val="-4"/>
        </w:rPr>
        <w:t>isValidEmail(email)</w:t>
      </w:r>
      <w:r>
        <w:t xml:space="preserve"> </w:t>
      </w:r>
      <w:r>
        <w:rPr>
          <w:spacing w:val="-10"/>
        </w:rPr>
        <w:t>{</w:t>
      </w:r>
    </w:p>
    <w:p w14:paraId="457727AF">
      <w:pPr>
        <w:pStyle w:val="6"/>
        <w:spacing w:before="13" w:line="300" w:lineRule="auto"/>
        <w:ind w:left="1334" w:right="3289"/>
      </w:pPr>
      <w:r>
        <w:rPr>
          <w:spacing w:val="-2"/>
        </w:rPr>
        <w:t>const</w:t>
      </w:r>
      <w:r>
        <w:rPr>
          <w:spacing w:val="-25"/>
        </w:rPr>
        <w:t xml:space="preserve"> </w:t>
      </w:r>
      <w:r>
        <w:rPr>
          <w:spacing w:val="-2"/>
        </w:rPr>
        <w:t>emailRegex</w:t>
      </w:r>
      <w:r>
        <w:rPr>
          <w:spacing w:val="-25"/>
        </w:rPr>
        <w:t xml:space="preserve"> </w:t>
      </w:r>
      <w:r>
        <w:rPr>
          <w:spacing w:val="-2"/>
        </w:rPr>
        <w:t>=</w:t>
      </w:r>
      <w:r>
        <w:rPr>
          <w:spacing w:val="-26"/>
        </w:rPr>
        <w:t xml:space="preserve"> </w:t>
      </w:r>
      <w:r>
        <w:rPr>
          <w:spacing w:val="-2"/>
        </w:rPr>
        <w:t xml:space="preserve">/^[^\s@]+@[^\s@]+\.[^\s@]+$/; </w:t>
      </w:r>
      <w:r>
        <w:t>return emailRegex.test(email);</w:t>
      </w:r>
    </w:p>
    <w:p w14:paraId="718D3CBE">
      <w:pPr>
        <w:spacing w:before="38"/>
        <w:ind w:left="91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40EDEB63">
      <w:pPr>
        <w:pStyle w:val="6"/>
        <w:spacing w:before="117"/>
        <w:ind w:left="0"/>
      </w:pPr>
    </w:p>
    <w:p w14:paraId="725B33D7">
      <w:pPr>
        <w:pStyle w:val="6"/>
        <w:spacing w:line="300" w:lineRule="auto"/>
        <w:ind w:left="1334" w:right="3289" w:hanging="420"/>
      </w:pPr>
      <w:r>
        <w:t xml:space="preserve">displayErrors() { </w:t>
      </w:r>
      <w:r>
        <w:rPr>
          <w:spacing w:val="-4"/>
        </w:rPr>
        <w:t>Object.keys(this.errors).forEach(fieldName =&amp;gt; {</w:t>
      </w:r>
    </w:p>
    <w:p w14:paraId="5E73C08D">
      <w:pPr>
        <w:pStyle w:val="6"/>
        <w:spacing w:line="300" w:lineRule="auto"/>
        <w:ind w:left="1754" w:right="1696"/>
      </w:pPr>
      <w:r>
        <w:rPr>
          <w:spacing w:val="-2"/>
        </w:rPr>
        <w:t>const</w:t>
      </w:r>
      <w:r>
        <w:rPr>
          <w:spacing w:val="-25"/>
        </w:rPr>
        <w:t xml:space="preserve"> </w:t>
      </w:r>
      <w:r>
        <w:rPr>
          <w:spacing w:val="-2"/>
        </w:rPr>
        <w:t>input</w:t>
      </w:r>
      <w:r>
        <w:rPr>
          <w:spacing w:val="-25"/>
        </w:rPr>
        <w:t xml:space="preserve"> </w:t>
      </w:r>
      <w:r>
        <w:rPr>
          <w:spacing w:val="-2"/>
        </w:rPr>
        <w:t>=</w:t>
      </w:r>
      <w:r>
        <w:rPr>
          <w:spacing w:val="-26"/>
        </w:rPr>
        <w:t xml:space="preserve"> </w:t>
      </w:r>
      <w:r>
        <w:rPr>
          <w:spacing w:val="-2"/>
        </w:rPr>
        <w:t xml:space="preserve">this.form.querySelector(`[name="${fieldName}"]`); </w:t>
      </w:r>
      <w:r>
        <w:t>if (input) {</w:t>
      </w:r>
    </w:p>
    <w:p w14:paraId="477417C7">
      <w:pPr>
        <w:pStyle w:val="6"/>
        <w:spacing w:before="1"/>
        <w:ind w:left="2174"/>
      </w:pPr>
      <w:r>
        <w:rPr>
          <w:spacing w:val="-4"/>
        </w:rPr>
        <w:t>input.classList.add('form-group-error');</w:t>
      </w:r>
    </w:p>
    <w:p w14:paraId="39D400CE">
      <w:pPr>
        <w:pStyle w:val="6"/>
        <w:spacing w:before="11" w:line="307" w:lineRule="auto"/>
        <w:ind w:left="2174" w:right="2748"/>
      </w:pPr>
      <w:r>
        <w:rPr>
          <w:spacing w:val="-2"/>
        </w:rPr>
        <w:t>const</w:t>
      </w:r>
      <w:r>
        <w:rPr>
          <w:spacing w:val="-25"/>
        </w:rPr>
        <w:t xml:space="preserve"> </w:t>
      </w:r>
      <w:r>
        <w:rPr>
          <w:spacing w:val="-2"/>
        </w:rPr>
        <w:t>errorMsg</w:t>
      </w:r>
      <w:r>
        <w:rPr>
          <w:spacing w:val="-25"/>
        </w:rPr>
        <w:t xml:space="preserve"> </w:t>
      </w:r>
      <w:r>
        <w:rPr>
          <w:spacing w:val="-2"/>
        </w:rPr>
        <w:t>=</w:t>
      </w:r>
      <w:r>
        <w:rPr>
          <w:spacing w:val="-26"/>
        </w:rPr>
        <w:t xml:space="preserve"> </w:t>
      </w:r>
      <w:r>
        <w:rPr>
          <w:spacing w:val="-2"/>
        </w:rPr>
        <w:t xml:space="preserve">document.createElement('div'); </w:t>
      </w:r>
      <w:r>
        <w:t>errorMsg.className = 'error-message'; errorMsg.textContent</w:t>
      </w:r>
      <w:r>
        <w:rPr>
          <w:spacing w:val="-29"/>
        </w:rPr>
        <w:t xml:space="preserve"> </w:t>
      </w:r>
      <w:r>
        <w:t>=</w:t>
      </w:r>
      <w:r>
        <w:rPr>
          <w:spacing w:val="-27"/>
        </w:rPr>
        <w:t xml:space="preserve"> </w:t>
      </w:r>
      <w:r>
        <w:t xml:space="preserve">this.errors[fieldName]; </w:t>
      </w:r>
      <w:r>
        <w:rPr>
          <w:spacing w:val="-2"/>
        </w:rPr>
        <w:t>input.parentElement.appendChild(errorMsg);</w:t>
      </w:r>
    </w:p>
    <w:p w14:paraId="3D759555">
      <w:pPr>
        <w:spacing w:before="31"/>
        <w:ind w:left="175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5BF7FA24">
      <w:pPr>
        <w:spacing w:before="51"/>
        <w:ind w:left="1334" w:right="0" w:firstLine="0"/>
        <w:jc w:val="left"/>
        <w:rPr>
          <w:sz w:val="18"/>
        </w:rPr>
      </w:pPr>
      <w:r>
        <w:rPr>
          <w:spacing w:val="-5"/>
          <w:sz w:val="18"/>
        </w:rPr>
        <w:t>});</w:t>
      </w:r>
    </w:p>
    <w:p w14:paraId="3C25ED5C">
      <w:pPr>
        <w:spacing w:before="51"/>
        <w:ind w:left="91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78C6E2BD">
      <w:pPr>
        <w:pStyle w:val="6"/>
        <w:spacing w:before="102"/>
        <w:ind w:left="0"/>
      </w:pPr>
    </w:p>
    <w:p w14:paraId="06D5AD94">
      <w:pPr>
        <w:pStyle w:val="6"/>
      </w:pPr>
      <w:r>
        <w:rPr>
          <w:spacing w:val="-4"/>
        </w:rPr>
        <w:t>clearErrors()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0B94C24">
      <w:pPr>
        <w:pStyle w:val="6"/>
        <w:spacing w:before="66" w:line="300" w:lineRule="auto"/>
        <w:ind w:left="1334"/>
      </w:pPr>
      <w:r>
        <w:rPr>
          <w:spacing w:val="-4"/>
        </w:rPr>
        <w:t xml:space="preserve">const errorMessages = this.form.querySelectorAll('.error-message'); </w:t>
      </w:r>
      <w:r>
        <w:t>errorMessages.forEach(msg</w:t>
      </w:r>
      <w:r>
        <w:rPr>
          <w:spacing w:val="-3"/>
        </w:rPr>
        <w:t xml:space="preserve"> </w:t>
      </w:r>
      <w:r>
        <w:t>=&amp;gt;</w:t>
      </w:r>
      <w:r>
        <w:rPr>
          <w:spacing w:val="-3"/>
        </w:rPr>
        <w:t xml:space="preserve"> </w:t>
      </w:r>
      <w:r>
        <w:t>msg.remove());</w:t>
      </w:r>
    </w:p>
    <w:p w14:paraId="4D36DE47">
      <w:pPr>
        <w:pStyle w:val="6"/>
        <w:spacing w:after="0" w:line="300" w:lineRule="auto"/>
        <w:sectPr>
          <w:pgSz w:w="12240" w:h="15840"/>
          <w:pgMar w:top="600" w:right="1080" w:bottom="280" w:left="1080" w:header="720" w:footer="720" w:gutter="0"/>
          <w:cols w:space="720" w:num="1"/>
        </w:sectPr>
      </w:pPr>
    </w:p>
    <w:p w14:paraId="5FD67520">
      <w:pPr>
        <w:pStyle w:val="6"/>
        <w:spacing w:before="96"/>
        <w:ind w:left="0"/>
      </w:pPr>
      <w: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ge">
                  <wp:posOffset>380365</wp:posOffset>
                </wp:positionV>
                <wp:extent cx="6038850" cy="5029200"/>
                <wp:effectExtent l="0" t="0" r="0" b="0"/>
                <wp:wrapNone/>
                <wp:docPr id="64" name="Graphic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5029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5029200">
                              <a:moveTo>
                                <a:pt x="6038850" y="0"/>
                              </a:moveTo>
                              <a:lnTo>
                                <a:pt x="0" y="0"/>
                              </a:lnTo>
                              <a:lnTo>
                                <a:pt x="0" y="4972050"/>
                              </a:lnTo>
                              <a:lnTo>
                                <a:pt x="0" y="4975784"/>
                              </a:lnTo>
                              <a:lnTo>
                                <a:pt x="0" y="4977854"/>
                              </a:lnTo>
                              <a:lnTo>
                                <a:pt x="1460" y="4985143"/>
                              </a:lnTo>
                              <a:lnTo>
                                <a:pt x="1524" y="4985321"/>
                              </a:lnTo>
                              <a:lnTo>
                                <a:pt x="1841" y="4986858"/>
                              </a:lnTo>
                              <a:lnTo>
                                <a:pt x="28524" y="5021605"/>
                              </a:lnTo>
                              <a:lnTo>
                                <a:pt x="53403" y="5029200"/>
                              </a:lnTo>
                              <a:lnTo>
                                <a:pt x="5985459" y="5029200"/>
                              </a:lnTo>
                              <a:lnTo>
                                <a:pt x="6024765" y="5009769"/>
                              </a:lnTo>
                              <a:lnTo>
                                <a:pt x="6037326" y="4985321"/>
                              </a:lnTo>
                              <a:lnTo>
                                <a:pt x="6037402" y="4985143"/>
                              </a:lnTo>
                              <a:lnTo>
                                <a:pt x="6038850" y="4977854"/>
                              </a:lnTo>
                              <a:lnTo>
                                <a:pt x="6038850" y="4975784"/>
                              </a:lnTo>
                              <a:lnTo>
                                <a:pt x="6038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4" o:spid="_x0000_s1026" o:spt="100" style="position:absolute;left:0pt;margin-left:68.2pt;margin-top:29.95pt;height:396pt;width:475.5pt;mso-position-horizontal-relative:page;mso-position-vertical-relative:page;z-index:-251638784;mso-width-relative:page;mso-height-relative:page;" fillcolor="#F7F7FA" filled="t" stroked="f" coordsize="6038850,5029200" o:gfxdata="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AAAAAZHJzL1BL&#10;AQIUABQAAAAIAIdO4kBUbbuO2QAAAAsBAAAPAAAAAAAAAAEAIAAAACIAAABkcnMvZG93bnJldi54&#10;bWxQSwECFAAUAAAACACHTuJAptHG36QCAAARBwAADgAAAAAAAAABACAAAAAoAQAAZHJzL2Uyb0Rv&#10;Yy54bWxQSwUGAAAAAAYABgBZAQAAPgYAAAAA&#10;" path="m6038850,0l0,0,0,4972050,0,4975784,0,4977854,1460,4985143,1524,4985321,1841,4986858,28524,5021605,53403,5029200,5985459,5029200,6024765,5009769,6037326,4985321,6037402,4985143,6038850,4977854,6038850,4975784,603885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6FB03132">
      <w:pPr>
        <w:pStyle w:val="6"/>
        <w:spacing w:line="300" w:lineRule="auto"/>
        <w:ind w:left="1334"/>
      </w:pPr>
      <w:r>
        <w:t>const</w:t>
      </w:r>
      <w:r>
        <w:rPr>
          <w:spacing w:val="-27"/>
        </w:rPr>
        <w:t xml:space="preserve"> </w:t>
      </w:r>
      <w:r>
        <w:t>errorInputs</w:t>
      </w:r>
      <w:r>
        <w:rPr>
          <w:spacing w:val="-27"/>
        </w:rPr>
        <w:t xml:space="preserve"> </w:t>
      </w:r>
      <w:r>
        <w:t>=</w:t>
      </w:r>
      <w:r>
        <w:rPr>
          <w:spacing w:val="-28"/>
        </w:rPr>
        <w:t xml:space="preserve"> </w:t>
      </w:r>
      <w:r>
        <w:t xml:space="preserve">this.form.querySelectorAll('.form-group-error'); </w:t>
      </w:r>
      <w:r>
        <w:rPr>
          <w:spacing w:val="-4"/>
        </w:rPr>
        <w:t>errorInputs.forEach(input =&amp;gt; input.classList.remove('form-group-error'));</w:t>
      </w:r>
    </w:p>
    <w:p w14:paraId="5AD61701">
      <w:pPr>
        <w:spacing w:before="0"/>
        <w:ind w:left="91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7BAC5978">
      <w:pPr>
        <w:spacing w:before="66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5B55B6AF">
      <w:pPr>
        <w:pStyle w:val="6"/>
        <w:spacing w:before="102"/>
        <w:ind w:left="0"/>
      </w:pPr>
    </w:p>
    <w:p w14:paraId="7D62696F">
      <w:pPr>
        <w:pStyle w:val="6"/>
        <w:spacing w:before="52" w:line="300" w:lineRule="auto"/>
        <w:ind w:right="4250" w:hanging="420"/>
      </w:pPr>
      <w:r>
        <w:rPr>
          <w:spacing w:val="-2"/>
        </w:rPr>
        <w:t>const</w:t>
      </w:r>
      <w:r>
        <w:rPr>
          <w:spacing w:val="-19"/>
        </w:rPr>
        <w:t xml:space="preserve"> </w:t>
      </w:r>
      <w:r>
        <w:rPr>
          <w:spacing w:val="-2"/>
        </w:rPr>
        <w:t>initializeFormValidation</w:t>
      </w:r>
      <w:r>
        <w:rPr>
          <w:spacing w:val="-19"/>
        </w:rPr>
        <w:t xml:space="preserve"> </w:t>
      </w:r>
      <w:r>
        <w:rPr>
          <w:spacing w:val="-2"/>
        </w:rPr>
        <w:t>=</w:t>
      </w:r>
      <w:r>
        <w:rPr>
          <w:spacing w:val="-19"/>
        </w:rPr>
        <w:t xml:space="preserve"> </w:t>
      </w:r>
      <w:r>
        <w:rPr>
          <w:spacing w:val="-2"/>
        </w:rPr>
        <w:t>(formId)</w:t>
      </w:r>
      <w:r>
        <w:rPr>
          <w:spacing w:val="-19"/>
        </w:rPr>
        <w:t xml:space="preserve"> </w:t>
      </w:r>
      <w:r>
        <w:rPr>
          <w:spacing w:val="-2"/>
        </w:rPr>
        <w:t>=&amp;gt;</w:t>
      </w:r>
      <w:r>
        <w:rPr>
          <w:spacing w:val="-19"/>
        </w:rPr>
        <w:t xml:space="preserve"> </w:t>
      </w:r>
      <w:r>
        <w:rPr>
          <w:spacing w:val="-2"/>
        </w:rPr>
        <w:t xml:space="preserve">{ </w:t>
      </w:r>
      <w:r>
        <w:t>const</w:t>
      </w:r>
      <w:r>
        <w:rPr>
          <w:spacing w:val="-15"/>
        </w:rPr>
        <w:t xml:space="preserve"> </w:t>
      </w:r>
      <w:r>
        <w:t>validator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new</w:t>
      </w:r>
      <w:r>
        <w:rPr>
          <w:spacing w:val="-15"/>
        </w:rPr>
        <w:t xml:space="preserve"> </w:t>
      </w:r>
      <w:r>
        <w:t xml:space="preserve">FormValidator(formId); </w:t>
      </w:r>
      <w:r>
        <w:rPr>
          <w:spacing w:val="-2"/>
        </w:rPr>
        <w:t>const</w:t>
      </w:r>
      <w:r>
        <w:rPr>
          <w:spacing w:val="-25"/>
        </w:rPr>
        <w:t xml:space="preserve"> </w:t>
      </w:r>
      <w:r>
        <w:rPr>
          <w:spacing w:val="-2"/>
        </w:rPr>
        <w:t>form</w:t>
      </w:r>
      <w:r>
        <w:rPr>
          <w:spacing w:val="-25"/>
        </w:rPr>
        <w:t xml:space="preserve"> </w:t>
      </w:r>
      <w:r>
        <w:rPr>
          <w:spacing w:val="-2"/>
        </w:rPr>
        <w:t>=</w:t>
      </w:r>
      <w:r>
        <w:rPr>
          <w:spacing w:val="-26"/>
        </w:rPr>
        <w:t xml:space="preserve"> </w:t>
      </w:r>
      <w:r>
        <w:rPr>
          <w:spacing w:val="-2"/>
        </w:rPr>
        <w:t>document.getElementById(formId);</w:t>
      </w:r>
    </w:p>
    <w:p w14:paraId="4498AB51">
      <w:pPr>
        <w:pStyle w:val="6"/>
        <w:spacing w:before="66"/>
        <w:ind w:left="0"/>
      </w:pPr>
    </w:p>
    <w:p w14:paraId="4B2DF7E0">
      <w:pPr>
        <w:pStyle w:val="6"/>
      </w:pPr>
      <w:r>
        <w:t>if</w:t>
      </w:r>
      <w:r>
        <w:rPr>
          <w:spacing w:val="-19"/>
        </w:rPr>
        <w:t xml:space="preserve"> </w:t>
      </w:r>
      <w:r>
        <w:t>(form)</w:t>
      </w:r>
      <w:r>
        <w:rPr>
          <w:spacing w:val="-18"/>
        </w:rPr>
        <w:t xml:space="preserve"> </w:t>
      </w:r>
      <w:r>
        <w:rPr>
          <w:spacing w:val="-10"/>
        </w:rPr>
        <w:t>{</w:t>
      </w:r>
    </w:p>
    <w:p w14:paraId="59B0433F">
      <w:pPr>
        <w:pStyle w:val="6"/>
        <w:spacing w:before="51" w:line="300" w:lineRule="auto"/>
        <w:ind w:left="1754" w:right="4004" w:hanging="420"/>
      </w:pPr>
      <w:r>
        <w:rPr>
          <w:spacing w:val="-4"/>
        </w:rPr>
        <w:t xml:space="preserve">form.addEventListener('submit', function(e) { </w:t>
      </w:r>
      <w:r>
        <w:rPr>
          <w:spacing w:val="-2"/>
        </w:rPr>
        <w:t>e.preventDefault(); validator.clearErrors();</w:t>
      </w:r>
    </w:p>
    <w:p w14:paraId="7233BB3B">
      <w:pPr>
        <w:pStyle w:val="6"/>
        <w:spacing w:before="51"/>
        <w:ind w:left="0"/>
      </w:pPr>
    </w:p>
    <w:p w14:paraId="7B9DE2F7">
      <w:pPr>
        <w:pStyle w:val="6"/>
        <w:spacing w:before="1" w:line="300" w:lineRule="auto"/>
        <w:ind w:left="2174" w:right="4250" w:hanging="420"/>
      </w:pPr>
      <w:r>
        <w:rPr>
          <w:spacing w:val="-2"/>
        </w:rPr>
        <w:t>if</w:t>
      </w:r>
      <w:r>
        <w:rPr>
          <w:spacing w:val="-27"/>
        </w:rPr>
        <w:t xml:space="preserve"> </w:t>
      </w:r>
      <w:r>
        <w:rPr>
          <w:spacing w:val="-2"/>
        </w:rPr>
        <w:t>(validator.validate())</w:t>
      </w:r>
      <w:r>
        <w:rPr>
          <w:spacing w:val="-25"/>
        </w:rPr>
        <w:t xml:space="preserve"> </w:t>
      </w:r>
      <w:r>
        <w:rPr>
          <w:spacing w:val="-2"/>
        </w:rPr>
        <w:t>{ this.submit();</w:t>
      </w:r>
    </w:p>
    <w:p w14:paraId="3C3A83B8">
      <w:pPr>
        <w:pStyle w:val="6"/>
        <w:spacing w:before="15"/>
        <w:ind w:left="1754"/>
      </w:pPr>
      <w:r>
        <w:t>}</w:t>
      </w:r>
      <w:r>
        <w:rPr>
          <w:spacing w:val="-13"/>
        </w:rPr>
        <w:t xml:space="preserve"> </w:t>
      </w:r>
      <w:r>
        <w:t>else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2CC27630">
      <w:pPr>
        <w:pStyle w:val="6"/>
        <w:spacing w:before="51"/>
        <w:ind w:left="2174"/>
      </w:pPr>
      <w:r>
        <w:rPr>
          <w:spacing w:val="-2"/>
        </w:rPr>
        <w:t>validator.displayErrors();</w:t>
      </w:r>
    </w:p>
    <w:p w14:paraId="5368A70A">
      <w:pPr>
        <w:spacing w:before="51"/>
        <w:ind w:left="175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4B6183AE">
      <w:pPr>
        <w:spacing w:before="51"/>
        <w:ind w:left="1334" w:right="0" w:firstLine="0"/>
        <w:jc w:val="left"/>
        <w:rPr>
          <w:sz w:val="18"/>
        </w:rPr>
      </w:pPr>
      <w:r>
        <w:rPr>
          <w:spacing w:val="-5"/>
          <w:sz w:val="18"/>
        </w:rPr>
        <w:t>});</w:t>
      </w:r>
    </w:p>
    <w:p w14:paraId="046F79C3">
      <w:pPr>
        <w:spacing w:before="51"/>
        <w:ind w:left="91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124D2239">
      <w:pPr>
        <w:spacing w:before="51"/>
        <w:ind w:left="494" w:right="0" w:firstLine="0"/>
        <w:jc w:val="left"/>
        <w:rPr>
          <w:sz w:val="18"/>
        </w:rPr>
      </w:pPr>
      <w:r>
        <w:rPr>
          <w:spacing w:val="-5"/>
          <w:sz w:val="18"/>
        </w:rPr>
        <w:t>};</w:t>
      </w:r>
    </w:p>
    <w:p w14:paraId="00A05F9D">
      <w:pPr>
        <w:pStyle w:val="6"/>
        <w:spacing w:before="117"/>
        <w:ind w:left="0"/>
      </w:pPr>
    </w:p>
    <w:p w14:paraId="7305C7CB">
      <w:pPr>
        <w:pStyle w:val="6"/>
        <w:spacing w:line="300" w:lineRule="auto"/>
        <w:ind w:right="2748"/>
      </w:pPr>
      <w:r>
        <w:rPr>
          <w:spacing w:val="-4"/>
        </w:rPr>
        <w:t xml:space="preserve">initializeFormValidation('collegeForm'); </w:t>
      </w:r>
      <w:r>
        <w:rPr>
          <w:spacing w:val="-2"/>
        </w:rPr>
        <w:t>initializeFormValidation('searchForm');</w:t>
      </w:r>
    </w:p>
    <w:p w14:paraId="381D4A45">
      <w:pPr>
        <w:spacing w:before="1"/>
        <w:ind w:left="494" w:right="0" w:firstLine="0"/>
        <w:jc w:val="left"/>
        <w:rPr>
          <w:sz w:val="18"/>
        </w:rPr>
      </w:pPr>
      <w:r>
        <w:rPr>
          <w:spacing w:val="-5"/>
          <w:sz w:val="18"/>
        </w:rPr>
        <w:t>});</w:t>
      </w:r>
    </w:p>
    <w:p w14:paraId="75982FE1">
      <w:pPr>
        <w:pStyle w:val="6"/>
        <w:ind w:left="0"/>
        <w:rPr>
          <w:sz w:val="23"/>
        </w:rPr>
      </w:pPr>
    </w:p>
    <w:p w14:paraId="305EA4AC">
      <w:pPr>
        <w:pStyle w:val="6"/>
        <w:ind w:left="0"/>
        <w:rPr>
          <w:sz w:val="23"/>
        </w:rPr>
      </w:pPr>
    </w:p>
    <w:p w14:paraId="5D92C82C">
      <w:pPr>
        <w:pStyle w:val="6"/>
        <w:spacing w:before="43"/>
        <w:ind w:left="0"/>
        <w:rPr>
          <w:sz w:val="23"/>
        </w:rPr>
      </w:pPr>
    </w:p>
    <w:p w14:paraId="57B1ACED">
      <w:pPr>
        <w:pStyle w:val="2"/>
        <w:numPr>
          <w:ilvl w:val="0"/>
          <w:numId w:val="3"/>
        </w:numPr>
        <w:tabs>
          <w:tab w:val="left" w:pos="536"/>
        </w:tabs>
        <w:spacing w:before="0" w:after="0" w:line="240" w:lineRule="auto"/>
        <w:ind w:left="536" w:right="0" w:hanging="252"/>
        <w:jc w:val="left"/>
      </w:pPr>
      <w:r>
        <w:t>Admin</w:t>
      </w:r>
      <w:r>
        <w:rPr>
          <w:spacing w:val="20"/>
        </w:rPr>
        <w:t xml:space="preserve"> </w:t>
      </w:r>
      <w:r>
        <w:t>Dashboard</w:t>
      </w:r>
      <w:r>
        <w:rPr>
          <w:spacing w:val="20"/>
        </w:rPr>
        <w:t xml:space="preserve"> </w:t>
      </w:r>
      <w:r>
        <w:rPr>
          <w:spacing w:val="-2"/>
        </w:rPr>
        <w:t>Script</w:t>
      </w:r>
    </w:p>
    <w:p w14:paraId="6A177E97">
      <w:pPr>
        <w:pStyle w:val="6"/>
        <w:spacing w:before="10"/>
        <w:ind w:left="0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g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130810</wp:posOffset>
                </wp:positionV>
                <wp:extent cx="6038850" cy="3582035"/>
                <wp:effectExtent l="0" t="0" r="0" b="0"/>
                <wp:wrapTopAndBottom/>
                <wp:docPr id="65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50" cy="3582035"/>
                          <a:chOff x="0" y="0"/>
                          <a:chExt cx="6038850" cy="358203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-12" y="9"/>
                            <a:ext cx="6038850" cy="358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581400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80" y="38887"/>
                                </a:lnTo>
                                <a:lnTo>
                                  <a:pt x="6035941" y="38722"/>
                                </a:lnTo>
                                <a:lnTo>
                                  <a:pt x="6033071" y="31775"/>
                                </a:lnTo>
                                <a:lnTo>
                                  <a:pt x="6032957" y="31572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829" y="19481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91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303" y="5905"/>
                                </a:lnTo>
                                <a:lnTo>
                                  <a:pt x="6007036" y="5753"/>
                                </a:lnTo>
                                <a:lnTo>
                                  <a:pt x="6000115" y="2895"/>
                                </a:lnTo>
                                <a:lnTo>
                                  <a:pt x="5999848" y="2819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9001" y="2819"/>
                                </a:lnTo>
                                <a:lnTo>
                                  <a:pt x="38747" y="2895"/>
                                </a:lnTo>
                                <a:lnTo>
                                  <a:pt x="31813" y="5753"/>
                                </a:lnTo>
                                <a:lnTo>
                                  <a:pt x="31496" y="5930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91"/>
                                </a:lnTo>
                                <a:lnTo>
                                  <a:pt x="19456" y="14033"/>
                                </a:lnTo>
                                <a:lnTo>
                                  <a:pt x="14097" y="19380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854" y="31648"/>
                                </a:lnTo>
                                <a:lnTo>
                                  <a:pt x="5791" y="31775"/>
                                </a:lnTo>
                                <a:lnTo>
                                  <a:pt x="2921" y="38722"/>
                                </a:lnTo>
                                <a:lnTo>
                                  <a:pt x="2870" y="38862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378"/>
                                </a:lnTo>
                                <a:lnTo>
                                  <a:pt x="0" y="3581400"/>
                                </a:lnTo>
                                <a:lnTo>
                                  <a:pt x="6038850" y="3581400"/>
                                </a:lnTo>
                                <a:lnTo>
                                  <a:pt x="6038850" y="53378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6038850" cy="3582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D3B84C">
                              <w:pPr>
                                <w:spacing w:before="48" w:line="240" w:lineRule="auto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344D4A3F">
                              <w:pPr>
                                <w:spacing w:before="102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6C4F75E2">
                              <w:pPr>
                                <w:spacing w:before="51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const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bulkDeleteColleges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=&amp;gt;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2B96BD2C">
                              <w:pPr>
                                <w:spacing w:before="51"/>
                                <w:ind w:left="6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const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checkboxes</w:t>
                              </w: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document.querySelectorAll('.college-checkbox:checked');</w:t>
                              </w:r>
                            </w:p>
                            <w:p w14:paraId="216AFABC">
                              <w:pPr>
                                <w:spacing w:before="117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0828CEB6">
                              <w:pPr>
                                <w:spacing w:before="0"/>
                                <w:ind w:left="6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(checkboxes.length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===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0)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2F29F174">
                              <w:pPr>
                                <w:spacing w:before="52" w:line="300" w:lineRule="auto"/>
                                <w:ind w:left="1049" w:right="3983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alert('Please</w:t>
                              </w:r>
                              <w:r>
                                <w:rPr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select</w:t>
                              </w:r>
                              <w:r>
                                <w:rPr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colleges</w:t>
                              </w:r>
                              <w:r>
                                <w:rPr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delete'); return;</w:t>
                              </w:r>
                            </w:p>
                            <w:p w14:paraId="4DF948D5">
                              <w:pPr>
                                <w:spacing w:before="0"/>
                                <w:ind w:left="6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200716F7">
                              <w:pPr>
                                <w:spacing w:before="102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6D94E233">
                              <w:pPr>
                                <w:spacing w:before="0" w:line="316" w:lineRule="auto"/>
                                <w:ind w:left="1049" w:right="2462" w:hanging="42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(!confirm(`Delete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${checkboxes.length}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colleges?`))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{ return;</w:t>
                              </w:r>
                            </w:p>
                            <w:p w14:paraId="7407D3A6">
                              <w:pPr>
                                <w:spacing w:before="0" w:line="191" w:lineRule="exact"/>
                                <w:ind w:left="6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4E3C92BD">
                              <w:pPr>
                                <w:spacing w:before="102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750604FD">
                              <w:pPr>
                                <w:spacing w:before="0"/>
                                <w:ind w:left="6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const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collegeIds</w:t>
                              </w:r>
                              <w:r>
                                <w:rPr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Array.from(checkboxes).map(cb</w:t>
                              </w:r>
                              <w:r>
                                <w:rPr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=&amp;gt;</w:t>
                              </w:r>
                              <w:r>
                                <w:rPr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cb.value);</w:t>
                              </w:r>
                            </w:p>
                            <w:p w14:paraId="3F19C63A">
                              <w:pPr>
                                <w:spacing w:before="51" w:line="300" w:lineRule="auto"/>
                                <w:ind w:left="630" w:right="3983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console.log('Deleting colleges:', collegeIds);</w:t>
                              </w:r>
                            </w:p>
                            <w:p w14:paraId="0506089B"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};</w:t>
                              </w:r>
                            </w:p>
                            <w:p w14:paraId="2840FABB">
                              <w:pPr>
                                <w:spacing w:before="117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716403E1">
                              <w:pPr>
                                <w:spacing w:before="1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8.2pt;margin-top:10.3pt;height:282.05pt;width:475.5pt;mso-position-horizontal-relative:page;mso-wrap-distance-bottom:0pt;mso-wrap-distance-top:0pt;z-index:-251630592;mso-width-relative:page;mso-height-relative:page;" coordsize="6038850,3582035" o:gfxdata="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">
                <o:lock v:ext="edit" aspectratio="f"/>
                <v:shape id="Graphic 66" o:spid="_x0000_s1026" o:spt="100" style="position:absolute;left:-12;top:9;height:3581400;width:6038850;" fillcolor="#F7F7FA" filled="t" stroked="f" coordsize="6038850,3581400" o:gfxdata="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NW/s74A&#10;AADbAAAADwAAAAAAAAABACAAAAAiAAAAZHJzL2Rvd25yZXYueG1sUEsBAhQAFAAAAAgAh07iQDMv&#10;BZ47AAAAOQAAABAAAAAAAAAAAQAgAAAADQEAAGRycy9zaGFwZXhtbC54bWxQSwUGAAAAAAYABgBb&#10;AQAAtwMAAAAA&#10;" path="m6038850,49580l6037402,42291,6035980,38887,6035941,38722,6033071,31775,6032957,31572,6031598,28282,6027471,22098,6024829,19481,6019457,14084,6016752,11391,6010580,7251,6007303,5905,6007036,5753,6000115,2895,5999848,2819,5996571,1460,5989282,0,5985459,0,53403,0,49580,0,42291,1460,39001,2819,38747,2895,31813,5753,31496,5930,28282,7251,22098,11391,19456,14033,14097,19380,11391,22098,7251,28282,5854,31648,5791,31775,2921,38722,2870,38862,1460,42291,0,49580,0,53378,0,3581400,6038850,3581400,6038850,53378,6038850,4958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7" o:spid="_x0000_s1026" o:spt="202" type="#_x0000_t202" style="position:absolute;left:0;top:0;height:3582035;width:6038850;" filled="f" stroked="f" coordsize="21600,21600" o:gfxdata="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eUas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7D3B84C">
                        <w:pPr>
                          <w:spacing w:before="48" w:line="240" w:lineRule="auto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344D4A3F">
                        <w:pPr>
                          <w:spacing w:before="102" w:line="240" w:lineRule="auto"/>
                          <w:rPr>
                            <w:sz w:val="18"/>
                          </w:rPr>
                        </w:pPr>
                      </w:p>
                      <w:p w14:paraId="6C4F75E2">
                        <w:pPr>
                          <w:spacing w:before="51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const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bulkDeleteColleges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()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=&amp;gt;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 w14:paraId="2B96BD2C">
                        <w:pPr>
                          <w:spacing w:before="51"/>
                          <w:ind w:left="6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const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checkboxes</w:t>
                        </w: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=</w:t>
                        </w: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document.querySelectorAll('.college-checkbox:checked');</w:t>
                        </w:r>
                      </w:p>
                      <w:p w14:paraId="216AFABC">
                        <w:pPr>
                          <w:spacing w:before="117" w:line="240" w:lineRule="auto"/>
                          <w:rPr>
                            <w:sz w:val="18"/>
                          </w:rPr>
                        </w:pPr>
                      </w:p>
                      <w:p w14:paraId="0828CEB6">
                        <w:pPr>
                          <w:spacing w:before="0"/>
                          <w:ind w:left="6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if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(checkboxes.length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===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0)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 w14:paraId="2F29F174">
                        <w:pPr>
                          <w:spacing w:before="52" w:line="300" w:lineRule="auto"/>
                          <w:ind w:left="1049" w:right="3983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alert('Please</w:t>
                        </w:r>
                        <w:r>
                          <w:rPr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select</w:t>
                        </w:r>
                        <w:r>
                          <w:rPr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colleges</w:t>
                        </w:r>
                        <w:r>
                          <w:rPr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to</w:t>
                        </w:r>
                        <w:r>
                          <w:rPr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delete'); return;</w:t>
                        </w:r>
                      </w:p>
                      <w:p w14:paraId="4DF948D5">
                        <w:pPr>
                          <w:spacing w:before="0"/>
                          <w:ind w:left="6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  <w:p w14:paraId="200716F7">
                        <w:pPr>
                          <w:spacing w:before="102" w:line="240" w:lineRule="auto"/>
                          <w:rPr>
                            <w:sz w:val="18"/>
                          </w:rPr>
                        </w:pPr>
                      </w:p>
                      <w:p w14:paraId="6D94E233">
                        <w:pPr>
                          <w:spacing w:before="0" w:line="316" w:lineRule="auto"/>
                          <w:ind w:left="1049" w:right="2462" w:hanging="42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if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(!confirm(`Delete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${checkboxes.length}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colleges?`))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{ return;</w:t>
                        </w:r>
                      </w:p>
                      <w:p w14:paraId="7407D3A6">
                        <w:pPr>
                          <w:spacing w:before="0" w:line="191" w:lineRule="exact"/>
                          <w:ind w:left="6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  <w:p w14:paraId="4E3C92BD">
                        <w:pPr>
                          <w:spacing w:before="102" w:line="240" w:lineRule="auto"/>
                          <w:rPr>
                            <w:sz w:val="18"/>
                          </w:rPr>
                        </w:pPr>
                      </w:p>
                      <w:p w14:paraId="750604FD">
                        <w:pPr>
                          <w:spacing w:before="0"/>
                          <w:ind w:left="6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const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collegeIds</w:t>
                        </w:r>
                        <w:r>
                          <w:rPr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=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Array.from(checkboxes).map(cb</w:t>
                        </w:r>
                        <w:r>
                          <w:rPr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=&amp;gt;</w:t>
                        </w:r>
                        <w:r>
                          <w:rPr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cb.value);</w:t>
                        </w:r>
                      </w:p>
                      <w:p w14:paraId="3F19C63A">
                        <w:pPr>
                          <w:spacing w:before="51" w:line="300" w:lineRule="auto"/>
                          <w:ind w:left="630" w:right="3983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console.log('Deleting colleges:', collegeIds);</w:t>
                        </w:r>
                      </w:p>
                      <w:p w14:paraId="0506089B">
                        <w:pPr>
                          <w:spacing w:before="0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};</w:t>
                        </w:r>
                      </w:p>
                      <w:p w14:paraId="2840FABB">
                        <w:pPr>
                          <w:spacing w:before="117" w:line="240" w:lineRule="auto"/>
                          <w:rPr>
                            <w:sz w:val="18"/>
                          </w:rPr>
                        </w:pPr>
                      </w:p>
                      <w:p w14:paraId="716403E1">
                        <w:pPr>
                          <w:spacing w:before="1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CA8A58D">
      <w:pPr>
        <w:pStyle w:val="6"/>
        <w:spacing w:after="0"/>
        <w:rPr>
          <w:rFonts w:ascii="Arial"/>
          <w:b/>
          <w:sz w:val="15"/>
        </w:rPr>
        <w:sectPr>
          <w:pgSz w:w="12240" w:h="15840"/>
          <w:pgMar w:top="600" w:right="1080" w:bottom="280" w:left="1080" w:header="720" w:footer="720" w:gutter="0"/>
          <w:cols w:space="720" w:num="1"/>
        </w:sectPr>
      </w:pPr>
    </w:p>
    <w:p w14:paraId="6D33BB37">
      <w:pPr>
        <w:pStyle w:val="6"/>
        <w:spacing w:before="125"/>
        <w:ind w:left="494"/>
      </w:pPr>
      <w: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ge">
                  <wp:posOffset>380365</wp:posOffset>
                </wp:positionV>
                <wp:extent cx="6038850" cy="9296400"/>
                <wp:effectExtent l="0" t="0" r="0" b="0"/>
                <wp:wrapNone/>
                <wp:docPr id="68" name="Graphic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929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9296400">
                              <a:moveTo>
                                <a:pt x="6038849" y="9296399"/>
                              </a:moveTo>
                              <a:lnTo>
                                <a:pt x="0" y="9296399"/>
                              </a:lnTo>
                              <a:lnTo>
                                <a:pt x="0" y="0"/>
                              </a:lnTo>
                              <a:lnTo>
                                <a:pt x="6038849" y="0"/>
                              </a:lnTo>
                              <a:lnTo>
                                <a:pt x="6038849" y="9296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8" o:spid="_x0000_s1026" o:spt="100" style="position:absolute;left:0pt;margin-left:68.2pt;margin-top:29.95pt;height:732pt;width:475.5pt;mso-position-horizontal-relative:page;mso-position-vertical-relative:page;z-index:-251638784;mso-width-relative:page;mso-height-relative:page;" fillcolor="#F7F7FA" filled="t" stroked="f" coordsize="6038850,9296400" o:gfxdata="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bBvKO1wAAAAwBAAAPAAAAAAAAAAEAIAAAACIAAABkcnMvZG93bnJldi54bWxQSwECFAAUAAAA&#10;CACHTuJA/VOXNigCAADwBAAADgAAAAAAAAABACAAAAAmAQAAZHJzL2Uyb0RvYy54bWxQSwUGAAAA&#10;AAYABgBZAQAAwAUAAAAA&#10;" path="m6038849,9296399l0,9296399,0,0,6038849,0,6038849,929639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</w:rPr>
        <w:t>const</w:t>
      </w:r>
      <w:r>
        <w:rPr>
          <w:spacing w:val="-19"/>
        </w:rPr>
        <w:t xml:space="preserve"> </w:t>
      </w:r>
      <w:r>
        <w:rPr>
          <w:spacing w:val="-2"/>
        </w:rPr>
        <w:t>filterCollegesTable</w:t>
      </w:r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19"/>
        </w:rPr>
        <w:t xml:space="preserve"> </w:t>
      </w:r>
      <w:r>
        <w:rPr>
          <w:spacing w:val="-2"/>
        </w:rPr>
        <w:t>(filterType)</w:t>
      </w:r>
      <w:r>
        <w:rPr>
          <w:spacing w:val="-18"/>
        </w:rPr>
        <w:t xml:space="preserve"> </w:t>
      </w:r>
      <w:r>
        <w:rPr>
          <w:spacing w:val="-2"/>
        </w:rPr>
        <w:t>=&amp;gt;</w:t>
      </w:r>
      <w:r>
        <w:rPr>
          <w:spacing w:val="-19"/>
        </w:rPr>
        <w:t xml:space="preserve"> </w:t>
      </w:r>
      <w:r>
        <w:rPr>
          <w:spacing w:val="-10"/>
        </w:rPr>
        <w:t>{</w:t>
      </w:r>
    </w:p>
    <w:p w14:paraId="51F15BD8">
      <w:pPr>
        <w:pStyle w:val="6"/>
        <w:spacing w:before="51"/>
      </w:pPr>
      <w:r>
        <w:rPr>
          <w:spacing w:val="-2"/>
        </w:rPr>
        <w:t>const</w:t>
      </w:r>
      <w:r>
        <w:rPr>
          <w:spacing w:val="-21"/>
        </w:rPr>
        <w:t xml:space="preserve"> </w:t>
      </w:r>
      <w:r>
        <w:rPr>
          <w:spacing w:val="-2"/>
        </w:rPr>
        <w:t>rows</w:t>
      </w:r>
      <w:r>
        <w:rPr>
          <w:spacing w:val="-20"/>
        </w:rPr>
        <w:t xml:space="preserve"> </w:t>
      </w:r>
      <w:r>
        <w:rPr>
          <w:spacing w:val="-2"/>
        </w:rPr>
        <w:t>=</w:t>
      </w:r>
      <w:r>
        <w:rPr>
          <w:spacing w:val="-20"/>
        </w:rPr>
        <w:t xml:space="preserve"> </w:t>
      </w:r>
      <w:r>
        <w:rPr>
          <w:spacing w:val="-2"/>
        </w:rPr>
        <w:t>document.querySelectorAll('table</w:t>
      </w:r>
      <w:r>
        <w:rPr>
          <w:spacing w:val="-21"/>
        </w:rPr>
        <w:t xml:space="preserve"> </w:t>
      </w:r>
      <w:r>
        <w:rPr>
          <w:spacing w:val="-2"/>
        </w:rPr>
        <w:t>tbody</w:t>
      </w:r>
      <w:r>
        <w:rPr>
          <w:spacing w:val="-20"/>
        </w:rPr>
        <w:t xml:space="preserve"> </w:t>
      </w:r>
      <w:r>
        <w:rPr>
          <w:spacing w:val="-2"/>
        </w:rPr>
        <w:t>tr');</w:t>
      </w:r>
    </w:p>
    <w:p w14:paraId="6F356C17">
      <w:pPr>
        <w:pStyle w:val="6"/>
        <w:spacing w:before="102"/>
        <w:ind w:left="0"/>
      </w:pPr>
    </w:p>
    <w:p w14:paraId="616037F7">
      <w:pPr>
        <w:pStyle w:val="6"/>
      </w:pPr>
      <w:r>
        <w:rPr>
          <w:spacing w:val="-2"/>
        </w:rPr>
        <w:t>rows.forEach(row</w:t>
      </w:r>
      <w:r>
        <w:rPr>
          <w:spacing w:val="-23"/>
        </w:rPr>
        <w:t xml:space="preserve"> </w:t>
      </w:r>
      <w:r>
        <w:rPr>
          <w:spacing w:val="-2"/>
        </w:rPr>
        <w:t>=&amp;gt;</w:t>
      </w:r>
      <w:r>
        <w:rPr>
          <w:spacing w:val="-22"/>
        </w:rPr>
        <w:t xml:space="preserve"> </w:t>
      </w:r>
      <w:r>
        <w:rPr>
          <w:spacing w:val="-10"/>
        </w:rPr>
        <w:t>{</w:t>
      </w:r>
    </w:p>
    <w:p w14:paraId="45C2A92D">
      <w:pPr>
        <w:pStyle w:val="6"/>
        <w:spacing w:before="66" w:line="300" w:lineRule="auto"/>
        <w:ind w:left="1754" w:right="5585" w:hanging="420"/>
      </w:pPr>
      <w:r>
        <w:t>if</w:t>
      </w:r>
      <w:r>
        <w:rPr>
          <w:spacing w:val="-27"/>
        </w:rPr>
        <w:t xml:space="preserve"> </w:t>
      </w:r>
      <w:r>
        <w:t>(filterType</w:t>
      </w:r>
      <w:r>
        <w:rPr>
          <w:spacing w:val="-27"/>
        </w:rPr>
        <w:t xml:space="preserve"> </w:t>
      </w:r>
      <w:r>
        <w:t>===</w:t>
      </w:r>
      <w:r>
        <w:rPr>
          <w:spacing w:val="-28"/>
        </w:rPr>
        <w:t xml:space="preserve"> </w:t>
      </w:r>
      <w:r>
        <w:t>'all')</w:t>
      </w:r>
      <w:r>
        <w:rPr>
          <w:spacing w:val="-27"/>
        </w:rPr>
        <w:t xml:space="preserve"> </w:t>
      </w:r>
      <w:r>
        <w:t xml:space="preserve">{ </w:t>
      </w:r>
      <w:r>
        <w:rPr>
          <w:spacing w:val="-2"/>
        </w:rPr>
        <w:t>row.style.display</w:t>
      </w:r>
      <w:r>
        <w:rPr>
          <w:spacing w:val="-20"/>
        </w:rPr>
        <w:t xml:space="preserve"> </w:t>
      </w:r>
      <w:r>
        <w:rPr>
          <w:spacing w:val="-2"/>
        </w:rPr>
        <w:t>=</w:t>
      </w:r>
      <w:r>
        <w:rPr>
          <w:spacing w:val="-20"/>
        </w:rPr>
        <w:t xml:space="preserve"> </w:t>
      </w:r>
      <w:r>
        <w:rPr>
          <w:spacing w:val="-5"/>
        </w:rPr>
        <w:t>'';</w:t>
      </w:r>
    </w:p>
    <w:p w14:paraId="6FBAC88A">
      <w:pPr>
        <w:pStyle w:val="6"/>
        <w:ind w:left="1334"/>
      </w:pPr>
      <w:r>
        <w:t>}</w:t>
      </w:r>
      <w:r>
        <w:rPr>
          <w:spacing w:val="-13"/>
        </w:rPr>
        <w:t xml:space="preserve"> </w:t>
      </w:r>
      <w:r>
        <w:t>else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010C35D9">
      <w:pPr>
        <w:pStyle w:val="6"/>
        <w:spacing w:before="52"/>
        <w:ind w:left="1754"/>
      </w:pPr>
      <w:r>
        <w:rPr>
          <w:spacing w:val="-4"/>
        </w:rPr>
        <w:t>const</w:t>
      </w:r>
      <w:r>
        <w:rPr>
          <w:spacing w:val="-1"/>
        </w:rPr>
        <w:t xml:space="preserve"> </w:t>
      </w:r>
      <w:r>
        <w:rPr>
          <w:spacing w:val="-4"/>
        </w:rPr>
        <w:t>typeCell</w:t>
      </w:r>
      <w:r>
        <w:rPr>
          <w:spacing w:val="-1"/>
        </w:rPr>
        <w:t xml:space="preserve"> </w:t>
      </w:r>
      <w:r>
        <w:rPr>
          <w:spacing w:val="-4"/>
        </w:rPr>
        <w:t>=</w:t>
      </w:r>
      <w:r>
        <w:rPr>
          <w:spacing w:val="-1"/>
        </w:rPr>
        <w:t xml:space="preserve"> </w:t>
      </w:r>
      <w:r>
        <w:rPr>
          <w:spacing w:val="-4"/>
        </w:rPr>
        <w:t>row.querySelector('td:nth-child(3)');</w:t>
      </w:r>
    </w:p>
    <w:p w14:paraId="3E0F17A2">
      <w:pPr>
        <w:pStyle w:val="6"/>
        <w:spacing w:before="51" w:line="300" w:lineRule="auto"/>
        <w:ind w:left="2174" w:hanging="420"/>
      </w:pPr>
      <w:r>
        <w:rPr>
          <w:spacing w:val="-2"/>
        </w:rPr>
        <w:t>if</w:t>
      </w:r>
      <w:r>
        <w:rPr>
          <w:spacing w:val="-24"/>
        </w:rPr>
        <w:t xml:space="preserve"> </w:t>
      </w:r>
      <w:r>
        <w:rPr>
          <w:spacing w:val="-2"/>
        </w:rPr>
        <w:t>(typeCell</w:t>
      </w:r>
      <w:r>
        <w:rPr>
          <w:spacing w:val="-24"/>
        </w:rPr>
        <w:t xml:space="preserve"> </w:t>
      </w:r>
      <w:r>
        <w:rPr>
          <w:spacing w:val="-2"/>
        </w:rPr>
        <w:t>&amp;amp;&amp;amp;</w:t>
      </w:r>
      <w:r>
        <w:rPr>
          <w:spacing w:val="-24"/>
        </w:rPr>
        <w:t xml:space="preserve"> </w:t>
      </w:r>
      <w:r>
        <w:rPr>
          <w:spacing w:val="-2"/>
        </w:rPr>
        <w:t>typeCell.textContent.toLowerCase()</w:t>
      </w:r>
      <w:r>
        <w:rPr>
          <w:spacing w:val="-24"/>
        </w:rPr>
        <w:t xml:space="preserve"> </w:t>
      </w:r>
      <w:r>
        <w:rPr>
          <w:spacing w:val="-2"/>
        </w:rPr>
        <w:t>===</w:t>
      </w:r>
      <w:r>
        <w:rPr>
          <w:spacing w:val="-24"/>
        </w:rPr>
        <w:t xml:space="preserve"> </w:t>
      </w:r>
      <w:r>
        <w:rPr>
          <w:spacing w:val="-2"/>
        </w:rPr>
        <w:t xml:space="preserve">filterType.toL </w:t>
      </w:r>
      <w:r>
        <w:t>row.style.display = '';</w:t>
      </w:r>
    </w:p>
    <w:p w14:paraId="6694FB97">
      <w:pPr>
        <w:pStyle w:val="6"/>
        <w:ind w:left="1754"/>
      </w:pPr>
      <w:r>
        <w:t>}</w:t>
      </w:r>
      <w:r>
        <w:rPr>
          <w:spacing w:val="-13"/>
        </w:rPr>
        <w:t xml:space="preserve"> </w:t>
      </w:r>
      <w:r>
        <w:t>else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4C8B3442">
      <w:pPr>
        <w:pStyle w:val="6"/>
        <w:spacing w:before="66"/>
        <w:ind w:left="2174"/>
      </w:pPr>
      <w:r>
        <w:rPr>
          <w:spacing w:val="-2"/>
        </w:rPr>
        <w:t>row.style.display</w:t>
      </w:r>
      <w:r>
        <w:rPr>
          <w:spacing w:val="-20"/>
        </w:rPr>
        <w:t xml:space="preserve"> </w:t>
      </w:r>
      <w:r>
        <w:rPr>
          <w:spacing w:val="-2"/>
        </w:rPr>
        <w:t>=</w:t>
      </w:r>
      <w:r>
        <w:rPr>
          <w:spacing w:val="-20"/>
        </w:rPr>
        <w:t xml:space="preserve"> </w:t>
      </w:r>
      <w:r>
        <w:rPr>
          <w:spacing w:val="-2"/>
        </w:rPr>
        <w:t>'none';</w:t>
      </w:r>
    </w:p>
    <w:p w14:paraId="6EF476D9">
      <w:pPr>
        <w:spacing w:before="51"/>
        <w:ind w:left="175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5119047E">
      <w:pPr>
        <w:spacing w:before="51"/>
        <w:ind w:left="133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1062D66C">
      <w:pPr>
        <w:spacing w:before="51"/>
        <w:ind w:left="914" w:right="0" w:firstLine="0"/>
        <w:jc w:val="left"/>
        <w:rPr>
          <w:sz w:val="18"/>
        </w:rPr>
      </w:pPr>
      <w:r>
        <w:rPr>
          <w:spacing w:val="-5"/>
          <w:sz w:val="18"/>
        </w:rPr>
        <w:t>});</w:t>
      </w:r>
    </w:p>
    <w:p w14:paraId="22A16FD2">
      <w:pPr>
        <w:spacing w:before="51"/>
        <w:ind w:left="494" w:right="0" w:firstLine="0"/>
        <w:jc w:val="left"/>
        <w:rPr>
          <w:sz w:val="18"/>
        </w:rPr>
      </w:pPr>
      <w:r>
        <w:rPr>
          <w:spacing w:val="-5"/>
          <w:sz w:val="18"/>
        </w:rPr>
        <w:t>};</w:t>
      </w:r>
    </w:p>
    <w:p w14:paraId="1831B773">
      <w:pPr>
        <w:pStyle w:val="6"/>
        <w:spacing w:before="102"/>
        <w:ind w:left="0"/>
      </w:pPr>
    </w:p>
    <w:p w14:paraId="225DE5E3">
      <w:pPr>
        <w:pStyle w:val="6"/>
        <w:spacing w:before="66" w:line="300" w:lineRule="auto"/>
        <w:ind w:right="3633" w:hanging="420"/>
      </w:pPr>
      <w:r>
        <w:t>const</w:t>
      </w:r>
      <w:r>
        <w:rPr>
          <w:spacing w:val="-25"/>
        </w:rPr>
        <w:t xml:space="preserve"> </w:t>
      </w:r>
      <w:r>
        <w:t>sortTable</w:t>
      </w:r>
      <w:r>
        <w:rPr>
          <w:spacing w:val="-25"/>
        </w:rPr>
        <w:t xml:space="preserve"> </w:t>
      </w:r>
      <w:r>
        <w:t>=</w:t>
      </w:r>
      <w:r>
        <w:rPr>
          <w:spacing w:val="-25"/>
        </w:rPr>
        <w:t xml:space="preserve"> </w:t>
      </w:r>
      <w:r>
        <w:t>(columnIndex,</w:t>
      </w:r>
      <w:r>
        <w:rPr>
          <w:spacing w:val="-25"/>
        </w:rPr>
        <w:t xml:space="preserve"> </w:t>
      </w:r>
      <w:r>
        <w:t>order</w:t>
      </w:r>
      <w:r>
        <w:rPr>
          <w:spacing w:val="-25"/>
        </w:rPr>
        <w:t xml:space="preserve"> </w:t>
      </w:r>
      <w:r>
        <w:t>=</w:t>
      </w:r>
      <w:r>
        <w:rPr>
          <w:spacing w:val="-25"/>
        </w:rPr>
        <w:t xml:space="preserve"> </w:t>
      </w:r>
      <w:r>
        <w:t>'asc')</w:t>
      </w:r>
      <w:r>
        <w:rPr>
          <w:spacing w:val="-25"/>
        </w:rPr>
        <w:t xml:space="preserve"> </w:t>
      </w:r>
      <w:r>
        <w:t>=&amp;gt;</w:t>
      </w:r>
      <w:r>
        <w:rPr>
          <w:spacing w:val="-25"/>
        </w:rPr>
        <w:t xml:space="preserve"> </w:t>
      </w:r>
      <w:r>
        <w:t>{ const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document.querySelector('table');</w:t>
      </w:r>
    </w:p>
    <w:p w14:paraId="0DA07015">
      <w:pPr>
        <w:pStyle w:val="6"/>
      </w:pPr>
      <w:r>
        <w:rPr>
          <w:spacing w:val="-4"/>
        </w:rPr>
        <w:t>const</w:t>
      </w:r>
      <w:r>
        <w:rPr>
          <w:spacing w:val="-1"/>
        </w:rPr>
        <w:t xml:space="preserve"> </w:t>
      </w:r>
      <w:r>
        <w:rPr>
          <w:spacing w:val="-4"/>
        </w:rPr>
        <w:t>rows</w:t>
      </w:r>
      <w:r>
        <w:rPr>
          <w:spacing w:val="-1"/>
        </w:rPr>
        <w:t xml:space="preserve"> </w:t>
      </w:r>
      <w:r>
        <w:rPr>
          <w:spacing w:val="-4"/>
        </w:rPr>
        <w:t>=</w:t>
      </w:r>
      <w:r>
        <w:rPr>
          <w:spacing w:val="-1"/>
        </w:rPr>
        <w:t xml:space="preserve"> </w:t>
      </w:r>
      <w:r>
        <w:rPr>
          <w:spacing w:val="-4"/>
        </w:rPr>
        <w:t>Array.from(table.querySelectorAll('tbody</w:t>
      </w:r>
      <w:r>
        <w:rPr>
          <w:spacing w:val="-1"/>
        </w:rPr>
        <w:t xml:space="preserve"> </w:t>
      </w:r>
      <w:r>
        <w:rPr>
          <w:spacing w:val="-4"/>
        </w:rPr>
        <w:t>tr'));</w:t>
      </w:r>
    </w:p>
    <w:p w14:paraId="0B54A0FA">
      <w:pPr>
        <w:pStyle w:val="6"/>
        <w:spacing w:before="102"/>
        <w:ind w:left="0"/>
      </w:pPr>
    </w:p>
    <w:p w14:paraId="2B32D069">
      <w:pPr>
        <w:pStyle w:val="6"/>
      </w:pPr>
      <w:r>
        <w:rPr>
          <w:spacing w:val="-2"/>
        </w:rPr>
        <w:t>rows.sort((a,</w:t>
      </w:r>
      <w:r>
        <w:rPr>
          <w:spacing w:val="-16"/>
        </w:rPr>
        <w:t xml:space="preserve"> </w:t>
      </w:r>
      <w:r>
        <w:rPr>
          <w:spacing w:val="-2"/>
        </w:rPr>
        <w:t>b)</w:t>
      </w:r>
      <w:r>
        <w:rPr>
          <w:spacing w:val="-15"/>
        </w:rPr>
        <w:t xml:space="preserve"> </w:t>
      </w:r>
      <w:r>
        <w:rPr>
          <w:spacing w:val="-2"/>
        </w:rPr>
        <w:t>=&amp;gt;</w:t>
      </w:r>
      <w:r>
        <w:rPr>
          <w:spacing w:val="-15"/>
        </w:rPr>
        <w:t xml:space="preserve"> </w:t>
      </w:r>
      <w:r>
        <w:rPr>
          <w:spacing w:val="-10"/>
        </w:rPr>
        <w:t>{</w:t>
      </w:r>
    </w:p>
    <w:p w14:paraId="51423BC8">
      <w:pPr>
        <w:pStyle w:val="6"/>
        <w:spacing w:before="51" w:line="300" w:lineRule="auto"/>
        <w:ind w:left="1334" w:right="3289"/>
      </w:pPr>
      <w:r>
        <w:rPr>
          <w:spacing w:val="-2"/>
        </w:rPr>
        <w:t>const</w:t>
      </w:r>
      <w:r>
        <w:rPr>
          <w:spacing w:val="-25"/>
        </w:rPr>
        <w:t xml:space="preserve"> </w:t>
      </w:r>
      <w:r>
        <w:rPr>
          <w:spacing w:val="-2"/>
        </w:rPr>
        <w:t>aValue</w:t>
      </w:r>
      <w:r>
        <w:rPr>
          <w:spacing w:val="-25"/>
        </w:rPr>
        <w:t xml:space="preserve"> </w:t>
      </w:r>
      <w:r>
        <w:rPr>
          <w:spacing w:val="-2"/>
        </w:rPr>
        <w:t>=</w:t>
      </w:r>
      <w:r>
        <w:rPr>
          <w:spacing w:val="-26"/>
        </w:rPr>
        <w:t xml:space="preserve"> </w:t>
      </w:r>
      <w:r>
        <w:rPr>
          <w:spacing w:val="-2"/>
        </w:rPr>
        <w:t xml:space="preserve">a.cells[columnIndex].textContent; </w:t>
      </w:r>
      <w:r>
        <w:t>const</w:t>
      </w:r>
      <w:r>
        <w:rPr>
          <w:spacing w:val="-19"/>
        </w:rPr>
        <w:t xml:space="preserve"> </w:t>
      </w:r>
      <w:r>
        <w:t>bValue</w:t>
      </w:r>
      <w:r>
        <w:rPr>
          <w:spacing w:val="-18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rPr>
          <w:spacing w:val="-4"/>
        </w:rPr>
        <w:t>b.cells[columnIndex].textContent;</w:t>
      </w:r>
    </w:p>
    <w:p w14:paraId="7BDA5E0A">
      <w:pPr>
        <w:pStyle w:val="6"/>
        <w:spacing w:before="66"/>
        <w:ind w:left="0"/>
      </w:pPr>
    </w:p>
    <w:p w14:paraId="5DA5A5B0">
      <w:pPr>
        <w:pStyle w:val="6"/>
        <w:ind w:left="1334"/>
      </w:pPr>
      <w:r>
        <w:t>if</w:t>
      </w:r>
      <w:r>
        <w:rPr>
          <w:spacing w:val="-20"/>
        </w:rPr>
        <w:t xml:space="preserve"> </w:t>
      </w:r>
      <w:r>
        <w:t>(order</w:t>
      </w:r>
      <w:r>
        <w:rPr>
          <w:spacing w:val="-19"/>
        </w:rPr>
        <w:t xml:space="preserve"> </w:t>
      </w:r>
      <w:r>
        <w:t>===</w:t>
      </w:r>
      <w:r>
        <w:rPr>
          <w:spacing w:val="-19"/>
        </w:rPr>
        <w:t xml:space="preserve"> </w:t>
      </w:r>
      <w:r>
        <w:t>'asc')</w:t>
      </w:r>
      <w:r>
        <w:rPr>
          <w:spacing w:val="-20"/>
        </w:rPr>
        <w:t xml:space="preserve"> </w:t>
      </w:r>
      <w:r>
        <w:rPr>
          <w:spacing w:val="-10"/>
        </w:rPr>
        <w:t>{</w:t>
      </w:r>
    </w:p>
    <w:p w14:paraId="13BD9ACB">
      <w:pPr>
        <w:pStyle w:val="6"/>
        <w:spacing w:before="52"/>
        <w:ind w:left="1754"/>
      </w:pPr>
      <w:r>
        <w:t>return</w:t>
      </w:r>
      <w:r>
        <w:rPr>
          <w:spacing w:val="-27"/>
        </w:rPr>
        <w:t xml:space="preserve"> </w:t>
      </w:r>
      <w:r>
        <w:rPr>
          <w:spacing w:val="-2"/>
        </w:rPr>
        <w:t>aValue.localeCompare(bValue);</w:t>
      </w:r>
    </w:p>
    <w:p w14:paraId="4076767C">
      <w:pPr>
        <w:pStyle w:val="6"/>
        <w:spacing w:before="51"/>
        <w:ind w:left="1334"/>
      </w:pPr>
      <w:r>
        <w:t>}</w:t>
      </w:r>
      <w:r>
        <w:rPr>
          <w:spacing w:val="-13"/>
        </w:rPr>
        <w:t xml:space="preserve"> </w:t>
      </w:r>
      <w:r>
        <w:t>else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012696A5">
      <w:pPr>
        <w:pStyle w:val="6"/>
        <w:spacing w:before="51"/>
        <w:ind w:left="1754"/>
      </w:pPr>
      <w:r>
        <w:t>return</w:t>
      </w:r>
      <w:r>
        <w:rPr>
          <w:spacing w:val="-27"/>
        </w:rPr>
        <w:t xml:space="preserve"> </w:t>
      </w:r>
      <w:r>
        <w:rPr>
          <w:spacing w:val="-2"/>
        </w:rPr>
        <w:t>bValue.localeCompare(aValue);</w:t>
      </w:r>
    </w:p>
    <w:p w14:paraId="0513D66D">
      <w:pPr>
        <w:spacing w:before="51"/>
        <w:ind w:left="133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3F484DA2">
      <w:pPr>
        <w:spacing w:before="51"/>
        <w:ind w:left="914" w:right="0" w:firstLine="0"/>
        <w:jc w:val="left"/>
        <w:rPr>
          <w:sz w:val="18"/>
        </w:rPr>
      </w:pPr>
      <w:r>
        <w:rPr>
          <w:spacing w:val="-5"/>
          <w:sz w:val="18"/>
        </w:rPr>
        <w:t>});</w:t>
      </w:r>
    </w:p>
    <w:p w14:paraId="6C46B7ED">
      <w:pPr>
        <w:pStyle w:val="6"/>
        <w:spacing w:before="117"/>
        <w:ind w:left="0"/>
      </w:pPr>
    </w:p>
    <w:p w14:paraId="6175E6EC">
      <w:pPr>
        <w:pStyle w:val="6"/>
        <w:spacing w:line="300" w:lineRule="auto"/>
        <w:ind w:right="3289"/>
      </w:pPr>
      <w:r>
        <w:t xml:space="preserve">const tbody = table.querySelector('tbody'); </w:t>
      </w:r>
      <w:r>
        <w:rPr>
          <w:spacing w:val="-4"/>
        </w:rPr>
        <w:t>rows.forEach(row =&amp;gt; tbody.appendChild(row));</w:t>
      </w:r>
    </w:p>
    <w:p w14:paraId="28035B73">
      <w:pPr>
        <w:spacing w:before="0"/>
        <w:ind w:left="494" w:right="0" w:firstLine="0"/>
        <w:jc w:val="left"/>
        <w:rPr>
          <w:sz w:val="18"/>
        </w:rPr>
      </w:pPr>
      <w:r>
        <w:rPr>
          <w:spacing w:val="-5"/>
          <w:sz w:val="18"/>
        </w:rPr>
        <w:t>};</w:t>
      </w:r>
    </w:p>
    <w:p w14:paraId="2CE3431C">
      <w:pPr>
        <w:pStyle w:val="6"/>
        <w:spacing w:before="102"/>
        <w:ind w:left="0"/>
      </w:pPr>
    </w:p>
    <w:p w14:paraId="19B85004">
      <w:pPr>
        <w:pStyle w:val="6"/>
        <w:spacing w:before="51" w:line="300" w:lineRule="auto"/>
        <w:ind w:right="3274" w:hanging="420"/>
      </w:pPr>
      <w:r>
        <w:t>const</w:t>
      </w:r>
      <w:r>
        <w:rPr>
          <w:spacing w:val="-27"/>
        </w:rPr>
        <w:t xml:space="preserve"> </w:t>
      </w:r>
      <w:r>
        <w:t>exportTableToCSV</w:t>
      </w:r>
      <w:r>
        <w:rPr>
          <w:spacing w:val="-27"/>
        </w:rPr>
        <w:t xml:space="preserve"> </w:t>
      </w:r>
      <w:r>
        <w:t>=</w:t>
      </w:r>
      <w:r>
        <w:rPr>
          <w:spacing w:val="-28"/>
        </w:rPr>
        <w:t xml:space="preserve"> </w:t>
      </w:r>
      <w:r>
        <w:t>(filename</w:t>
      </w:r>
      <w:r>
        <w:rPr>
          <w:spacing w:val="-27"/>
        </w:rPr>
        <w:t xml:space="preserve"> </w:t>
      </w:r>
      <w:r>
        <w:t>=</w:t>
      </w:r>
      <w:r>
        <w:rPr>
          <w:spacing w:val="-27"/>
        </w:rPr>
        <w:t xml:space="preserve"> </w:t>
      </w:r>
      <w:r>
        <w:t>'colleges.csv')</w:t>
      </w:r>
      <w:r>
        <w:rPr>
          <w:spacing w:val="-27"/>
        </w:rPr>
        <w:t xml:space="preserve"> </w:t>
      </w:r>
      <w:r>
        <w:t>=&amp;gt;</w:t>
      </w:r>
      <w:r>
        <w:rPr>
          <w:spacing w:val="-27"/>
        </w:rPr>
        <w:t xml:space="preserve"> </w:t>
      </w:r>
      <w:r>
        <w:t>{ const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document.querySelector('table');</w:t>
      </w:r>
    </w:p>
    <w:p w14:paraId="0E82EE99">
      <w:pPr>
        <w:pStyle w:val="6"/>
        <w:spacing w:before="15"/>
      </w:pPr>
      <w:r>
        <w:t>let</w:t>
      </w:r>
      <w:r>
        <w:rPr>
          <w:spacing w:val="-12"/>
        </w:rPr>
        <w:t xml:space="preserve"> </w:t>
      </w:r>
      <w:r>
        <w:t>csv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5"/>
        </w:rPr>
        <w:t>[];</w:t>
      </w:r>
    </w:p>
    <w:p w14:paraId="60AFE60A">
      <w:pPr>
        <w:pStyle w:val="6"/>
        <w:spacing w:before="102"/>
        <w:ind w:left="0"/>
      </w:pPr>
    </w:p>
    <w:p w14:paraId="5C49A238">
      <w:pPr>
        <w:pStyle w:val="6"/>
        <w:spacing w:before="51" w:line="300" w:lineRule="auto"/>
      </w:pPr>
      <w:r>
        <w:rPr>
          <w:spacing w:val="-2"/>
        </w:rPr>
        <w:t>const</w:t>
      </w:r>
      <w:r>
        <w:rPr>
          <w:spacing w:val="-25"/>
        </w:rPr>
        <w:t xml:space="preserve"> </w:t>
      </w:r>
      <w:r>
        <w:rPr>
          <w:spacing w:val="-2"/>
        </w:rPr>
        <w:t>headers</w:t>
      </w:r>
      <w:r>
        <w:rPr>
          <w:spacing w:val="-25"/>
        </w:rPr>
        <w:t xml:space="preserve"> </w:t>
      </w:r>
      <w:r>
        <w:rPr>
          <w:spacing w:val="-2"/>
        </w:rPr>
        <w:t>=</w:t>
      </w:r>
      <w:r>
        <w:rPr>
          <w:spacing w:val="-26"/>
        </w:rPr>
        <w:t xml:space="preserve"> </w:t>
      </w:r>
      <w:r>
        <w:rPr>
          <w:spacing w:val="-2"/>
        </w:rPr>
        <w:t>Array.from(table.querySelectorAll('th')).map(th</w:t>
      </w:r>
      <w:r>
        <w:rPr>
          <w:spacing w:val="-25"/>
        </w:rPr>
        <w:t xml:space="preserve"> </w:t>
      </w:r>
      <w:r>
        <w:rPr>
          <w:spacing w:val="-2"/>
        </w:rPr>
        <w:t>=&amp;gt;</w:t>
      </w:r>
      <w:r>
        <w:rPr>
          <w:spacing w:val="-25"/>
        </w:rPr>
        <w:t xml:space="preserve"> </w:t>
      </w:r>
      <w:r>
        <w:rPr>
          <w:spacing w:val="-2"/>
        </w:rPr>
        <w:t>th.textContent) csv.push(headers.join(','));</w:t>
      </w:r>
    </w:p>
    <w:p w14:paraId="00EA47E2">
      <w:pPr>
        <w:pStyle w:val="6"/>
        <w:spacing w:before="51"/>
        <w:ind w:left="0"/>
      </w:pPr>
    </w:p>
    <w:p w14:paraId="35436BB4">
      <w:pPr>
        <w:pStyle w:val="6"/>
        <w:spacing w:before="67"/>
      </w:pPr>
      <w:r>
        <w:rPr>
          <w:spacing w:val="-4"/>
        </w:rPr>
        <w:t>table.querySelectorAll('tbody</w:t>
      </w:r>
      <w:r>
        <w:rPr>
          <w:spacing w:val="-1"/>
        </w:rPr>
        <w:t xml:space="preserve"> </w:t>
      </w:r>
      <w:r>
        <w:rPr>
          <w:spacing w:val="-4"/>
        </w:rPr>
        <w:t>tr').forEach(row</w:t>
      </w:r>
      <w:r>
        <w:t xml:space="preserve"> </w:t>
      </w:r>
      <w:r>
        <w:rPr>
          <w:spacing w:val="-4"/>
        </w:rPr>
        <w:t>=&amp;gt;</w:t>
      </w:r>
      <w:r>
        <w:t xml:space="preserve"> </w:t>
      </w:r>
      <w:r>
        <w:rPr>
          <w:spacing w:val="-10"/>
        </w:rPr>
        <w:t>{</w:t>
      </w:r>
    </w:p>
    <w:p w14:paraId="407B4737">
      <w:pPr>
        <w:pStyle w:val="6"/>
        <w:spacing w:before="12" w:line="300" w:lineRule="auto"/>
        <w:ind w:left="1334"/>
      </w:pPr>
      <w:r>
        <w:rPr>
          <w:spacing w:val="-2"/>
        </w:rPr>
        <w:t>const</w:t>
      </w:r>
      <w:r>
        <w:rPr>
          <w:spacing w:val="-24"/>
        </w:rPr>
        <w:t xml:space="preserve"> </w:t>
      </w:r>
      <w:r>
        <w:rPr>
          <w:spacing w:val="-2"/>
        </w:rPr>
        <w:t>values</w:t>
      </w:r>
      <w:r>
        <w:rPr>
          <w:spacing w:val="-24"/>
        </w:rPr>
        <w:t xml:space="preserve"> </w:t>
      </w:r>
      <w:r>
        <w:rPr>
          <w:spacing w:val="-2"/>
        </w:rPr>
        <w:t>=</w:t>
      </w:r>
      <w:r>
        <w:rPr>
          <w:spacing w:val="-24"/>
        </w:rPr>
        <w:t xml:space="preserve"> </w:t>
      </w:r>
      <w:r>
        <w:rPr>
          <w:spacing w:val="-2"/>
        </w:rPr>
        <w:t>Array.from(row.cells).map(cell</w:t>
      </w:r>
      <w:r>
        <w:rPr>
          <w:spacing w:val="-24"/>
        </w:rPr>
        <w:t xml:space="preserve"> </w:t>
      </w:r>
      <w:r>
        <w:rPr>
          <w:spacing w:val="-2"/>
        </w:rPr>
        <w:t>=&amp;gt;</w:t>
      </w:r>
      <w:r>
        <w:rPr>
          <w:spacing w:val="-24"/>
        </w:rPr>
        <w:t xml:space="preserve"> </w:t>
      </w:r>
      <w:r>
        <w:rPr>
          <w:spacing w:val="-2"/>
        </w:rPr>
        <w:t>`"${cell.textContent}"`); csv.push(values.join(','));</w:t>
      </w:r>
    </w:p>
    <w:p w14:paraId="069762F5">
      <w:pPr>
        <w:spacing w:before="39"/>
        <w:ind w:left="914" w:right="0" w:firstLine="0"/>
        <w:jc w:val="left"/>
        <w:rPr>
          <w:sz w:val="18"/>
        </w:rPr>
      </w:pPr>
      <w:r>
        <w:rPr>
          <w:spacing w:val="-5"/>
          <w:sz w:val="18"/>
        </w:rPr>
        <w:t>});</w:t>
      </w:r>
    </w:p>
    <w:p w14:paraId="09B9BEE5">
      <w:pPr>
        <w:pStyle w:val="6"/>
        <w:spacing w:before="102"/>
        <w:ind w:left="0"/>
      </w:pPr>
    </w:p>
    <w:p w14:paraId="10F20B55">
      <w:pPr>
        <w:pStyle w:val="6"/>
      </w:pPr>
      <w:r>
        <w:rPr>
          <w:spacing w:val="-4"/>
        </w:rPr>
        <w:t>downloadCSV(csv.join('\n'),</w:t>
      </w:r>
      <w:r>
        <w:rPr>
          <w:spacing w:val="1"/>
        </w:rPr>
        <w:t xml:space="preserve"> </w:t>
      </w:r>
      <w:r>
        <w:rPr>
          <w:spacing w:val="-2"/>
        </w:rPr>
        <w:t>filename);</w:t>
      </w:r>
    </w:p>
    <w:p w14:paraId="172D4E16">
      <w:pPr>
        <w:spacing w:before="51"/>
        <w:ind w:left="494" w:right="0" w:firstLine="0"/>
        <w:jc w:val="left"/>
        <w:rPr>
          <w:sz w:val="18"/>
        </w:rPr>
      </w:pPr>
      <w:r>
        <w:rPr>
          <w:spacing w:val="-5"/>
          <w:sz w:val="18"/>
        </w:rPr>
        <w:t>};</w:t>
      </w:r>
    </w:p>
    <w:p w14:paraId="7B8306EE">
      <w:pPr>
        <w:pStyle w:val="6"/>
        <w:spacing w:before="117"/>
        <w:ind w:left="0"/>
      </w:pPr>
    </w:p>
    <w:p w14:paraId="3B90EAE0">
      <w:pPr>
        <w:pStyle w:val="6"/>
        <w:ind w:left="494"/>
      </w:pPr>
      <w:r>
        <w:t>const</w:t>
      </w:r>
      <w:r>
        <w:rPr>
          <w:spacing w:val="-27"/>
        </w:rPr>
        <w:t xml:space="preserve"> </w:t>
      </w:r>
      <w:r>
        <w:t>downloadCSV</w:t>
      </w:r>
      <w:r>
        <w:rPr>
          <w:spacing w:val="-26"/>
        </w:rPr>
        <w:t xml:space="preserve"> </w:t>
      </w:r>
      <w:r>
        <w:t>=</w:t>
      </w:r>
      <w:r>
        <w:rPr>
          <w:spacing w:val="-26"/>
        </w:rPr>
        <w:t xml:space="preserve"> </w:t>
      </w:r>
      <w:r>
        <w:t>(csv,</w:t>
      </w:r>
      <w:r>
        <w:rPr>
          <w:spacing w:val="-26"/>
        </w:rPr>
        <w:t xml:space="preserve"> </w:t>
      </w:r>
      <w:r>
        <w:t>filename)</w:t>
      </w:r>
      <w:r>
        <w:rPr>
          <w:spacing w:val="-26"/>
        </w:rPr>
        <w:t xml:space="preserve"> </w:t>
      </w:r>
      <w:r>
        <w:t>=&amp;gt;</w:t>
      </w:r>
      <w:r>
        <w:rPr>
          <w:spacing w:val="-26"/>
        </w:rPr>
        <w:t xml:space="preserve"> </w:t>
      </w:r>
      <w:r>
        <w:rPr>
          <w:spacing w:val="-10"/>
        </w:rPr>
        <w:t>{</w:t>
      </w:r>
    </w:p>
    <w:p w14:paraId="5894B12A">
      <w:pPr>
        <w:pStyle w:val="6"/>
        <w:spacing w:after="0"/>
        <w:sectPr>
          <w:pgSz w:w="12240" w:h="15840"/>
          <w:pgMar w:top="520" w:right="1080" w:bottom="280" w:left="1080" w:header="720" w:footer="720" w:gutter="0"/>
          <w:cols w:space="720" w:num="1"/>
        </w:sectPr>
      </w:pPr>
    </w:p>
    <w:p w14:paraId="52B5A107">
      <w:pPr>
        <w:pStyle w:val="6"/>
        <w:ind w:left="285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038850" cy="3076575"/>
                <wp:effectExtent l="9525" t="0" r="0" b="9525"/>
                <wp:docPr id="69" name="Group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50" cy="3076575"/>
                          <a:chOff x="0" y="0"/>
                          <a:chExt cx="6038850" cy="307657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-12" y="9"/>
                            <a:ext cx="6038850" cy="307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076575">
                                <a:moveTo>
                                  <a:pt x="6038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19425"/>
                                </a:lnTo>
                                <a:lnTo>
                                  <a:pt x="0" y="3023184"/>
                                </a:lnTo>
                                <a:lnTo>
                                  <a:pt x="0" y="3025533"/>
                                </a:lnTo>
                                <a:lnTo>
                                  <a:pt x="1460" y="3032823"/>
                                </a:lnTo>
                                <a:lnTo>
                                  <a:pt x="1651" y="3033318"/>
                                </a:lnTo>
                                <a:lnTo>
                                  <a:pt x="1841" y="3034207"/>
                                </a:lnTo>
                                <a:lnTo>
                                  <a:pt x="28524" y="3068980"/>
                                </a:lnTo>
                                <a:lnTo>
                                  <a:pt x="53403" y="3076549"/>
                                </a:lnTo>
                                <a:lnTo>
                                  <a:pt x="5985459" y="3076549"/>
                                </a:lnTo>
                                <a:lnTo>
                                  <a:pt x="6024765" y="3057131"/>
                                </a:lnTo>
                                <a:lnTo>
                                  <a:pt x="6037211" y="3033293"/>
                                </a:lnTo>
                                <a:lnTo>
                                  <a:pt x="6037402" y="3032823"/>
                                </a:lnTo>
                                <a:lnTo>
                                  <a:pt x="6038850" y="3025533"/>
                                </a:lnTo>
                                <a:lnTo>
                                  <a:pt x="6038850" y="3023184"/>
                                </a:lnTo>
                                <a:lnTo>
                                  <a:pt x="6038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6038850" cy="3076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2D59DB">
                              <w:pPr>
                                <w:spacing w:before="45"/>
                                <w:ind w:left="6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const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link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document.createElement('a');</w:t>
                              </w:r>
                            </w:p>
                            <w:p w14:paraId="7A8F66D8">
                              <w:pPr>
                                <w:spacing w:before="51" w:line="300" w:lineRule="auto"/>
                                <w:ind w:left="630" w:right="1473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link.href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'data:text/csv;charset=utf-8,'</w:t>
                              </w:r>
                              <w:r>
                                <w:rPr>
                                  <w:spacing w:val="-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spacing w:val="-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encodeURIComponent(csv); </w:t>
                              </w:r>
                              <w:r>
                                <w:rPr>
                                  <w:sz w:val="18"/>
                                </w:rPr>
                                <w:t>link.download = filename;</w:t>
                              </w:r>
                            </w:p>
                            <w:p w14:paraId="36C61032">
                              <w:pPr>
                                <w:spacing w:before="0"/>
                                <w:ind w:left="6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link.click();</w:t>
                              </w:r>
                            </w:p>
                            <w:p w14:paraId="478BC062">
                              <w:pPr>
                                <w:spacing w:before="66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};</w:t>
                              </w:r>
                            </w:p>
                            <w:p w14:paraId="2C75E12C">
                              <w:pPr>
                                <w:spacing w:before="102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47B7C5FF">
                              <w:pPr>
                                <w:spacing w:before="0" w:line="300" w:lineRule="auto"/>
                                <w:ind w:left="210" w:right="2462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document.addEventListener('DOMContentLoaded', function() {</w:t>
                              </w:r>
                            </w:p>
                            <w:p w14:paraId="67A932AB">
                              <w:pPr>
                                <w:spacing w:before="51" w:line="300" w:lineRule="auto"/>
                                <w:ind w:left="630" w:right="1473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const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tableRows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document.querySelectorAll('table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tbody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tr'); </w:t>
                              </w:r>
                              <w:r>
                                <w:rPr>
                                  <w:sz w:val="18"/>
                                </w:rPr>
                                <w:t>tableRows.forEach(row =&amp;gt; {</w:t>
                              </w:r>
                            </w:p>
                            <w:p w14:paraId="47BE8E9E">
                              <w:pPr>
                                <w:spacing w:before="15"/>
                                <w:ind w:left="104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row.addEventListener('click',</w:t>
                              </w: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function(e)</w:t>
                              </w: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0D09265D">
                              <w:pPr>
                                <w:spacing w:before="51" w:line="300" w:lineRule="auto"/>
                                <w:ind w:left="1889" w:right="0" w:hanging="42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(e.target.tagName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!==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'BUTTON'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&amp;amp;&amp;amp;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e.target.tagName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!==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'A')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{ this.classList.toggle('selected');</w:t>
                              </w:r>
                            </w:p>
                            <w:p w14:paraId="73B07332">
                              <w:pPr>
                                <w:spacing w:before="0"/>
                                <w:ind w:left="146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4D984399">
                              <w:pPr>
                                <w:spacing w:before="51"/>
                                <w:ind w:left="104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});</w:t>
                              </w:r>
                            </w:p>
                            <w:p w14:paraId="403E4F7C">
                              <w:pPr>
                                <w:spacing w:before="52"/>
                                <w:ind w:left="6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});</w:t>
                              </w:r>
                            </w:p>
                            <w:p w14:paraId="2DF74D33">
                              <w:pPr>
                                <w:spacing w:before="51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42.25pt;width:475.5pt;" coordsize="6038850,3076575" o:gfxdata="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">
                <o:lock v:ext="edit" aspectratio="f"/>
                <v:shape id="Graphic 70" o:spid="_x0000_s1026" o:spt="100" style="position:absolute;left:-12;top:9;height:3076575;width:6038850;" fillcolor="#F7F7FA" filled="t" stroked="f" coordsize="6038850,3076575" o:gfxdata="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3eOx1ugAAANsA&#10;AAAPAAAAAAAAAAEAIAAAACIAAABkcnMvZG93bnJldi54bWxQSwECFAAUAAAACACHTuJAMy8FnjsA&#10;AAA5AAAAEAAAAAAAAAABACAAAAAJAQAAZHJzL3NoYXBleG1sLnhtbFBLBQYAAAAABgAGAFsBAACz&#10;AwAAAAA=&#10;" path="m6038850,0l0,0,0,3019425,0,3023184,0,3025533,1460,3032823,1651,3033318,1841,3034207,28524,3068980,53403,3076549,5985459,3076549,6024765,3057131,6037211,3033293,6037402,3032823,6038850,3025533,6038850,3023184,60388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1" o:spid="_x0000_s1026" o:spt="202" type="#_x0000_t202" style="position:absolute;left:0;top:0;height:3076575;width:6038850;" filled="f" stroked="f" coordsize="21600,21600" o:gfxdata="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Jmxg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F2D59DB">
                        <w:pPr>
                          <w:spacing w:before="45"/>
                          <w:ind w:left="6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const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link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document.createElement('a');</w:t>
                        </w:r>
                      </w:p>
                      <w:p w14:paraId="7A8F66D8">
                        <w:pPr>
                          <w:spacing w:before="51" w:line="300" w:lineRule="auto"/>
                          <w:ind w:left="630" w:right="1473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link.href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=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'data:text/csv;charset=utf-8,'</w:t>
                        </w:r>
                        <w:r>
                          <w:rPr>
                            <w:spacing w:val="-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+</w:t>
                        </w:r>
                        <w:r>
                          <w:rPr>
                            <w:spacing w:val="-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encodeURIComponent(csv); </w:t>
                        </w:r>
                        <w:r>
                          <w:rPr>
                            <w:sz w:val="18"/>
                          </w:rPr>
                          <w:t>link.download = filename;</w:t>
                        </w:r>
                      </w:p>
                      <w:p w14:paraId="36C61032">
                        <w:pPr>
                          <w:spacing w:before="0"/>
                          <w:ind w:left="6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link.click();</w:t>
                        </w:r>
                      </w:p>
                      <w:p w14:paraId="478BC062">
                        <w:pPr>
                          <w:spacing w:before="66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};</w:t>
                        </w:r>
                      </w:p>
                      <w:p w14:paraId="2C75E12C">
                        <w:pPr>
                          <w:spacing w:before="102" w:line="240" w:lineRule="auto"/>
                          <w:rPr>
                            <w:sz w:val="18"/>
                          </w:rPr>
                        </w:pPr>
                      </w:p>
                      <w:p w14:paraId="47B7C5FF">
                        <w:pPr>
                          <w:spacing w:before="0" w:line="300" w:lineRule="auto"/>
                          <w:ind w:left="210" w:right="2462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document.addEventListener('DOMContentLoaded', function() {</w:t>
                        </w:r>
                      </w:p>
                      <w:p w14:paraId="67A932AB">
                        <w:pPr>
                          <w:spacing w:before="51" w:line="300" w:lineRule="auto"/>
                          <w:ind w:left="630" w:right="1473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const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tableRows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=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document.querySelectorAll('table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tbody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tr'); </w:t>
                        </w:r>
                        <w:r>
                          <w:rPr>
                            <w:sz w:val="18"/>
                          </w:rPr>
                          <w:t>tableRows.forEach(row =&amp;gt; {</w:t>
                        </w:r>
                      </w:p>
                      <w:p w14:paraId="47BE8E9E">
                        <w:pPr>
                          <w:spacing w:before="15"/>
                          <w:ind w:left="104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row.addEventListener('click',</w:t>
                        </w: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function(e)</w:t>
                        </w: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 w14:paraId="0D09265D">
                        <w:pPr>
                          <w:spacing w:before="51" w:line="300" w:lineRule="auto"/>
                          <w:ind w:left="1889" w:right="0" w:hanging="42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if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(e.target.tagName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!==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'BUTTON'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&amp;amp;&amp;amp;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e.target.tagName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!==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'A')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{ this.classList.toggle('selected');</w:t>
                        </w:r>
                      </w:p>
                      <w:p w14:paraId="73B07332">
                        <w:pPr>
                          <w:spacing w:before="0"/>
                          <w:ind w:left="146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  <w:p w14:paraId="4D984399">
                        <w:pPr>
                          <w:spacing w:before="51"/>
                          <w:ind w:left="104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});</w:t>
                        </w:r>
                      </w:p>
                      <w:p w14:paraId="403E4F7C">
                        <w:pPr>
                          <w:spacing w:before="52"/>
                          <w:ind w:left="6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});</w:t>
                        </w:r>
                      </w:p>
                      <w:p w14:paraId="2DF74D33">
                        <w:pPr>
                          <w:spacing w:before="51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});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2FDDEE92">
      <w:pPr>
        <w:pStyle w:val="6"/>
        <w:ind w:left="0"/>
        <w:rPr>
          <w:sz w:val="23"/>
        </w:rPr>
      </w:pPr>
    </w:p>
    <w:p w14:paraId="277E60E3">
      <w:pPr>
        <w:pStyle w:val="6"/>
        <w:spacing w:before="63"/>
        <w:ind w:left="0"/>
        <w:rPr>
          <w:sz w:val="23"/>
        </w:rPr>
      </w:pPr>
    </w:p>
    <w:p w14:paraId="42388AC5">
      <w:pPr>
        <w:pStyle w:val="2"/>
        <w:numPr>
          <w:ilvl w:val="0"/>
          <w:numId w:val="3"/>
        </w:numPr>
        <w:tabs>
          <w:tab w:val="left" w:pos="545"/>
        </w:tabs>
        <w:spacing w:before="0" w:after="0" w:line="240" w:lineRule="auto"/>
        <w:ind w:left="545" w:right="0" w:hanging="261"/>
        <w:jc w:val="left"/>
      </w:pPr>
      <w:r>
        <w:t>Utility</w:t>
      </w:r>
      <w:r>
        <w:rPr>
          <w:spacing w:val="18"/>
        </w:rPr>
        <w:t xml:space="preserve"> </w:t>
      </w:r>
      <w:r>
        <w:t>Functions</w:t>
      </w:r>
      <w:r>
        <w:rPr>
          <w:spacing w:val="18"/>
        </w:rPr>
        <w:t xml:space="preserve"> </w:t>
      </w:r>
      <w:r>
        <w:rPr>
          <w:spacing w:val="-2"/>
        </w:rPr>
        <w:t>Script</w:t>
      </w:r>
    </w:p>
    <w:p w14:paraId="13006144">
      <w:pPr>
        <w:pStyle w:val="6"/>
        <w:spacing w:before="6"/>
        <w:ind w:left="0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g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120650</wp:posOffset>
                </wp:positionV>
                <wp:extent cx="6038850" cy="5544185"/>
                <wp:effectExtent l="0" t="0" r="0" b="0"/>
                <wp:wrapTopAndBottom/>
                <wp:docPr id="72" name="Group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50" cy="5544185"/>
                          <a:chOff x="0" y="0"/>
                          <a:chExt cx="6038850" cy="554418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-12" y="9"/>
                            <a:ext cx="6038850" cy="5544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5544185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92" y="38925"/>
                                </a:lnTo>
                                <a:lnTo>
                                  <a:pt x="6035941" y="38709"/>
                                </a:lnTo>
                                <a:lnTo>
                                  <a:pt x="6033071" y="31788"/>
                                </a:lnTo>
                                <a:lnTo>
                                  <a:pt x="6032970" y="3162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110"/>
                                </a:lnTo>
                                <a:lnTo>
                                  <a:pt x="6024880" y="19532"/>
                                </a:lnTo>
                                <a:lnTo>
                                  <a:pt x="6024765" y="19380"/>
                                </a:lnTo>
                                <a:lnTo>
                                  <a:pt x="6019457" y="14058"/>
                                </a:lnTo>
                                <a:lnTo>
                                  <a:pt x="6019241" y="13893"/>
                                </a:lnTo>
                                <a:lnTo>
                                  <a:pt x="6016752" y="11391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316" y="5918"/>
                                </a:lnTo>
                                <a:lnTo>
                                  <a:pt x="6007036" y="5753"/>
                                </a:lnTo>
                                <a:lnTo>
                                  <a:pt x="6000115" y="2895"/>
                                </a:lnTo>
                                <a:lnTo>
                                  <a:pt x="5999848" y="2819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12"/>
                                </a:lnTo>
                                <a:lnTo>
                                  <a:pt x="5985586" y="12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53263" y="12"/>
                                </a:lnTo>
                                <a:lnTo>
                                  <a:pt x="49580" y="12"/>
                                </a:lnTo>
                                <a:lnTo>
                                  <a:pt x="42291" y="1460"/>
                                </a:lnTo>
                                <a:lnTo>
                                  <a:pt x="39001" y="2819"/>
                                </a:lnTo>
                                <a:lnTo>
                                  <a:pt x="38747" y="2895"/>
                                </a:lnTo>
                                <a:lnTo>
                                  <a:pt x="31813" y="5753"/>
                                </a:lnTo>
                                <a:lnTo>
                                  <a:pt x="31483" y="5930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91"/>
                                </a:lnTo>
                                <a:lnTo>
                                  <a:pt x="19608" y="13881"/>
                                </a:lnTo>
                                <a:lnTo>
                                  <a:pt x="19392" y="14058"/>
                                </a:lnTo>
                                <a:lnTo>
                                  <a:pt x="14097" y="19380"/>
                                </a:lnTo>
                                <a:lnTo>
                                  <a:pt x="13982" y="19507"/>
                                </a:lnTo>
                                <a:lnTo>
                                  <a:pt x="11391" y="22110"/>
                                </a:lnTo>
                                <a:lnTo>
                                  <a:pt x="7251" y="28282"/>
                                </a:lnTo>
                                <a:lnTo>
                                  <a:pt x="5829" y="31699"/>
                                </a:lnTo>
                                <a:lnTo>
                                  <a:pt x="2921" y="38709"/>
                                </a:lnTo>
                                <a:lnTo>
                                  <a:pt x="2857" y="38900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378"/>
                                </a:lnTo>
                                <a:lnTo>
                                  <a:pt x="0" y="5543550"/>
                                </a:lnTo>
                                <a:lnTo>
                                  <a:pt x="6038850" y="5543562"/>
                                </a:lnTo>
                                <a:lnTo>
                                  <a:pt x="6038850" y="53378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6038850" cy="5544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2646F9">
                              <w:pPr>
                                <w:spacing w:before="48" w:line="240" w:lineRule="auto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0AA0E53B">
                              <w:pPr>
                                <w:spacing w:before="66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const</w:t>
                              </w:r>
                              <w:r>
                                <w:rPr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deepClone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(obj)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=&amp;gt;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1DD14277">
                              <w:pPr>
                                <w:spacing w:before="51" w:line="300" w:lineRule="auto"/>
                                <w:ind w:left="630" w:right="2844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(typeof</w:t>
                              </w:r>
                              <w:r>
                                <w:rPr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obj</w:t>
                              </w:r>
                              <w:r>
                                <w:rPr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!==</w:t>
                              </w:r>
                              <w:r>
                                <w:rPr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'object'</w:t>
                              </w:r>
                              <w:r>
                                <w:rPr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||</w:t>
                              </w:r>
                              <w:r>
                                <w:rPr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obj</w:t>
                              </w:r>
                              <w:r>
                                <w:rPr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===</w:t>
                              </w:r>
                              <w:r>
                                <w:rPr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null)</w:t>
                              </w:r>
                              <w:r>
                                <w:rPr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obj; if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(obj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instanceof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Date)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Date(obj);</w:t>
                              </w:r>
                            </w:p>
                            <w:p w14:paraId="40A16F5D">
                              <w:pPr>
                                <w:spacing w:before="0" w:line="300" w:lineRule="auto"/>
                                <w:ind w:left="630" w:right="1473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(obj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instanceof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Array)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obj.map(item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=&amp;gt;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deepClone(item)); </w:t>
                              </w:r>
                              <w:r>
                                <w:rPr>
                                  <w:sz w:val="18"/>
                                </w:rPr>
                                <w:t>if (obj instanceof Object) {</w:t>
                              </w:r>
                            </w:p>
                            <w:p w14:paraId="7D77EC30">
                              <w:pPr>
                                <w:spacing w:before="1" w:line="300" w:lineRule="auto"/>
                                <w:ind w:left="1049" w:right="5888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const clonedObj = {}; for</w:t>
                              </w:r>
                              <w:r>
                                <w:rPr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(let</w:t>
                              </w:r>
                              <w:r>
                                <w:rPr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obj)</w:t>
                              </w:r>
                              <w:r>
                                <w:rPr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{</w:t>
                              </w:r>
                            </w:p>
                            <w:p w14:paraId="06297F84">
                              <w:pPr>
                                <w:spacing w:before="15" w:line="300" w:lineRule="auto"/>
                                <w:ind w:left="1889" w:right="3726" w:hanging="42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if (obj.hasOwnProperty(key)) {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clonedObj[key]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deepClone(obj[key]);</w:t>
                              </w:r>
                            </w:p>
                            <w:p w14:paraId="6923CE31">
                              <w:pPr>
                                <w:spacing w:before="0"/>
                                <w:ind w:left="146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1D415E3E">
                              <w:pPr>
                                <w:spacing w:before="51"/>
                                <w:ind w:left="104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71E4B58F">
                              <w:pPr>
                                <w:spacing w:before="51"/>
                                <w:ind w:left="104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clonedObj;</w:t>
                              </w:r>
                            </w:p>
                            <w:p w14:paraId="3033D3F0">
                              <w:pPr>
                                <w:spacing w:before="51"/>
                                <w:ind w:left="6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19D82752">
                              <w:pPr>
                                <w:spacing w:before="52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};</w:t>
                              </w:r>
                            </w:p>
                            <w:p w14:paraId="1AD7367A">
                              <w:pPr>
                                <w:spacing w:before="117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347D806F">
                              <w:pPr>
                                <w:spacing w:before="0" w:line="300" w:lineRule="auto"/>
                                <w:ind w:left="210" w:right="6553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const StorageManager = {</w:t>
                              </w:r>
                            </w:p>
                            <w:p w14:paraId="38998BDD">
                              <w:pPr>
                                <w:spacing w:before="0"/>
                                <w:ind w:left="6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set:</w:t>
                              </w:r>
                              <w:r>
                                <w:rPr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(key,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value)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=&amp;gt;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66C8A41F">
                              <w:pPr>
                                <w:spacing w:before="51"/>
                                <w:ind w:left="104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localStorage.setItem(key,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JSON.stringify(value));</w:t>
                              </w:r>
                            </w:p>
                            <w:p w14:paraId="451E2BD4">
                              <w:pPr>
                                <w:spacing w:before="51"/>
                                <w:ind w:left="6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  <w:p w14:paraId="658ED9AF">
                              <w:pPr>
                                <w:spacing w:before="117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4B05C784">
                              <w:pPr>
                                <w:spacing w:before="0"/>
                                <w:ind w:left="6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get:</w:t>
                              </w:r>
                              <w:r>
                                <w:rPr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(key)</w:t>
                              </w:r>
                              <w:r>
                                <w:rPr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=&amp;gt;</w:t>
                              </w:r>
                              <w:r>
                                <w:rPr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44AD3F2D">
                              <w:pPr>
                                <w:spacing w:before="51" w:line="300" w:lineRule="auto"/>
                                <w:ind w:left="1049" w:right="3983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const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item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localStorage.getItem(key); </w:t>
                              </w:r>
                              <w:r>
                                <w:rPr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item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?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JSON.parse(item)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null;</w:t>
                              </w:r>
                            </w:p>
                            <w:p w14:paraId="09423CD9">
                              <w:pPr>
                                <w:spacing w:before="1"/>
                                <w:ind w:left="6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  <w:p w14:paraId="1C1EAA1C">
                              <w:pPr>
                                <w:spacing w:before="102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456A9D53">
                              <w:pPr>
                                <w:spacing w:before="0" w:line="300" w:lineRule="auto"/>
                                <w:ind w:left="1049" w:right="4777" w:hanging="42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remove: (key) =&amp;gt; {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localStorage.removeItem(key);</w:t>
                              </w:r>
                            </w:p>
                            <w:p w14:paraId="0343B198">
                              <w:pPr>
                                <w:spacing w:before="15"/>
                                <w:ind w:left="6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8.2pt;margin-top:9.5pt;height:436.55pt;width:475.5pt;mso-position-horizontal-relative:page;mso-wrap-distance-bottom:0pt;mso-wrap-distance-top:0pt;z-index:-251629568;mso-width-relative:page;mso-height-relative:page;" coordsize="6038850,5544185" o:gfxdata="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">
                <o:lock v:ext="edit" aspectratio="f"/>
                <v:shape id="Graphic 73" o:spid="_x0000_s1026" o:spt="100" style="position:absolute;left:-12;top:9;height:5544185;width:6038850;" fillcolor="#F7F7FA" filled="t" stroked="f" coordsize="6038850,5544185" o:gfxdata="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9EKwe8AAAA&#10;2wAAAA8AAAAAAAAAAQAgAAAAIgAAAGRycy9kb3ducmV2LnhtbFBLAQIUABQAAAAIAIdO4kAzLwWe&#10;OwAAADkAAAAQAAAAAAAAAAEAIAAAAAsBAABkcnMvc2hhcGV4bWwueG1sUEsFBgAAAAAGAAYAWwEA&#10;ALUDAAAAAA==&#10;" path="m6038850,49580l6037402,42291,6035992,38925,6035941,38709,6033071,31788,6032970,31623,6031598,28282,6027471,22110,6024880,19532,6024765,19380,6019457,14058,6019241,13893,6016752,11391,6010580,7251,6007316,5918,6007036,5753,6000115,2895,5999848,2819,5996571,1460,5989282,12,5985586,12,5985459,0,53403,0,53263,12,49580,12,42291,1460,39001,2819,38747,2895,31813,5753,31483,5930,28282,7251,22098,11391,19608,13881,19392,14058,14097,19380,13982,19507,11391,22110,7251,28282,5829,31699,2921,38709,2857,38900,1460,42291,0,49580,0,53378,0,5543550,6038850,5543562,6038850,53378,6038850,4958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4" o:spid="_x0000_s1026" o:spt="202" type="#_x0000_t202" style="position:absolute;left:0;top:0;height:5544185;width:6038850;" filled="f" stroked="f" coordsize="21600,21600" o:gfxdata="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O4SG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32646F9">
                        <w:pPr>
                          <w:spacing w:before="48" w:line="240" w:lineRule="auto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0AA0E53B">
                        <w:pPr>
                          <w:spacing w:before="66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const</w:t>
                        </w:r>
                        <w:r>
                          <w:rPr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deepClone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(obj)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=&amp;gt;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 w14:paraId="1DD14277">
                        <w:pPr>
                          <w:spacing w:before="51" w:line="300" w:lineRule="auto"/>
                          <w:ind w:left="630" w:right="2844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if</w:t>
                        </w:r>
                        <w:r>
                          <w:rPr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(typeof</w:t>
                        </w:r>
                        <w:r>
                          <w:rPr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obj</w:t>
                        </w:r>
                        <w:r>
                          <w:rPr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!==</w:t>
                        </w:r>
                        <w:r>
                          <w:rPr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'object'</w:t>
                        </w:r>
                        <w:r>
                          <w:rPr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||</w:t>
                        </w:r>
                        <w:r>
                          <w:rPr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obj</w:t>
                        </w:r>
                        <w:r>
                          <w:rPr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===</w:t>
                        </w:r>
                        <w:r>
                          <w:rPr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null)</w:t>
                        </w:r>
                        <w:r>
                          <w:rPr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return</w:t>
                        </w:r>
                        <w:r>
                          <w:rPr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obj; if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(obj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instanceof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Date)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return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new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Date(obj);</w:t>
                        </w:r>
                      </w:p>
                      <w:p w14:paraId="40A16F5D">
                        <w:pPr>
                          <w:spacing w:before="0" w:line="300" w:lineRule="auto"/>
                          <w:ind w:left="630" w:right="1473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if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(obj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instanceof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Array)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return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obj.map(item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=&amp;gt;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deepClone(item)); </w:t>
                        </w:r>
                        <w:r>
                          <w:rPr>
                            <w:sz w:val="18"/>
                          </w:rPr>
                          <w:t>if (obj instanceof Object) {</w:t>
                        </w:r>
                      </w:p>
                      <w:p w14:paraId="7D77EC30">
                        <w:pPr>
                          <w:spacing w:before="1" w:line="300" w:lineRule="auto"/>
                          <w:ind w:left="1049" w:right="5888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const clonedObj = {}; for</w:t>
                        </w:r>
                        <w:r>
                          <w:rPr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(let</w:t>
                        </w:r>
                        <w:r>
                          <w:rPr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key</w:t>
                        </w:r>
                        <w:r>
                          <w:rPr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</w:t>
                        </w:r>
                        <w:r>
                          <w:rPr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obj)</w:t>
                        </w:r>
                        <w:r>
                          <w:rPr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{</w:t>
                        </w:r>
                      </w:p>
                      <w:p w14:paraId="06297F84">
                        <w:pPr>
                          <w:spacing w:before="15" w:line="300" w:lineRule="auto"/>
                          <w:ind w:left="1889" w:right="3726" w:hanging="42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if (obj.hasOwnProperty(key)) { </w:t>
                        </w:r>
                        <w:r>
                          <w:rPr>
                            <w:spacing w:val="-2"/>
                            <w:sz w:val="18"/>
                          </w:rPr>
                          <w:t>clonedObj[key]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=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deepClone(obj[key]);</w:t>
                        </w:r>
                      </w:p>
                      <w:p w14:paraId="6923CE31">
                        <w:pPr>
                          <w:spacing w:before="0"/>
                          <w:ind w:left="146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  <w:p w14:paraId="1D415E3E">
                        <w:pPr>
                          <w:spacing w:before="51"/>
                          <w:ind w:left="104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  <w:p w14:paraId="71E4B58F">
                        <w:pPr>
                          <w:spacing w:before="51"/>
                          <w:ind w:left="104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return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clonedObj;</w:t>
                        </w:r>
                      </w:p>
                      <w:p w14:paraId="3033D3F0">
                        <w:pPr>
                          <w:spacing w:before="51"/>
                          <w:ind w:left="6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  <w:p w14:paraId="19D82752">
                        <w:pPr>
                          <w:spacing w:before="52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};</w:t>
                        </w:r>
                      </w:p>
                      <w:p w14:paraId="1AD7367A">
                        <w:pPr>
                          <w:spacing w:before="117" w:line="240" w:lineRule="auto"/>
                          <w:rPr>
                            <w:sz w:val="18"/>
                          </w:rPr>
                        </w:pPr>
                      </w:p>
                      <w:p w14:paraId="347D806F">
                        <w:pPr>
                          <w:spacing w:before="0" w:line="300" w:lineRule="auto"/>
                          <w:ind w:left="210" w:right="6553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const StorageManager = {</w:t>
                        </w:r>
                      </w:p>
                      <w:p w14:paraId="38998BDD">
                        <w:pPr>
                          <w:spacing w:before="0"/>
                          <w:ind w:left="6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set:</w:t>
                        </w:r>
                        <w:r>
                          <w:rPr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(key,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value)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=&amp;gt;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 w14:paraId="66C8A41F">
                        <w:pPr>
                          <w:spacing w:before="51"/>
                          <w:ind w:left="104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localStorage.setItem(key,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JSON.stringify(value));</w:t>
                        </w:r>
                      </w:p>
                      <w:p w14:paraId="451E2BD4">
                        <w:pPr>
                          <w:spacing w:before="51"/>
                          <w:ind w:left="6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},</w:t>
                        </w:r>
                      </w:p>
                      <w:p w14:paraId="658ED9AF">
                        <w:pPr>
                          <w:spacing w:before="117" w:line="240" w:lineRule="auto"/>
                          <w:rPr>
                            <w:sz w:val="18"/>
                          </w:rPr>
                        </w:pPr>
                      </w:p>
                      <w:p w14:paraId="4B05C784">
                        <w:pPr>
                          <w:spacing w:before="0"/>
                          <w:ind w:left="6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get:</w:t>
                        </w:r>
                        <w:r>
                          <w:rPr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(key)</w:t>
                        </w:r>
                        <w:r>
                          <w:rPr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=&amp;gt;</w:t>
                        </w:r>
                        <w:r>
                          <w:rPr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 w14:paraId="44AD3F2D">
                        <w:pPr>
                          <w:spacing w:before="51" w:line="300" w:lineRule="auto"/>
                          <w:ind w:left="1049" w:right="3983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const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item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=</w:t>
                        </w:r>
                        <w:r>
                          <w:rPr>
                            <w:spacing w:val="-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localStorage.getItem(key); </w:t>
                        </w:r>
                        <w:r>
                          <w:rPr>
                            <w:sz w:val="18"/>
                          </w:rPr>
                          <w:t>return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item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?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JSON.parse(item)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: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null;</w:t>
                        </w:r>
                      </w:p>
                      <w:p w14:paraId="09423CD9">
                        <w:pPr>
                          <w:spacing w:before="1"/>
                          <w:ind w:left="6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},</w:t>
                        </w:r>
                      </w:p>
                      <w:p w14:paraId="1C1EAA1C">
                        <w:pPr>
                          <w:spacing w:before="102" w:line="240" w:lineRule="auto"/>
                          <w:rPr>
                            <w:sz w:val="18"/>
                          </w:rPr>
                        </w:pPr>
                      </w:p>
                      <w:p w14:paraId="456A9D53">
                        <w:pPr>
                          <w:spacing w:before="0" w:line="300" w:lineRule="auto"/>
                          <w:ind w:left="1049" w:right="4777" w:hanging="42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remove: (key) =&amp;gt; { </w:t>
                        </w:r>
                        <w:r>
                          <w:rPr>
                            <w:spacing w:val="-4"/>
                            <w:sz w:val="18"/>
                          </w:rPr>
                          <w:t>localStorage.removeItem(key);</w:t>
                        </w:r>
                      </w:p>
                      <w:p w14:paraId="0343B198">
                        <w:pPr>
                          <w:spacing w:before="15"/>
                          <w:ind w:left="6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},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3F3B0AE">
      <w:pPr>
        <w:pStyle w:val="6"/>
        <w:spacing w:after="0"/>
        <w:rPr>
          <w:rFonts w:ascii="Arial"/>
          <w:b/>
          <w:sz w:val="14"/>
        </w:rPr>
        <w:sectPr>
          <w:pgSz w:w="12240" w:h="15840"/>
          <w:pgMar w:top="600" w:right="1080" w:bottom="280" w:left="1080" w:header="720" w:footer="720" w:gutter="0"/>
          <w:cols w:space="720" w:num="1"/>
        </w:sectPr>
      </w:pPr>
    </w:p>
    <w:p w14:paraId="5701C13A">
      <w:pPr>
        <w:pStyle w:val="6"/>
        <w:spacing w:before="87" w:line="300" w:lineRule="auto"/>
        <w:ind w:left="1334" w:right="6427" w:hanging="420"/>
      </w:pPr>
      <w:r>
        <mc:AlternateContent>
          <mc:Choice Requires="wps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ge">
                  <wp:posOffset>380365</wp:posOffset>
                </wp:positionV>
                <wp:extent cx="6038850" cy="9296400"/>
                <wp:effectExtent l="0" t="0" r="0" b="0"/>
                <wp:wrapNone/>
                <wp:docPr id="75" name="Graphic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929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9296400">
                              <a:moveTo>
                                <a:pt x="6038849" y="9296399"/>
                              </a:moveTo>
                              <a:lnTo>
                                <a:pt x="0" y="9296399"/>
                              </a:lnTo>
                              <a:lnTo>
                                <a:pt x="0" y="0"/>
                              </a:lnTo>
                              <a:lnTo>
                                <a:pt x="6038849" y="0"/>
                              </a:lnTo>
                              <a:lnTo>
                                <a:pt x="6038849" y="9296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5" o:spid="_x0000_s1026" o:spt="100" style="position:absolute;left:0pt;margin-left:68.2pt;margin-top:29.95pt;height:732pt;width:475.5pt;mso-position-horizontal-relative:page;mso-position-vertical-relative:page;z-index:-251637760;mso-width-relative:page;mso-height-relative:page;" fillcolor="#F7F7FA" filled="t" stroked="f" coordsize="6038850,9296400" o:gfxdata="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bBvKO1wAAAAwBAAAPAAAAAAAAAAEAIAAAACIAAABkcnMvZG93bnJldi54bWxQSwECFAAUAAAA&#10;CACHTuJAXZolKCgCAADwBAAADgAAAAAAAAABACAAAAAmAQAAZHJzL2Uyb0RvYy54bWxQSwUGAAAA&#10;AAYABgBZAQAAwAUAAAAA&#10;" path="m6038849,9296399l0,9296399,0,0,6038849,0,6038849,929639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 xml:space="preserve">clear: () =&amp;gt; { </w:t>
      </w:r>
      <w:r>
        <w:rPr>
          <w:spacing w:val="-4"/>
        </w:rPr>
        <w:t>localStorage.clear();</w:t>
      </w:r>
    </w:p>
    <w:p w14:paraId="435D5ED9">
      <w:pPr>
        <w:spacing w:before="38"/>
        <w:ind w:left="91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748A426A">
      <w:pPr>
        <w:spacing w:before="51"/>
        <w:ind w:left="494" w:right="0" w:firstLine="0"/>
        <w:jc w:val="left"/>
        <w:rPr>
          <w:sz w:val="18"/>
        </w:rPr>
      </w:pPr>
      <w:r>
        <w:rPr>
          <w:spacing w:val="-5"/>
          <w:sz w:val="18"/>
        </w:rPr>
        <w:t>};</w:t>
      </w:r>
    </w:p>
    <w:p w14:paraId="5A0CCEB7">
      <w:pPr>
        <w:pStyle w:val="6"/>
        <w:spacing w:before="117"/>
        <w:ind w:left="0"/>
      </w:pPr>
    </w:p>
    <w:p w14:paraId="4FE23FB0">
      <w:pPr>
        <w:pStyle w:val="6"/>
        <w:spacing w:line="300" w:lineRule="auto"/>
        <w:ind w:left="494" w:right="7057"/>
      </w:pPr>
      <w:r>
        <w:t xml:space="preserve"> const</w:t>
      </w:r>
      <w:r>
        <w:rPr>
          <w:spacing w:val="-27"/>
        </w:rPr>
        <w:t xml:space="preserve"> </w:t>
      </w:r>
      <w:r>
        <w:t>CookieManager</w:t>
      </w:r>
      <w:r>
        <w:rPr>
          <w:spacing w:val="-27"/>
        </w:rPr>
        <w:t xml:space="preserve"> </w:t>
      </w:r>
      <w:r>
        <w:t>=</w:t>
      </w:r>
      <w:r>
        <w:rPr>
          <w:spacing w:val="-28"/>
        </w:rPr>
        <w:t xml:space="preserve"> </w:t>
      </w:r>
      <w:r>
        <w:t>{</w:t>
      </w:r>
    </w:p>
    <w:p w14:paraId="15FF5172">
      <w:pPr>
        <w:pStyle w:val="6"/>
        <w:spacing w:before="1" w:line="300" w:lineRule="auto"/>
        <w:ind w:left="1334" w:right="5062" w:hanging="420"/>
      </w:pPr>
      <w:r>
        <w:t>set:</w:t>
      </w:r>
      <w:r>
        <w:rPr>
          <w:spacing w:val="-20"/>
        </w:rPr>
        <w:t xml:space="preserve"> </w:t>
      </w:r>
      <w:r>
        <w:t>(name,</w:t>
      </w:r>
      <w:r>
        <w:rPr>
          <w:spacing w:val="-20"/>
        </w:rPr>
        <w:t xml:space="preserve"> </w:t>
      </w:r>
      <w:r>
        <w:t>value,</w:t>
      </w:r>
      <w:r>
        <w:rPr>
          <w:spacing w:val="-20"/>
        </w:rPr>
        <w:t xml:space="preserve"> </w:t>
      </w:r>
      <w:r>
        <w:t>days</w:t>
      </w:r>
      <w:r>
        <w:rPr>
          <w:spacing w:val="-20"/>
        </w:rPr>
        <w:t xml:space="preserve"> </w:t>
      </w:r>
      <w:r>
        <w:t>=</w:t>
      </w:r>
      <w:r>
        <w:rPr>
          <w:spacing w:val="-20"/>
        </w:rPr>
        <w:t xml:space="preserve"> </w:t>
      </w:r>
      <w:r>
        <w:t>7)</w:t>
      </w:r>
      <w:r>
        <w:rPr>
          <w:spacing w:val="-20"/>
        </w:rPr>
        <w:t xml:space="preserve"> </w:t>
      </w:r>
      <w:r>
        <w:t>=&amp;gt;</w:t>
      </w:r>
      <w:r>
        <w:rPr>
          <w:spacing w:val="-20"/>
        </w:rPr>
        <w:t xml:space="preserve"> </w:t>
      </w:r>
      <w:r>
        <w:t>{ const date = new Date();</w:t>
      </w:r>
    </w:p>
    <w:p w14:paraId="30D18789">
      <w:pPr>
        <w:pStyle w:val="6"/>
        <w:spacing w:line="309" w:lineRule="auto"/>
        <w:ind w:left="1334" w:right="1975"/>
      </w:pPr>
      <w:r>
        <w:t>date.setTime(date.getTime()</w:t>
      </w:r>
      <w:r>
        <w:rPr>
          <w:spacing w:val="-22"/>
        </w:rPr>
        <w:t xml:space="preserve"> </w:t>
      </w:r>
      <w:r>
        <w:t>+</w:t>
      </w:r>
      <w:r>
        <w:rPr>
          <w:spacing w:val="-22"/>
        </w:rPr>
        <w:t xml:space="preserve"> </w:t>
      </w:r>
      <w:r>
        <w:t>(days</w:t>
      </w:r>
      <w:r>
        <w:rPr>
          <w:spacing w:val="-22"/>
        </w:rPr>
        <w:t xml:space="preserve"> </w:t>
      </w:r>
      <w:r>
        <w:t>*</w:t>
      </w:r>
      <w:r>
        <w:rPr>
          <w:spacing w:val="-22"/>
        </w:rPr>
        <w:t xml:space="preserve"> </w:t>
      </w:r>
      <w:r>
        <w:t>24</w:t>
      </w:r>
      <w:r>
        <w:rPr>
          <w:spacing w:val="-22"/>
        </w:rPr>
        <w:t xml:space="preserve"> </w:t>
      </w:r>
      <w:r>
        <w:t>*</w:t>
      </w:r>
      <w:r>
        <w:rPr>
          <w:spacing w:val="-22"/>
        </w:rPr>
        <w:t xml:space="preserve"> </w:t>
      </w:r>
      <w:r>
        <w:t>60</w:t>
      </w:r>
      <w:r>
        <w:rPr>
          <w:spacing w:val="-22"/>
        </w:rPr>
        <w:t xml:space="preserve"> </w:t>
      </w:r>
      <w:r>
        <w:t>*</w:t>
      </w:r>
      <w:r>
        <w:rPr>
          <w:spacing w:val="-22"/>
        </w:rPr>
        <w:t xml:space="preserve"> </w:t>
      </w:r>
      <w:r>
        <w:t>60</w:t>
      </w:r>
      <w:r>
        <w:rPr>
          <w:spacing w:val="-22"/>
        </w:rPr>
        <w:t xml:space="preserve"> </w:t>
      </w:r>
      <w:r>
        <w:t>*</w:t>
      </w:r>
      <w:r>
        <w:rPr>
          <w:spacing w:val="-22"/>
        </w:rPr>
        <w:t xml:space="preserve"> </w:t>
      </w:r>
      <w:r>
        <w:t>1000)); const</w:t>
      </w:r>
      <w:r>
        <w:rPr>
          <w:spacing w:val="-5"/>
        </w:rPr>
        <w:t xml:space="preserve"> </w:t>
      </w:r>
      <w:r>
        <w:t>expires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`expires=${date.toUTCString()}`; document.cookie</w:t>
      </w:r>
      <w:r>
        <w:rPr>
          <w:spacing w:val="-20"/>
        </w:rPr>
        <w:t xml:space="preserve"> </w:t>
      </w:r>
      <w:r>
        <w:t>=</w:t>
      </w:r>
      <w:r>
        <w:rPr>
          <w:spacing w:val="-20"/>
        </w:rPr>
        <w:t xml:space="preserve"> </w:t>
      </w:r>
      <w:r>
        <w:t>`${name}=${value};${expires};path=/`;</w:t>
      </w:r>
    </w:p>
    <w:p w14:paraId="03CDB6E5">
      <w:pPr>
        <w:spacing w:before="0" w:line="195" w:lineRule="exact"/>
        <w:ind w:left="914" w:right="0" w:firstLine="0"/>
        <w:jc w:val="left"/>
        <w:rPr>
          <w:sz w:val="18"/>
        </w:rPr>
      </w:pPr>
      <w:r>
        <w:rPr>
          <w:spacing w:val="-5"/>
          <w:sz w:val="18"/>
        </w:rPr>
        <w:t>},</w:t>
      </w:r>
    </w:p>
    <w:p w14:paraId="07788FD3">
      <w:pPr>
        <w:pStyle w:val="6"/>
        <w:spacing w:before="102"/>
        <w:ind w:left="0"/>
      </w:pPr>
    </w:p>
    <w:p w14:paraId="7C3050A3">
      <w:pPr>
        <w:pStyle w:val="6"/>
      </w:pPr>
      <w:r>
        <w:t>get:</w:t>
      </w:r>
      <w:r>
        <w:rPr>
          <w:spacing w:val="-23"/>
        </w:rPr>
        <w:t xml:space="preserve"> </w:t>
      </w:r>
      <w:r>
        <w:t>(name)</w:t>
      </w:r>
      <w:r>
        <w:rPr>
          <w:spacing w:val="-22"/>
        </w:rPr>
        <w:t xml:space="preserve"> </w:t>
      </w:r>
      <w:r>
        <w:t>=&amp;gt;</w:t>
      </w:r>
      <w:r>
        <w:rPr>
          <w:spacing w:val="-22"/>
        </w:rPr>
        <w:t xml:space="preserve"> </w:t>
      </w:r>
      <w:r>
        <w:rPr>
          <w:spacing w:val="-10"/>
        </w:rPr>
        <w:t>{</w:t>
      </w:r>
    </w:p>
    <w:p w14:paraId="64AB626F">
      <w:pPr>
        <w:pStyle w:val="6"/>
        <w:spacing w:before="51"/>
        <w:ind w:left="1334"/>
      </w:pPr>
      <w:r>
        <w:t>const</w:t>
      </w:r>
      <w:r>
        <w:rPr>
          <w:spacing w:val="-17"/>
        </w:rPr>
        <w:t xml:space="preserve"> </w:t>
      </w:r>
      <w:r>
        <w:t>nameEQ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name</w:t>
      </w:r>
      <w:r>
        <w:rPr>
          <w:spacing w:val="-16"/>
        </w:rPr>
        <w:t xml:space="preserve"> </w:t>
      </w:r>
      <w:r>
        <w:t>+</w:t>
      </w:r>
      <w:r>
        <w:rPr>
          <w:spacing w:val="-16"/>
        </w:rPr>
        <w:t xml:space="preserve"> </w:t>
      </w:r>
      <w:r>
        <w:rPr>
          <w:spacing w:val="-4"/>
        </w:rPr>
        <w:t>'=';</w:t>
      </w:r>
    </w:p>
    <w:p w14:paraId="52B0E108">
      <w:pPr>
        <w:pStyle w:val="6"/>
        <w:spacing w:before="51" w:line="300" w:lineRule="auto"/>
        <w:ind w:left="1334" w:right="4065"/>
      </w:pPr>
      <w:r>
        <w:rPr>
          <w:spacing w:val="-2"/>
        </w:rPr>
        <w:t>const</w:t>
      </w:r>
      <w:r>
        <w:rPr>
          <w:spacing w:val="-25"/>
        </w:rPr>
        <w:t xml:space="preserve"> </w:t>
      </w:r>
      <w:r>
        <w:rPr>
          <w:spacing w:val="-2"/>
        </w:rPr>
        <w:t>cookies</w:t>
      </w:r>
      <w:r>
        <w:rPr>
          <w:spacing w:val="-25"/>
        </w:rPr>
        <w:t xml:space="preserve"> </w:t>
      </w:r>
      <w:r>
        <w:rPr>
          <w:spacing w:val="-2"/>
        </w:rPr>
        <w:t>=</w:t>
      </w:r>
      <w:r>
        <w:rPr>
          <w:spacing w:val="-26"/>
        </w:rPr>
        <w:t xml:space="preserve"> </w:t>
      </w:r>
      <w:r>
        <w:rPr>
          <w:spacing w:val="-2"/>
        </w:rPr>
        <w:t xml:space="preserve">document.cookie.split(';'); </w:t>
      </w:r>
      <w:r>
        <w:t>for (let cookie of cookies) {</w:t>
      </w:r>
    </w:p>
    <w:p w14:paraId="70671C5E">
      <w:pPr>
        <w:pStyle w:val="6"/>
        <w:spacing w:before="15"/>
        <w:ind w:left="1754"/>
      </w:pPr>
      <w:r>
        <w:t>cookie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rPr>
          <w:spacing w:val="-2"/>
        </w:rPr>
        <w:t>cookie.trim();</w:t>
      </w:r>
    </w:p>
    <w:p w14:paraId="6015651A">
      <w:pPr>
        <w:pStyle w:val="6"/>
        <w:spacing w:before="51"/>
        <w:ind w:left="1754"/>
      </w:pPr>
      <w:r>
        <w:rPr>
          <w:spacing w:val="-2"/>
        </w:rPr>
        <w:t>if</w:t>
      </w:r>
      <w:r>
        <w:rPr>
          <w:spacing w:val="-17"/>
        </w:rPr>
        <w:t xml:space="preserve"> </w:t>
      </w:r>
      <w:r>
        <w:rPr>
          <w:spacing w:val="-2"/>
        </w:rPr>
        <w:t>(cookie.indexOf(nameEQ)</w:t>
      </w:r>
      <w:r>
        <w:rPr>
          <w:spacing w:val="-17"/>
        </w:rPr>
        <w:t xml:space="preserve"> </w:t>
      </w:r>
      <w:r>
        <w:rPr>
          <w:spacing w:val="-2"/>
        </w:rPr>
        <w:t>===</w:t>
      </w:r>
      <w:r>
        <w:rPr>
          <w:spacing w:val="-17"/>
        </w:rPr>
        <w:t xml:space="preserve"> </w:t>
      </w:r>
      <w:r>
        <w:rPr>
          <w:spacing w:val="-2"/>
        </w:rPr>
        <w:t>0)</w:t>
      </w:r>
      <w:r>
        <w:rPr>
          <w:spacing w:val="-17"/>
        </w:rPr>
        <w:t xml:space="preserve"> </w:t>
      </w:r>
      <w:r>
        <w:rPr>
          <w:spacing w:val="-10"/>
        </w:rPr>
        <w:t>{</w:t>
      </w:r>
    </w:p>
    <w:p w14:paraId="0D31224E">
      <w:pPr>
        <w:pStyle w:val="6"/>
        <w:spacing w:before="51"/>
        <w:ind w:left="2174"/>
      </w:pPr>
      <w:r>
        <w:t>return</w:t>
      </w:r>
      <w:r>
        <w:rPr>
          <w:spacing w:val="-27"/>
        </w:rPr>
        <w:t xml:space="preserve"> </w:t>
      </w:r>
      <w:r>
        <w:rPr>
          <w:spacing w:val="-2"/>
        </w:rPr>
        <w:t>cookie.substring(nameEQ.length);</w:t>
      </w:r>
    </w:p>
    <w:p w14:paraId="566F591E">
      <w:pPr>
        <w:spacing w:before="52"/>
        <w:ind w:left="175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6CEE0807">
      <w:pPr>
        <w:spacing w:before="51"/>
        <w:ind w:left="133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430F314A">
      <w:pPr>
        <w:pStyle w:val="6"/>
        <w:spacing w:before="51"/>
        <w:ind w:left="1334"/>
      </w:pPr>
      <w:r>
        <w:t>return</w:t>
      </w:r>
      <w:r>
        <w:rPr>
          <w:spacing w:val="-27"/>
        </w:rPr>
        <w:t xml:space="preserve"> </w:t>
      </w:r>
      <w:r>
        <w:rPr>
          <w:spacing w:val="-4"/>
        </w:rPr>
        <w:t>null;</w:t>
      </w:r>
    </w:p>
    <w:p w14:paraId="0EA667F2">
      <w:pPr>
        <w:spacing w:before="51"/>
        <w:ind w:left="914" w:right="0" w:firstLine="0"/>
        <w:jc w:val="left"/>
        <w:rPr>
          <w:sz w:val="18"/>
        </w:rPr>
      </w:pPr>
      <w:r>
        <w:rPr>
          <w:spacing w:val="-5"/>
          <w:sz w:val="18"/>
        </w:rPr>
        <w:t>},</w:t>
      </w:r>
    </w:p>
    <w:p w14:paraId="1AF6D3CB">
      <w:pPr>
        <w:pStyle w:val="6"/>
        <w:spacing w:before="79"/>
        <w:ind w:left="0"/>
      </w:pPr>
    </w:p>
    <w:p w14:paraId="173AABA9">
      <w:pPr>
        <w:pStyle w:val="6"/>
        <w:spacing w:line="300" w:lineRule="auto"/>
        <w:ind w:left="1334" w:right="5585" w:hanging="420"/>
      </w:pPr>
      <w:r>
        <w:t xml:space="preserve">remove: (name) =&amp;gt; { </w:t>
      </w:r>
      <w:r>
        <w:rPr>
          <w:spacing w:val="-2"/>
        </w:rPr>
        <w:t>this.set(name,</w:t>
      </w:r>
      <w:r>
        <w:rPr>
          <w:spacing w:val="-27"/>
        </w:rPr>
        <w:t xml:space="preserve"> </w:t>
      </w:r>
      <w:r>
        <w:rPr>
          <w:spacing w:val="-2"/>
        </w:rPr>
        <w:t>'',</w:t>
      </w:r>
      <w:r>
        <w:rPr>
          <w:spacing w:val="-25"/>
        </w:rPr>
        <w:t xml:space="preserve"> </w:t>
      </w:r>
      <w:r>
        <w:rPr>
          <w:spacing w:val="-2"/>
        </w:rPr>
        <w:t>-1);</w:t>
      </w:r>
    </w:p>
    <w:p w14:paraId="55CEC466">
      <w:pPr>
        <w:spacing w:before="38"/>
        <w:ind w:left="91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605D9A23">
      <w:pPr>
        <w:spacing w:before="51"/>
        <w:ind w:left="494" w:right="0" w:firstLine="0"/>
        <w:jc w:val="left"/>
        <w:rPr>
          <w:sz w:val="18"/>
        </w:rPr>
      </w:pPr>
      <w:r>
        <w:rPr>
          <w:spacing w:val="-5"/>
          <w:sz w:val="18"/>
        </w:rPr>
        <w:t>};</w:t>
      </w:r>
    </w:p>
    <w:p w14:paraId="24308ED4">
      <w:pPr>
        <w:pStyle w:val="6"/>
        <w:spacing w:before="102"/>
        <w:ind w:left="0"/>
      </w:pPr>
    </w:p>
    <w:p w14:paraId="50D567B6">
      <w:pPr>
        <w:pStyle w:val="6"/>
        <w:spacing w:before="1" w:line="316" w:lineRule="auto"/>
        <w:ind w:left="494" w:right="7686"/>
      </w:pPr>
      <w:r>
        <w:t xml:space="preserve"> const</w:t>
      </w:r>
      <w:r>
        <w:rPr>
          <w:spacing w:val="-27"/>
        </w:rPr>
        <w:t xml:space="preserve"> </w:t>
      </w:r>
      <w:r>
        <w:t>DOMUtils</w:t>
      </w:r>
      <w:r>
        <w:rPr>
          <w:spacing w:val="-27"/>
        </w:rPr>
        <w:t xml:space="preserve"> </w:t>
      </w:r>
      <w:r>
        <w:t>=</w:t>
      </w:r>
      <w:r>
        <w:rPr>
          <w:spacing w:val="-28"/>
        </w:rPr>
        <w:t xml:space="preserve"> </w:t>
      </w:r>
      <w:r>
        <w:t>{</w:t>
      </w:r>
    </w:p>
    <w:p w14:paraId="6074DC32">
      <w:pPr>
        <w:pStyle w:val="6"/>
        <w:spacing w:line="191" w:lineRule="exact"/>
      </w:pPr>
      <w:r>
        <w:rPr>
          <w:spacing w:val="-2"/>
        </w:rPr>
        <w:t>query:</w:t>
      </w:r>
      <w:r>
        <w:rPr>
          <w:spacing w:val="-16"/>
        </w:rPr>
        <w:t xml:space="preserve"> </w:t>
      </w:r>
      <w:r>
        <w:rPr>
          <w:spacing w:val="-2"/>
        </w:rPr>
        <w:t>(selector)</w:t>
      </w:r>
      <w:r>
        <w:rPr>
          <w:spacing w:val="-16"/>
        </w:rPr>
        <w:t xml:space="preserve"> </w:t>
      </w:r>
      <w:r>
        <w:rPr>
          <w:spacing w:val="-2"/>
        </w:rPr>
        <w:t>=&amp;gt;</w:t>
      </w:r>
      <w:r>
        <w:rPr>
          <w:spacing w:val="-16"/>
        </w:rPr>
        <w:t xml:space="preserve"> </w:t>
      </w:r>
      <w:r>
        <w:rPr>
          <w:spacing w:val="-2"/>
        </w:rPr>
        <w:t>document.querySelector(selector),</w:t>
      </w:r>
    </w:p>
    <w:p w14:paraId="3560DC85">
      <w:pPr>
        <w:pStyle w:val="6"/>
        <w:spacing w:before="51"/>
      </w:pPr>
      <w:r>
        <w:rPr>
          <w:spacing w:val="-2"/>
        </w:rPr>
        <w:t>queryAll:</w:t>
      </w:r>
      <w:r>
        <w:rPr>
          <w:spacing w:val="-18"/>
        </w:rPr>
        <w:t xml:space="preserve"> </w:t>
      </w:r>
      <w:r>
        <w:rPr>
          <w:spacing w:val="-2"/>
        </w:rPr>
        <w:t>(selector)</w:t>
      </w:r>
      <w:r>
        <w:rPr>
          <w:spacing w:val="-18"/>
        </w:rPr>
        <w:t xml:space="preserve"> </w:t>
      </w:r>
      <w:r>
        <w:rPr>
          <w:spacing w:val="-2"/>
        </w:rPr>
        <w:t>=&amp;gt;</w:t>
      </w:r>
      <w:r>
        <w:rPr>
          <w:spacing w:val="-18"/>
        </w:rPr>
        <w:t xml:space="preserve"> </w:t>
      </w:r>
      <w:r>
        <w:rPr>
          <w:spacing w:val="-2"/>
        </w:rPr>
        <w:t>document.querySelectorAll(selector),</w:t>
      </w:r>
    </w:p>
    <w:p w14:paraId="1BE1081C">
      <w:pPr>
        <w:pStyle w:val="6"/>
        <w:spacing w:before="63"/>
        <w:ind w:left="0"/>
      </w:pPr>
    </w:p>
    <w:p w14:paraId="4A41CF00">
      <w:pPr>
        <w:pStyle w:val="6"/>
        <w:spacing w:before="1" w:line="300" w:lineRule="auto"/>
        <w:ind w:left="1334" w:right="2748" w:hanging="420"/>
      </w:pPr>
      <w:r>
        <w:rPr>
          <w:spacing w:val="-2"/>
        </w:rPr>
        <w:t>addClass:</w:t>
      </w:r>
      <w:r>
        <w:rPr>
          <w:spacing w:val="-20"/>
        </w:rPr>
        <w:t xml:space="preserve"> </w:t>
      </w:r>
      <w:r>
        <w:rPr>
          <w:spacing w:val="-2"/>
        </w:rPr>
        <w:t>(element,</w:t>
      </w:r>
      <w:r>
        <w:rPr>
          <w:spacing w:val="-20"/>
        </w:rPr>
        <w:t xml:space="preserve"> </w:t>
      </w:r>
      <w:r>
        <w:rPr>
          <w:spacing w:val="-2"/>
        </w:rPr>
        <w:t>className)</w:t>
      </w:r>
      <w:r>
        <w:rPr>
          <w:spacing w:val="-20"/>
        </w:rPr>
        <w:t xml:space="preserve"> </w:t>
      </w:r>
      <w:r>
        <w:rPr>
          <w:spacing w:val="-2"/>
        </w:rPr>
        <w:t>=&amp;gt;</w:t>
      </w:r>
      <w:r>
        <w:rPr>
          <w:spacing w:val="-20"/>
        </w:rPr>
        <w:t xml:space="preserve"> </w:t>
      </w:r>
      <w:r>
        <w:rPr>
          <w:spacing w:val="-2"/>
        </w:rPr>
        <w:t>{ element.classList.add(className);</w:t>
      </w:r>
    </w:p>
    <w:p w14:paraId="0895FF0A">
      <w:pPr>
        <w:spacing w:before="38"/>
        <w:ind w:left="914" w:right="0" w:firstLine="0"/>
        <w:jc w:val="left"/>
        <w:rPr>
          <w:sz w:val="18"/>
        </w:rPr>
      </w:pPr>
      <w:r>
        <w:rPr>
          <w:spacing w:val="-5"/>
          <w:sz w:val="18"/>
        </w:rPr>
        <w:t>},</w:t>
      </w:r>
    </w:p>
    <w:p w14:paraId="047949BF">
      <w:pPr>
        <w:pStyle w:val="6"/>
        <w:spacing w:before="79"/>
        <w:ind w:left="0"/>
      </w:pPr>
    </w:p>
    <w:p w14:paraId="5C8C3D55">
      <w:pPr>
        <w:pStyle w:val="6"/>
        <w:spacing w:line="300" w:lineRule="auto"/>
        <w:ind w:left="1334" w:right="2748" w:hanging="420"/>
      </w:pPr>
      <w:r>
        <w:rPr>
          <w:spacing w:val="-2"/>
        </w:rPr>
        <w:t>removeClass:</w:t>
      </w:r>
      <w:r>
        <w:rPr>
          <w:spacing w:val="-21"/>
        </w:rPr>
        <w:t xml:space="preserve"> </w:t>
      </w:r>
      <w:r>
        <w:rPr>
          <w:spacing w:val="-2"/>
        </w:rPr>
        <w:t>(element,</w:t>
      </w:r>
      <w:r>
        <w:rPr>
          <w:spacing w:val="-21"/>
        </w:rPr>
        <w:t xml:space="preserve"> </w:t>
      </w:r>
      <w:r>
        <w:rPr>
          <w:spacing w:val="-2"/>
        </w:rPr>
        <w:t>className)</w:t>
      </w:r>
      <w:r>
        <w:rPr>
          <w:spacing w:val="-21"/>
        </w:rPr>
        <w:t xml:space="preserve"> </w:t>
      </w:r>
      <w:r>
        <w:rPr>
          <w:spacing w:val="-2"/>
        </w:rPr>
        <w:t>=&amp;gt;</w:t>
      </w:r>
      <w:r>
        <w:rPr>
          <w:spacing w:val="-21"/>
        </w:rPr>
        <w:t xml:space="preserve"> </w:t>
      </w:r>
      <w:r>
        <w:rPr>
          <w:spacing w:val="-2"/>
        </w:rPr>
        <w:t>{ element.classList.remove(className);</w:t>
      </w:r>
    </w:p>
    <w:p w14:paraId="22EE0A14">
      <w:pPr>
        <w:spacing w:before="39"/>
        <w:ind w:left="914" w:right="0" w:firstLine="0"/>
        <w:jc w:val="left"/>
        <w:rPr>
          <w:sz w:val="18"/>
        </w:rPr>
      </w:pPr>
      <w:r>
        <w:rPr>
          <w:spacing w:val="-5"/>
          <w:sz w:val="18"/>
        </w:rPr>
        <w:t>},</w:t>
      </w:r>
    </w:p>
    <w:p w14:paraId="7C6C61EF">
      <w:pPr>
        <w:pStyle w:val="6"/>
        <w:spacing w:before="63"/>
        <w:ind w:left="0"/>
      </w:pPr>
    </w:p>
    <w:p w14:paraId="7F632249">
      <w:pPr>
        <w:pStyle w:val="6"/>
        <w:spacing w:line="300" w:lineRule="auto"/>
        <w:ind w:left="1334" w:right="2748" w:hanging="420"/>
      </w:pPr>
      <w:r>
        <w:rPr>
          <w:spacing w:val="-2"/>
        </w:rPr>
        <w:t>toggleClass:</w:t>
      </w:r>
      <w:r>
        <w:rPr>
          <w:spacing w:val="-21"/>
        </w:rPr>
        <w:t xml:space="preserve"> </w:t>
      </w:r>
      <w:r>
        <w:rPr>
          <w:spacing w:val="-2"/>
        </w:rPr>
        <w:t>(element,</w:t>
      </w:r>
      <w:r>
        <w:rPr>
          <w:spacing w:val="-21"/>
        </w:rPr>
        <w:t xml:space="preserve"> </w:t>
      </w:r>
      <w:r>
        <w:rPr>
          <w:spacing w:val="-2"/>
        </w:rPr>
        <w:t>className)</w:t>
      </w:r>
      <w:r>
        <w:rPr>
          <w:spacing w:val="-21"/>
        </w:rPr>
        <w:t xml:space="preserve"> </w:t>
      </w:r>
      <w:r>
        <w:rPr>
          <w:spacing w:val="-2"/>
        </w:rPr>
        <w:t>=&amp;gt;</w:t>
      </w:r>
      <w:r>
        <w:rPr>
          <w:spacing w:val="-21"/>
        </w:rPr>
        <w:t xml:space="preserve"> </w:t>
      </w:r>
      <w:r>
        <w:rPr>
          <w:spacing w:val="-2"/>
        </w:rPr>
        <w:t>{ element.classList.toggle(className);</w:t>
      </w:r>
    </w:p>
    <w:p w14:paraId="754C2B5D">
      <w:pPr>
        <w:spacing w:before="39"/>
        <w:ind w:left="914" w:right="0" w:firstLine="0"/>
        <w:jc w:val="left"/>
        <w:rPr>
          <w:sz w:val="18"/>
        </w:rPr>
      </w:pPr>
      <w:r>
        <w:rPr>
          <w:spacing w:val="-5"/>
          <w:sz w:val="18"/>
        </w:rPr>
        <w:t>},</w:t>
      </w:r>
    </w:p>
    <w:p w14:paraId="67FB89F6">
      <w:pPr>
        <w:pStyle w:val="6"/>
        <w:spacing w:before="117"/>
        <w:ind w:left="0"/>
      </w:pPr>
    </w:p>
    <w:p w14:paraId="574EC3FE">
      <w:pPr>
        <w:pStyle w:val="6"/>
      </w:pPr>
      <w:r>
        <w:rPr>
          <w:spacing w:val="-2"/>
        </w:rPr>
        <w:t>hasClass:</w:t>
      </w:r>
      <w:r>
        <w:rPr>
          <w:spacing w:val="-19"/>
        </w:rPr>
        <w:t xml:space="preserve"> </w:t>
      </w:r>
      <w:r>
        <w:rPr>
          <w:spacing w:val="-2"/>
        </w:rPr>
        <w:t>(element,</w:t>
      </w:r>
      <w:r>
        <w:rPr>
          <w:spacing w:val="-18"/>
        </w:rPr>
        <w:t xml:space="preserve"> </w:t>
      </w:r>
      <w:r>
        <w:rPr>
          <w:spacing w:val="-2"/>
        </w:rPr>
        <w:t>className)</w:t>
      </w:r>
      <w:r>
        <w:rPr>
          <w:spacing w:val="-18"/>
        </w:rPr>
        <w:t xml:space="preserve"> </w:t>
      </w:r>
      <w:r>
        <w:rPr>
          <w:spacing w:val="-2"/>
        </w:rPr>
        <w:t>=&amp;gt;</w:t>
      </w:r>
      <w:r>
        <w:rPr>
          <w:spacing w:val="-18"/>
        </w:rPr>
        <w:t xml:space="preserve"> </w:t>
      </w:r>
      <w:r>
        <w:rPr>
          <w:spacing w:val="-10"/>
        </w:rPr>
        <w:t>{</w:t>
      </w:r>
    </w:p>
    <w:p w14:paraId="63E2813A">
      <w:pPr>
        <w:pStyle w:val="6"/>
        <w:spacing w:before="51"/>
        <w:ind w:left="1334"/>
      </w:pPr>
      <w:r>
        <w:t>return</w:t>
      </w:r>
      <w:r>
        <w:rPr>
          <w:spacing w:val="-27"/>
        </w:rPr>
        <w:t xml:space="preserve"> </w:t>
      </w:r>
      <w:r>
        <w:rPr>
          <w:spacing w:val="-2"/>
        </w:rPr>
        <w:t>element.classList.contains(className);</w:t>
      </w:r>
    </w:p>
    <w:p w14:paraId="7629F9A6">
      <w:pPr>
        <w:spacing w:before="51"/>
        <w:ind w:left="914" w:right="0" w:firstLine="0"/>
        <w:jc w:val="left"/>
        <w:rPr>
          <w:sz w:val="18"/>
        </w:rPr>
      </w:pPr>
      <w:r>
        <w:rPr>
          <w:spacing w:val="-5"/>
          <w:sz w:val="18"/>
        </w:rPr>
        <w:t>},</w:t>
      </w:r>
    </w:p>
    <w:p w14:paraId="407223FA">
      <w:pPr>
        <w:pStyle w:val="6"/>
        <w:spacing w:before="79"/>
        <w:ind w:left="0"/>
      </w:pPr>
    </w:p>
    <w:p w14:paraId="68C36FEE">
      <w:pPr>
        <w:pStyle w:val="6"/>
        <w:spacing w:line="300" w:lineRule="auto"/>
        <w:ind w:left="1334" w:right="2748" w:hanging="420"/>
      </w:pPr>
      <w:r>
        <w:t xml:space="preserve">on: (element, event, callback) =&amp;gt; { </w:t>
      </w:r>
      <w:r>
        <w:rPr>
          <w:spacing w:val="-4"/>
        </w:rPr>
        <w:t>element.addEventListener(event, callback);</w:t>
      </w:r>
    </w:p>
    <w:p w14:paraId="5504CA36">
      <w:pPr>
        <w:spacing w:before="39"/>
        <w:ind w:left="914" w:right="0" w:firstLine="0"/>
        <w:jc w:val="left"/>
        <w:rPr>
          <w:sz w:val="18"/>
        </w:rPr>
      </w:pPr>
      <w:r>
        <w:rPr>
          <w:spacing w:val="-5"/>
          <w:sz w:val="18"/>
        </w:rPr>
        <w:t>},</w:t>
      </w:r>
    </w:p>
    <w:p w14:paraId="5AA1F177">
      <w:pPr>
        <w:spacing w:after="0"/>
        <w:jc w:val="left"/>
        <w:rPr>
          <w:sz w:val="18"/>
        </w:rPr>
        <w:sectPr>
          <w:pgSz w:w="12240" w:h="15840"/>
          <w:pgMar w:top="520" w:right="1080" w:bottom="280" w:left="1080" w:header="720" w:footer="720" w:gutter="0"/>
          <w:cols w:space="720" w:num="1"/>
        </w:sectPr>
      </w:pPr>
    </w:p>
    <w:p w14:paraId="122AF017">
      <w:pPr>
        <w:pStyle w:val="6"/>
        <w:spacing w:before="87" w:line="300" w:lineRule="auto"/>
        <w:ind w:left="1334" w:right="2748" w:hanging="420"/>
      </w:pPr>
      <w:r>
        <mc:AlternateContent>
          <mc:Choice Requires="wps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ge">
                  <wp:posOffset>380365</wp:posOffset>
                </wp:positionV>
                <wp:extent cx="6038850" cy="9296400"/>
                <wp:effectExtent l="0" t="0" r="0" b="0"/>
                <wp:wrapNone/>
                <wp:docPr id="76" name="Graphic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929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9296400">
                              <a:moveTo>
                                <a:pt x="6038849" y="9296399"/>
                              </a:moveTo>
                              <a:lnTo>
                                <a:pt x="0" y="9296399"/>
                              </a:lnTo>
                              <a:lnTo>
                                <a:pt x="0" y="0"/>
                              </a:lnTo>
                              <a:lnTo>
                                <a:pt x="6038849" y="0"/>
                              </a:lnTo>
                              <a:lnTo>
                                <a:pt x="6038849" y="9296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6" o:spid="_x0000_s1026" o:spt="100" style="position:absolute;left:0pt;margin-left:68.2pt;margin-top:29.95pt;height:732pt;width:475.5pt;mso-position-horizontal-relative:page;mso-position-vertical-relative:page;z-index:-251637760;mso-width-relative:page;mso-height-relative:page;" fillcolor="#F7F7FA" filled="t" stroked="f" coordsize="6038850,9296400" o:gfxdata="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bBvKO1wAAAAwBAAAPAAAAAAAAAAEAIAAAACIAAABkcnMvZG93bnJldi54bWxQSwECFAAUAAAA&#10;CACHTuJApQ5pYSgCAADwBAAADgAAAAAAAAABACAAAAAmAQAAZHJzL2Uyb0RvYy54bWxQSwUGAAAA&#10;AAYABgBZAQAAwAUAAAAA&#10;" path="m6038849,9296399l0,9296399,0,0,6038849,0,6038849,929639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 xml:space="preserve">off: (element, event, callback) =&amp;gt; { </w:t>
      </w:r>
      <w:r>
        <w:rPr>
          <w:spacing w:val="-4"/>
        </w:rPr>
        <w:t>element.removeEventListener(event, callback);</w:t>
      </w:r>
    </w:p>
    <w:p w14:paraId="5CB36665">
      <w:pPr>
        <w:spacing w:before="38"/>
        <w:ind w:left="914" w:right="0" w:firstLine="0"/>
        <w:jc w:val="left"/>
        <w:rPr>
          <w:sz w:val="18"/>
        </w:rPr>
      </w:pPr>
      <w:r>
        <w:rPr>
          <w:spacing w:val="-5"/>
          <w:sz w:val="18"/>
        </w:rPr>
        <w:t>},</w:t>
      </w:r>
    </w:p>
    <w:p w14:paraId="21ECAC6F">
      <w:pPr>
        <w:pStyle w:val="6"/>
        <w:spacing w:before="79"/>
        <w:ind w:left="0"/>
      </w:pPr>
    </w:p>
    <w:p w14:paraId="35824047">
      <w:pPr>
        <w:pStyle w:val="6"/>
        <w:spacing w:line="300" w:lineRule="auto"/>
        <w:ind w:left="1334" w:right="6111" w:hanging="420"/>
      </w:pPr>
      <w:r>
        <w:t>html:</w:t>
      </w:r>
      <w:r>
        <w:rPr>
          <w:spacing w:val="-27"/>
        </w:rPr>
        <w:t xml:space="preserve"> </w:t>
      </w:r>
      <w:r>
        <w:t>(element,</w:t>
      </w:r>
      <w:r>
        <w:rPr>
          <w:spacing w:val="-27"/>
        </w:rPr>
        <w:t xml:space="preserve"> </w:t>
      </w:r>
      <w:r>
        <w:t>html)</w:t>
      </w:r>
      <w:r>
        <w:rPr>
          <w:spacing w:val="-28"/>
        </w:rPr>
        <w:t xml:space="preserve"> </w:t>
      </w:r>
      <w:r>
        <w:t>=&amp;gt;</w:t>
      </w:r>
      <w:r>
        <w:rPr>
          <w:spacing w:val="-27"/>
        </w:rPr>
        <w:t xml:space="preserve"> </w:t>
      </w:r>
      <w:r>
        <w:t xml:space="preserve">{ </w:t>
      </w:r>
      <w:r>
        <w:rPr>
          <w:spacing w:val="-2"/>
        </w:rPr>
        <w:t>element.innerHTML</w:t>
      </w:r>
      <w:r>
        <w:rPr>
          <w:spacing w:val="-20"/>
        </w:rPr>
        <w:t xml:space="preserve"> </w:t>
      </w:r>
      <w:r>
        <w:rPr>
          <w:spacing w:val="-2"/>
        </w:rPr>
        <w:t>=</w:t>
      </w:r>
      <w:r>
        <w:rPr>
          <w:spacing w:val="-20"/>
        </w:rPr>
        <w:t xml:space="preserve"> </w:t>
      </w:r>
      <w:r>
        <w:rPr>
          <w:spacing w:val="-2"/>
        </w:rPr>
        <w:t>html;</w:t>
      </w:r>
    </w:p>
    <w:p w14:paraId="6D855D8C">
      <w:pPr>
        <w:spacing w:before="39"/>
        <w:ind w:left="914" w:right="0" w:firstLine="0"/>
        <w:jc w:val="left"/>
        <w:rPr>
          <w:sz w:val="18"/>
        </w:rPr>
      </w:pPr>
      <w:r>
        <w:rPr>
          <w:spacing w:val="-5"/>
          <w:sz w:val="18"/>
        </w:rPr>
        <w:t>},</w:t>
      </w:r>
    </w:p>
    <w:p w14:paraId="70A8CA8E">
      <w:pPr>
        <w:pStyle w:val="6"/>
        <w:spacing w:before="63"/>
        <w:ind w:left="0"/>
      </w:pPr>
    </w:p>
    <w:p w14:paraId="13837AE0">
      <w:pPr>
        <w:pStyle w:val="6"/>
        <w:spacing w:line="300" w:lineRule="auto"/>
        <w:ind w:left="1334" w:right="5585" w:hanging="420"/>
      </w:pPr>
      <w:r>
        <w:t xml:space="preserve">text: (element, text) =&amp;gt; { </w:t>
      </w:r>
      <w:r>
        <w:rPr>
          <w:spacing w:val="-2"/>
        </w:rPr>
        <w:t>element.textContent</w:t>
      </w:r>
      <w:r>
        <w:rPr>
          <w:spacing w:val="-27"/>
        </w:rPr>
        <w:t xml:space="preserve"> </w:t>
      </w:r>
      <w:r>
        <w:rPr>
          <w:spacing w:val="-2"/>
        </w:rPr>
        <w:t>=</w:t>
      </w:r>
      <w:r>
        <w:rPr>
          <w:spacing w:val="-25"/>
        </w:rPr>
        <w:t xml:space="preserve"> </w:t>
      </w:r>
      <w:r>
        <w:rPr>
          <w:spacing w:val="-2"/>
        </w:rPr>
        <w:t>text;</w:t>
      </w:r>
    </w:p>
    <w:p w14:paraId="52117E3B">
      <w:pPr>
        <w:spacing w:before="39"/>
        <w:ind w:left="914" w:right="0" w:firstLine="0"/>
        <w:jc w:val="left"/>
        <w:rPr>
          <w:sz w:val="18"/>
        </w:rPr>
      </w:pPr>
      <w:r>
        <w:rPr>
          <w:spacing w:val="-5"/>
          <w:sz w:val="18"/>
        </w:rPr>
        <w:t>},</w:t>
      </w:r>
    </w:p>
    <w:p w14:paraId="5E116490">
      <w:pPr>
        <w:pStyle w:val="6"/>
        <w:spacing w:before="117"/>
        <w:ind w:left="0"/>
      </w:pPr>
    </w:p>
    <w:p w14:paraId="19DA968D">
      <w:pPr>
        <w:pStyle w:val="6"/>
        <w:spacing w:line="300" w:lineRule="auto"/>
        <w:ind w:left="1334" w:right="5217" w:hanging="420"/>
      </w:pPr>
      <w:r>
        <w:t>attr:</w:t>
      </w:r>
      <w:r>
        <w:rPr>
          <w:spacing w:val="-27"/>
        </w:rPr>
        <w:t xml:space="preserve"> </w:t>
      </w:r>
      <w:r>
        <w:t>(element,</w:t>
      </w:r>
      <w:r>
        <w:rPr>
          <w:spacing w:val="-27"/>
        </w:rPr>
        <w:t xml:space="preserve"> </w:t>
      </w:r>
      <w:r>
        <w:t>attr,</w:t>
      </w:r>
      <w:r>
        <w:rPr>
          <w:spacing w:val="-28"/>
        </w:rPr>
        <w:t xml:space="preserve"> </w:t>
      </w:r>
      <w:r>
        <w:t>value)</w:t>
      </w:r>
      <w:r>
        <w:rPr>
          <w:spacing w:val="-27"/>
        </w:rPr>
        <w:t xml:space="preserve"> </w:t>
      </w:r>
      <w:r>
        <w:t>=&amp;gt;</w:t>
      </w:r>
      <w:r>
        <w:rPr>
          <w:spacing w:val="-27"/>
        </w:rPr>
        <w:t xml:space="preserve"> </w:t>
      </w:r>
      <w:r>
        <w:t>{ if (value === undefined) {</w:t>
      </w:r>
    </w:p>
    <w:p w14:paraId="1D2A86B7">
      <w:pPr>
        <w:pStyle w:val="6"/>
        <w:ind w:left="1754"/>
      </w:pPr>
      <w:r>
        <w:t>return</w:t>
      </w:r>
      <w:r>
        <w:rPr>
          <w:spacing w:val="-27"/>
        </w:rPr>
        <w:t xml:space="preserve"> </w:t>
      </w:r>
      <w:r>
        <w:rPr>
          <w:spacing w:val="-2"/>
        </w:rPr>
        <w:t>element.getAttribute(attr);</w:t>
      </w:r>
    </w:p>
    <w:p w14:paraId="36926598">
      <w:pPr>
        <w:spacing w:before="51"/>
        <w:ind w:left="133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22D7214E">
      <w:pPr>
        <w:pStyle w:val="6"/>
        <w:spacing w:before="52"/>
        <w:ind w:left="1334"/>
      </w:pPr>
      <w:r>
        <w:rPr>
          <w:spacing w:val="-4"/>
        </w:rPr>
        <w:t>element.setAttribute(attr,</w:t>
      </w:r>
      <w:r>
        <w:rPr>
          <w:spacing w:val="1"/>
        </w:rPr>
        <w:t xml:space="preserve"> </w:t>
      </w:r>
      <w:r>
        <w:rPr>
          <w:spacing w:val="-2"/>
        </w:rPr>
        <w:t>value);</w:t>
      </w:r>
    </w:p>
    <w:p w14:paraId="06C339D0">
      <w:pPr>
        <w:spacing w:before="51"/>
        <w:ind w:left="914" w:right="0" w:firstLine="0"/>
        <w:jc w:val="left"/>
        <w:rPr>
          <w:sz w:val="18"/>
        </w:rPr>
      </w:pPr>
      <w:r>
        <w:rPr>
          <w:spacing w:val="-5"/>
          <w:sz w:val="18"/>
        </w:rPr>
        <w:t>},</w:t>
      </w:r>
    </w:p>
    <w:p w14:paraId="6F80B3D9">
      <w:pPr>
        <w:pStyle w:val="6"/>
        <w:spacing w:before="78"/>
        <w:ind w:left="0"/>
      </w:pPr>
    </w:p>
    <w:p w14:paraId="70193151">
      <w:pPr>
        <w:pStyle w:val="6"/>
        <w:spacing w:before="1" w:line="300" w:lineRule="auto"/>
        <w:ind w:left="1334" w:right="4250" w:hanging="420"/>
      </w:pPr>
      <w:r>
        <w:t xml:space="preserve">style: (element, styles) =&amp;gt; { </w:t>
      </w:r>
      <w:r>
        <w:rPr>
          <w:spacing w:val="-4"/>
        </w:rPr>
        <w:t>Object.assign(element.style, styles);</w:t>
      </w:r>
    </w:p>
    <w:p w14:paraId="27BB5572">
      <w:pPr>
        <w:spacing w:before="38"/>
        <w:ind w:left="91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0BD8984E">
      <w:pPr>
        <w:spacing w:before="51"/>
        <w:ind w:left="494" w:right="0" w:firstLine="0"/>
        <w:jc w:val="left"/>
        <w:rPr>
          <w:sz w:val="18"/>
        </w:rPr>
      </w:pPr>
      <w:r>
        <w:rPr>
          <w:spacing w:val="-5"/>
          <w:sz w:val="18"/>
        </w:rPr>
        <w:t>};</w:t>
      </w:r>
    </w:p>
    <w:p w14:paraId="5C492250">
      <w:pPr>
        <w:pStyle w:val="6"/>
        <w:spacing w:before="102"/>
        <w:ind w:left="0"/>
      </w:pPr>
    </w:p>
    <w:p w14:paraId="60BA2E5A">
      <w:pPr>
        <w:pStyle w:val="6"/>
        <w:spacing w:line="316" w:lineRule="auto"/>
        <w:ind w:left="494" w:right="7057"/>
      </w:pPr>
      <w:r>
        <w:t>const</w:t>
      </w:r>
      <w:r>
        <w:rPr>
          <w:spacing w:val="-27"/>
        </w:rPr>
        <w:t xml:space="preserve"> </w:t>
      </w:r>
      <w:r>
        <w:t>StringUtils</w:t>
      </w:r>
      <w:r>
        <w:rPr>
          <w:spacing w:val="-27"/>
        </w:rPr>
        <w:t xml:space="preserve"> </w:t>
      </w:r>
      <w:r>
        <w:t>=</w:t>
      </w:r>
      <w:r>
        <w:rPr>
          <w:spacing w:val="-28"/>
        </w:rPr>
        <w:t xml:space="preserve"> </w:t>
      </w:r>
      <w:r>
        <w:t>{</w:t>
      </w:r>
    </w:p>
    <w:p w14:paraId="679171A6">
      <w:pPr>
        <w:pStyle w:val="6"/>
        <w:spacing w:line="191" w:lineRule="exact"/>
      </w:pPr>
      <w:r>
        <w:rPr>
          <w:spacing w:val="-2"/>
        </w:rPr>
        <w:t>capitalize:</w:t>
      </w:r>
      <w:r>
        <w:rPr>
          <w:spacing w:val="-22"/>
        </w:rPr>
        <w:t xml:space="preserve"> </w:t>
      </w:r>
      <w:r>
        <w:rPr>
          <w:spacing w:val="-2"/>
        </w:rPr>
        <w:t>(str)</w:t>
      </w:r>
      <w:r>
        <w:rPr>
          <w:spacing w:val="-21"/>
        </w:rPr>
        <w:t xml:space="preserve"> </w:t>
      </w:r>
      <w:r>
        <w:rPr>
          <w:spacing w:val="-2"/>
        </w:rPr>
        <w:t>=&amp;gt;</w:t>
      </w:r>
      <w:r>
        <w:rPr>
          <w:spacing w:val="-21"/>
        </w:rPr>
        <w:t xml:space="preserve"> </w:t>
      </w:r>
      <w:r>
        <w:rPr>
          <w:spacing w:val="-2"/>
        </w:rPr>
        <w:t>str.charAt(0).toUpperCase()</w:t>
      </w:r>
      <w:r>
        <w:rPr>
          <w:spacing w:val="-21"/>
        </w:rPr>
        <w:t xml:space="preserve"> </w:t>
      </w:r>
      <w:r>
        <w:rPr>
          <w:spacing w:val="-2"/>
        </w:rPr>
        <w:t>+</w:t>
      </w:r>
      <w:r>
        <w:rPr>
          <w:spacing w:val="-21"/>
        </w:rPr>
        <w:t xml:space="preserve"> </w:t>
      </w:r>
      <w:r>
        <w:rPr>
          <w:spacing w:val="-2"/>
        </w:rPr>
        <w:t>str.slice(1),</w:t>
      </w:r>
    </w:p>
    <w:p w14:paraId="2C1C2362">
      <w:pPr>
        <w:pStyle w:val="6"/>
        <w:spacing w:line="510" w:lineRule="atLeast"/>
        <w:ind w:right="5585"/>
      </w:pPr>
      <w:r>
        <w:t>trim: (str) =&amp;gt; str.trim(), truncate:</w:t>
      </w:r>
      <w:r>
        <w:rPr>
          <w:spacing w:val="-27"/>
        </w:rPr>
        <w:t xml:space="preserve"> </w:t>
      </w:r>
      <w:r>
        <w:t>(str,</w:t>
      </w:r>
      <w:r>
        <w:rPr>
          <w:spacing w:val="-27"/>
        </w:rPr>
        <w:t xml:space="preserve"> </w:t>
      </w:r>
      <w:r>
        <w:t>length)</w:t>
      </w:r>
      <w:r>
        <w:rPr>
          <w:spacing w:val="-28"/>
        </w:rPr>
        <w:t xml:space="preserve"> </w:t>
      </w:r>
      <w:r>
        <w:t>=&amp;gt;</w:t>
      </w:r>
      <w:r>
        <w:rPr>
          <w:spacing w:val="-27"/>
        </w:rPr>
        <w:t xml:space="preserve"> </w:t>
      </w:r>
      <w:r>
        <w:t>{</w:t>
      </w:r>
    </w:p>
    <w:p w14:paraId="30208964">
      <w:pPr>
        <w:pStyle w:val="6"/>
        <w:spacing w:before="51"/>
        <w:ind w:left="1334"/>
      </w:pPr>
      <w:r>
        <w:t>if</w:t>
      </w:r>
      <w:r>
        <w:rPr>
          <w:spacing w:val="-27"/>
        </w:rPr>
        <w:t xml:space="preserve"> </w:t>
      </w:r>
      <w:r>
        <w:t>(str.length</w:t>
      </w:r>
      <w:r>
        <w:rPr>
          <w:spacing w:val="-26"/>
        </w:rPr>
        <w:t xml:space="preserve"> </w:t>
      </w:r>
      <w:r>
        <w:t>&amp;gt;</w:t>
      </w:r>
      <w:r>
        <w:rPr>
          <w:spacing w:val="-26"/>
        </w:rPr>
        <w:t xml:space="preserve"> </w:t>
      </w:r>
      <w:r>
        <w:t>length)</w:t>
      </w:r>
      <w:r>
        <w:rPr>
          <w:spacing w:val="-26"/>
        </w:rPr>
        <w:t xml:space="preserve"> </w:t>
      </w:r>
      <w:r>
        <w:rPr>
          <w:spacing w:val="-10"/>
        </w:rPr>
        <w:t>{</w:t>
      </w:r>
    </w:p>
    <w:p w14:paraId="079C7FF6">
      <w:pPr>
        <w:pStyle w:val="6"/>
        <w:spacing w:before="67"/>
        <w:ind w:left="1754"/>
      </w:pPr>
      <w:r>
        <w:rPr>
          <w:spacing w:val="-2"/>
        </w:rPr>
        <w:t>return</w:t>
      </w:r>
      <w:r>
        <w:rPr>
          <w:spacing w:val="-17"/>
        </w:rPr>
        <w:t xml:space="preserve"> </w:t>
      </w:r>
      <w:r>
        <w:rPr>
          <w:spacing w:val="-2"/>
        </w:rPr>
        <w:t>str.substring(0,</w:t>
      </w:r>
      <w:r>
        <w:rPr>
          <w:spacing w:val="-17"/>
        </w:rPr>
        <w:t xml:space="preserve"> </w:t>
      </w:r>
      <w:r>
        <w:rPr>
          <w:spacing w:val="-2"/>
        </w:rPr>
        <w:t>length)</w:t>
      </w:r>
      <w:r>
        <w:rPr>
          <w:spacing w:val="-17"/>
        </w:rPr>
        <w:t xml:space="preserve"> </w:t>
      </w:r>
      <w:r>
        <w:rPr>
          <w:spacing w:val="-2"/>
        </w:rPr>
        <w:t>+</w:t>
      </w:r>
      <w:r>
        <w:rPr>
          <w:spacing w:val="-17"/>
        </w:rPr>
        <w:t xml:space="preserve"> </w:t>
      </w:r>
      <w:r>
        <w:rPr>
          <w:spacing w:val="-2"/>
        </w:rPr>
        <w:t>'...';</w:t>
      </w:r>
    </w:p>
    <w:p w14:paraId="0E44A700">
      <w:pPr>
        <w:spacing w:before="51"/>
        <w:ind w:left="133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40E5766B">
      <w:pPr>
        <w:pStyle w:val="6"/>
        <w:spacing w:before="51"/>
        <w:ind w:left="1334"/>
      </w:pPr>
      <w:r>
        <w:t>return</w:t>
      </w:r>
      <w:r>
        <w:rPr>
          <w:spacing w:val="-27"/>
        </w:rPr>
        <w:t xml:space="preserve"> </w:t>
      </w:r>
      <w:r>
        <w:rPr>
          <w:spacing w:val="-4"/>
        </w:rPr>
        <w:t>str;</w:t>
      </w:r>
    </w:p>
    <w:p w14:paraId="3F03330D">
      <w:pPr>
        <w:spacing w:before="51"/>
        <w:ind w:left="914" w:right="0" w:firstLine="0"/>
        <w:jc w:val="left"/>
        <w:rPr>
          <w:sz w:val="18"/>
        </w:rPr>
      </w:pPr>
      <w:r>
        <w:rPr>
          <w:spacing w:val="-5"/>
          <w:sz w:val="18"/>
        </w:rPr>
        <w:t>},</w:t>
      </w:r>
    </w:p>
    <w:p w14:paraId="5A4A49CE">
      <w:pPr>
        <w:pStyle w:val="6"/>
        <w:spacing w:before="102"/>
        <w:ind w:left="0"/>
      </w:pPr>
    </w:p>
    <w:p w14:paraId="5CF6F5BC">
      <w:pPr>
        <w:pStyle w:val="6"/>
        <w:ind w:left="260" w:right="6192"/>
        <w:jc w:val="center"/>
      </w:pPr>
      <w:r>
        <w:t>slugify:</w:t>
      </w:r>
      <w:r>
        <w:rPr>
          <w:spacing w:val="-27"/>
        </w:rPr>
        <w:t xml:space="preserve"> </w:t>
      </w:r>
      <w:r>
        <w:t>(str)</w:t>
      </w:r>
      <w:r>
        <w:rPr>
          <w:spacing w:val="-26"/>
        </w:rPr>
        <w:t xml:space="preserve"> </w:t>
      </w:r>
      <w:r>
        <w:t>=&amp;gt;</w:t>
      </w:r>
      <w:r>
        <w:rPr>
          <w:spacing w:val="-26"/>
        </w:rPr>
        <w:t xml:space="preserve"> </w:t>
      </w:r>
      <w:r>
        <w:rPr>
          <w:spacing w:val="-10"/>
        </w:rPr>
        <w:t>{</w:t>
      </w:r>
    </w:p>
    <w:p w14:paraId="71BEE5B8">
      <w:pPr>
        <w:pStyle w:val="6"/>
        <w:spacing w:before="51"/>
        <w:ind w:left="260" w:right="417"/>
        <w:jc w:val="center"/>
      </w:pPr>
      <w:r>
        <w:rPr>
          <w:spacing w:val="-4"/>
        </w:rPr>
        <w:t>return</w:t>
      </w:r>
      <w:r>
        <w:t xml:space="preserve"> </w:t>
      </w:r>
      <w:r>
        <w:rPr>
          <w:spacing w:val="-4"/>
        </w:rPr>
        <w:t>str.toLowerCase().replace(/\s+/g,</w:t>
      </w:r>
      <w:r>
        <w:t xml:space="preserve"> </w:t>
      </w:r>
      <w:r>
        <w:rPr>
          <w:spacing w:val="-4"/>
        </w:rPr>
        <w:t>'-').replace(/[^\w-]/g,</w:t>
      </w:r>
      <w:r>
        <w:t xml:space="preserve"> </w:t>
      </w:r>
      <w:r>
        <w:rPr>
          <w:spacing w:val="-4"/>
        </w:rPr>
        <w:t>'');</w:t>
      </w:r>
    </w:p>
    <w:p w14:paraId="641FA972">
      <w:pPr>
        <w:spacing w:before="51"/>
        <w:ind w:left="914" w:right="0" w:firstLine="0"/>
        <w:jc w:val="left"/>
        <w:rPr>
          <w:sz w:val="18"/>
        </w:rPr>
      </w:pPr>
      <w:r>
        <w:rPr>
          <w:spacing w:val="-5"/>
          <w:sz w:val="18"/>
        </w:rPr>
        <w:t>},</w:t>
      </w:r>
    </w:p>
    <w:p w14:paraId="448B4C6E">
      <w:pPr>
        <w:pStyle w:val="6"/>
        <w:spacing w:before="117"/>
        <w:ind w:left="0"/>
      </w:pPr>
    </w:p>
    <w:p w14:paraId="3B6FF95F">
      <w:pPr>
        <w:pStyle w:val="6"/>
      </w:pPr>
      <w:r>
        <w:rPr>
          <w:spacing w:val="-2"/>
        </w:rPr>
        <w:t>camelCase:</w:t>
      </w:r>
      <w:r>
        <w:rPr>
          <w:spacing w:val="-16"/>
        </w:rPr>
        <w:t xml:space="preserve"> </w:t>
      </w:r>
      <w:r>
        <w:rPr>
          <w:spacing w:val="-2"/>
        </w:rPr>
        <w:t>(str)</w:t>
      </w:r>
      <w:r>
        <w:rPr>
          <w:spacing w:val="-15"/>
        </w:rPr>
        <w:t xml:space="preserve"> </w:t>
      </w:r>
      <w:r>
        <w:rPr>
          <w:spacing w:val="-2"/>
        </w:rPr>
        <w:t>=&amp;gt;</w:t>
      </w:r>
      <w:r>
        <w:rPr>
          <w:spacing w:val="-15"/>
        </w:rPr>
        <w:t xml:space="preserve"> </w:t>
      </w:r>
      <w:r>
        <w:rPr>
          <w:spacing w:val="-10"/>
        </w:rPr>
        <w:t>{</w:t>
      </w:r>
    </w:p>
    <w:p w14:paraId="4BCDD7DF">
      <w:pPr>
        <w:pStyle w:val="6"/>
        <w:spacing w:before="51"/>
        <w:ind w:left="417" w:right="157"/>
        <w:jc w:val="center"/>
      </w:pPr>
      <w:r>
        <w:rPr>
          <w:spacing w:val="-2"/>
        </w:rPr>
        <w:t>return</w:t>
      </w:r>
      <w:r>
        <w:rPr>
          <w:spacing w:val="-21"/>
        </w:rPr>
        <w:t xml:space="preserve"> </w:t>
      </w:r>
      <w:r>
        <w:rPr>
          <w:spacing w:val="-2"/>
        </w:rPr>
        <w:t>str.replace(/[-_\s](.)/g,</w:t>
      </w:r>
      <w:r>
        <w:rPr>
          <w:spacing w:val="-21"/>
        </w:rPr>
        <w:t xml:space="preserve"> </w:t>
      </w:r>
      <w:r>
        <w:rPr>
          <w:spacing w:val="-2"/>
        </w:rPr>
        <w:t>(match,</w:t>
      </w:r>
      <w:r>
        <w:rPr>
          <w:spacing w:val="-20"/>
        </w:rPr>
        <w:t xml:space="preserve"> </w:t>
      </w:r>
      <w:r>
        <w:rPr>
          <w:spacing w:val="-2"/>
        </w:rPr>
        <w:t>char)</w:t>
      </w:r>
      <w:r>
        <w:rPr>
          <w:spacing w:val="-21"/>
        </w:rPr>
        <w:t xml:space="preserve"> </w:t>
      </w:r>
      <w:r>
        <w:rPr>
          <w:spacing w:val="-2"/>
        </w:rPr>
        <w:t>=&amp;gt;</w:t>
      </w:r>
      <w:r>
        <w:rPr>
          <w:spacing w:val="-21"/>
        </w:rPr>
        <w:t xml:space="preserve"> </w:t>
      </w:r>
      <w:r>
        <w:rPr>
          <w:spacing w:val="-2"/>
        </w:rPr>
        <w:t>char.toUpperCase());</w:t>
      </w:r>
    </w:p>
    <w:p w14:paraId="62BC34D2">
      <w:pPr>
        <w:spacing w:before="52"/>
        <w:ind w:left="91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3EE17410">
      <w:pPr>
        <w:spacing w:before="51"/>
        <w:ind w:left="494" w:right="0" w:firstLine="0"/>
        <w:jc w:val="left"/>
        <w:rPr>
          <w:sz w:val="18"/>
        </w:rPr>
      </w:pPr>
      <w:r>
        <w:rPr>
          <w:spacing w:val="-5"/>
          <w:sz w:val="18"/>
        </w:rPr>
        <w:t>};</w:t>
      </w:r>
    </w:p>
    <w:p w14:paraId="38C06B5F">
      <w:pPr>
        <w:pStyle w:val="6"/>
        <w:spacing w:before="102"/>
        <w:ind w:left="0"/>
      </w:pPr>
    </w:p>
    <w:p w14:paraId="2F02F0AA">
      <w:pPr>
        <w:pStyle w:val="6"/>
        <w:spacing w:line="316" w:lineRule="auto"/>
        <w:ind w:left="494" w:right="7372"/>
      </w:pPr>
      <w:r>
        <w:t xml:space="preserve"> const</w:t>
      </w:r>
      <w:r>
        <w:rPr>
          <w:spacing w:val="-27"/>
        </w:rPr>
        <w:t xml:space="preserve"> </w:t>
      </w:r>
      <w:r>
        <w:t>APIClient</w:t>
      </w:r>
      <w:r>
        <w:rPr>
          <w:spacing w:val="-27"/>
        </w:rPr>
        <w:t xml:space="preserve"> </w:t>
      </w:r>
      <w:r>
        <w:t>=</w:t>
      </w:r>
      <w:r>
        <w:rPr>
          <w:spacing w:val="-28"/>
        </w:rPr>
        <w:t xml:space="preserve"> </w:t>
      </w:r>
      <w:r>
        <w:t>{</w:t>
      </w:r>
    </w:p>
    <w:p w14:paraId="505BBCF7">
      <w:pPr>
        <w:pStyle w:val="6"/>
        <w:spacing w:line="191" w:lineRule="exact"/>
      </w:pPr>
      <w:r>
        <w:rPr>
          <w:spacing w:val="-2"/>
        </w:rPr>
        <w:t>baseURL:</w:t>
      </w:r>
      <w:r>
        <w:rPr>
          <w:spacing w:val="-18"/>
        </w:rPr>
        <w:t xml:space="preserve"> </w:t>
      </w:r>
      <w:r>
        <w:rPr>
          <w:spacing w:val="-2"/>
        </w:rPr>
        <w:t>'/api',</w:t>
      </w:r>
    </w:p>
    <w:p w14:paraId="2F0B4140">
      <w:pPr>
        <w:pStyle w:val="6"/>
        <w:spacing w:before="102"/>
        <w:ind w:left="0"/>
      </w:pPr>
    </w:p>
    <w:p w14:paraId="6492F2B8">
      <w:pPr>
        <w:pStyle w:val="6"/>
      </w:pPr>
      <w:r>
        <w:t>get:</w:t>
      </w:r>
      <w:r>
        <w:rPr>
          <w:spacing w:val="-27"/>
        </w:rPr>
        <w:t xml:space="preserve"> </w:t>
      </w:r>
      <w:r>
        <w:t>async</w:t>
      </w:r>
      <w:r>
        <w:rPr>
          <w:spacing w:val="-26"/>
        </w:rPr>
        <w:t xml:space="preserve"> </w:t>
      </w:r>
      <w:r>
        <w:t>(endpoint)</w:t>
      </w:r>
      <w:r>
        <w:rPr>
          <w:spacing w:val="-26"/>
        </w:rPr>
        <w:t xml:space="preserve"> </w:t>
      </w:r>
      <w:r>
        <w:t>=&amp;gt;</w:t>
      </w:r>
      <w:r>
        <w:rPr>
          <w:spacing w:val="-26"/>
        </w:rPr>
        <w:t xml:space="preserve"> </w:t>
      </w:r>
      <w:r>
        <w:rPr>
          <w:spacing w:val="-10"/>
        </w:rPr>
        <w:t>{</w:t>
      </w:r>
    </w:p>
    <w:p w14:paraId="3FCEB136">
      <w:pPr>
        <w:pStyle w:val="6"/>
        <w:spacing w:before="13" w:line="300" w:lineRule="auto"/>
        <w:ind w:left="1334" w:right="1756"/>
      </w:pPr>
      <w:r>
        <w:rPr>
          <w:spacing w:val="-2"/>
        </w:rPr>
        <w:t>const</w:t>
      </w:r>
      <w:r>
        <w:rPr>
          <w:spacing w:val="-25"/>
        </w:rPr>
        <w:t xml:space="preserve"> </w:t>
      </w:r>
      <w:r>
        <w:rPr>
          <w:spacing w:val="-2"/>
        </w:rPr>
        <w:t>response</w:t>
      </w:r>
      <w:r>
        <w:rPr>
          <w:spacing w:val="-25"/>
        </w:rPr>
        <w:t xml:space="preserve"> </w:t>
      </w:r>
      <w:r>
        <w:rPr>
          <w:spacing w:val="-2"/>
        </w:rPr>
        <w:t>=</w:t>
      </w:r>
      <w:r>
        <w:rPr>
          <w:spacing w:val="-26"/>
        </w:rPr>
        <w:t xml:space="preserve"> </w:t>
      </w:r>
      <w:r>
        <w:rPr>
          <w:spacing w:val="-2"/>
        </w:rPr>
        <w:t>await</w:t>
      </w:r>
      <w:r>
        <w:rPr>
          <w:spacing w:val="-25"/>
        </w:rPr>
        <w:t xml:space="preserve"> </w:t>
      </w:r>
      <w:r>
        <w:rPr>
          <w:spacing w:val="-2"/>
        </w:rPr>
        <w:t xml:space="preserve">fetch(`${APIClient.baseURL}${endpoint}`); </w:t>
      </w:r>
      <w:r>
        <w:t>return response.json();</w:t>
      </w:r>
    </w:p>
    <w:p w14:paraId="6F5F46D0">
      <w:pPr>
        <w:spacing w:before="38"/>
        <w:ind w:left="914" w:right="0" w:firstLine="0"/>
        <w:jc w:val="left"/>
        <w:rPr>
          <w:sz w:val="18"/>
        </w:rPr>
      </w:pPr>
      <w:r>
        <w:rPr>
          <w:spacing w:val="-5"/>
          <w:sz w:val="18"/>
        </w:rPr>
        <w:t>},</w:t>
      </w:r>
    </w:p>
    <w:p w14:paraId="6BBF092A">
      <w:pPr>
        <w:pStyle w:val="6"/>
        <w:spacing w:before="117"/>
        <w:ind w:left="0"/>
      </w:pPr>
    </w:p>
    <w:p w14:paraId="33F4DF03">
      <w:pPr>
        <w:pStyle w:val="6"/>
        <w:spacing w:before="1"/>
      </w:pPr>
      <w:r>
        <w:t>post:</w:t>
      </w:r>
      <w:r>
        <w:rPr>
          <w:spacing w:val="-27"/>
        </w:rPr>
        <w:t xml:space="preserve"> </w:t>
      </w:r>
      <w:r>
        <w:t>async</w:t>
      </w:r>
      <w:r>
        <w:rPr>
          <w:spacing w:val="-26"/>
        </w:rPr>
        <w:t xml:space="preserve"> </w:t>
      </w:r>
      <w:r>
        <w:t>(endpoint,</w:t>
      </w:r>
      <w:r>
        <w:rPr>
          <w:spacing w:val="-26"/>
        </w:rPr>
        <w:t xml:space="preserve"> </w:t>
      </w:r>
      <w:r>
        <w:t>data)</w:t>
      </w:r>
      <w:r>
        <w:rPr>
          <w:spacing w:val="-26"/>
        </w:rPr>
        <w:t xml:space="preserve"> </w:t>
      </w:r>
      <w:r>
        <w:t>=&amp;gt;</w:t>
      </w:r>
      <w:r>
        <w:rPr>
          <w:spacing w:val="-26"/>
        </w:rPr>
        <w:t xml:space="preserve"> </w:t>
      </w:r>
      <w:r>
        <w:rPr>
          <w:spacing w:val="-10"/>
        </w:rPr>
        <w:t>{</w:t>
      </w:r>
    </w:p>
    <w:p w14:paraId="2721277E">
      <w:pPr>
        <w:pStyle w:val="6"/>
        <w:spacing w:after="0"/>
        <w:sectPr>
          <w:pgSz w:w="12240" w:h="15840"/>
          <w:pgMar w:top="520" w:right="1080" w:bottom="280" w:left="1080" w:header="720" w:footer="720" w:gutter="0"/>
          <w:cols w:space="720" w:num="1"/>
        </w:sectPr>
      </w:pPr>
    </w:p>
    <w:p w14:paraId="66A8589B">
      <w:pPr>
        <w:pStyle w:val="6"/>
        <w:ind w:left="285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038850" cy="4705350"/>
                <wp:effectExtent l="9525" t="0" r="0" b="9525"/>
                <wp:docPr id="77" name="Group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50" cy="4705350"/>
                          <a:chOff x="0" y="0"/>
                          <a:chExt cx="6038850" cy="470535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-12" y="0"/>
                            <a:ext cx="6038850" cy="470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4705350">
                                <a:moveTo>
                                  <a:pt x="6038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48212"/>
                                </a:lnTo>
                                <a:lnTo>
                                  <a:pt x="0" y="4651946"/>
                                </a:lnTo>
                                <a:lnTo>
                                  <a:pt x="0" y="4657255"/>
                                </a:lnTo>
                                <a:lnTo>
                                  <a:pt x="1460" y="4664545"/>
                                </a:lnTo>
                                <a:lnTo>
                                  <a:pt x="28282" y="4699584"/>
                                </a:lnTo>
                                <a:lnTo>
                                  <a:pt x="42291" y="4705350"/>
                                </a:lnTo>
                                <a:lnTo>
                                  <a:pt x="5996571" y="4705350"/>
                                </a:lnTo>
                                <a:lnTo>
                                  <a:pt x="6031598" y="4678553"/>
                                </a:lnTo>
                                <a:lnTo>
                                  <a:pt x="6038850" y="4657255"/>
                                </a:lnTo>
                                <a:lnTo>
                                  <a:pt x="6038850" y="4651946"/>
                                </a:lnTo>
                                <a:lnTo>
                                  <a:pt x="603885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400050" y="4240"/>
                            <a:ext cx="4617085" cy="4399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61EE8C">
                              <w:pPr>
                                <w:spacing w:before="38" w:line="300" w:lineRule="auto"/>
                                <w:ind w:left="839" w:right="0" w:hanging="42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const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response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await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fetch(`${APIClient.baseURL}${endpoint}`,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{ </w:t>
                              </w:r>
                              <w:r>
                                <w:rPr>
                                  <w:sz w:val="18"/>
                                </w:rPr>
                                <w:t>method: 'POST',</w:t>
                              </w:r>
                            </w:p>
                            <w:p w14:paraId="2105D6C2">
                              <w:pPr>
                                <w:spacing w:before="0"/>
                                <w:ind w:left="83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headers:</w:t>
                              </w:r>
                              <w:r>
                                <w:rPr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12243C57">
                              <w:pPr>
                                <w:spacing w:before="52"/>
                                <w:ind w:left="125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'Content-Type':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'application/json'</w:t>
                              </w:r>
                            </w:p>
                            <w:p w14:paraId="4B0D870D">
                              <w:pPr>
                                <w:spacing w:before="66"/>
                                <w:ind w:left="83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  <w:p w14:paraId="57FA5083">
                              <w:pPr>
                                <w:spacing w:before="51"/>
                                <w:ind w:left="83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body:</w:t>
                              </w:r>
                              <w:r>
                                <w:rPr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JSON.stringify(data)</w:t>
                              </w:r>
                            </w:p>
                            <w:p w14:paraId="1ECD2509">
                              <w:pPr>
                                <w:spacing w:before="51"/>
                                <w:ind w:left="41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});</w:t>
                              </w:r>
                            </w:p>
                            <w:p w14:paraId="00D3BA56">
                              <w:pPr>
                                <w:spacing w:before="51"/>
                                <w:ind w:left="41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response.json();</w:t>
                              </w:r>
                            </w:p>
                            <w:p w14:paraId="48AD4538"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  <w:p w14:paraId="2CC547B4">
                              <w:pPr>
                                <w:spacing w:before="102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4D29D6E6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put:</w:t>
                              </w:r>
                              <w:r>
                                <w:rPr>
                                  <w:spacing w:val="-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async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(endpoint,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data)</w:t>
                              </w:r>
                              <w:r>
                                <w:rPr>
                                  <w:spacing w:val="-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=&amp;gt;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770DF97C">
                              <w:pPr>
                                <w:spacing w:before="66" w:line="300" w:lineRule="auto"/>
                                <w:ind w:left="839" w:right="0" w:hanging="42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const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response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await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fetch(`${APIClient.baseURL}${endpoint}`,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{ </w:t>
                              </w:r>
                              <w:r>
                                <w:rPr>
                                  <w:sz w:val="18"/>
                                </w:rPr>
                                <w:t>method: 'PUT',</w:t>
                              </w:r>
                            </w:p>
                            <w:p w14:paraId="07933052">
                              <w:pPr>
                                <w:spacing w:before="1"/>
                                <w:ind w:left="83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headers:</w:t>
                              </w:r>
                              <w:r>
                                <w:rPr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0FAB9E7B">
                              <w:pPr>
                                <w:spacing w:before="51"/>
                                <w:ind w:left="125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'Content-Type':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'application/json'</w:t>
                              </w:r>
                            </w:p>
                            <w:p w14:paraId="5A39DD9E">
                              <w:pPr>
                                <w:spacing w:before="51"/>
                                <w:ind w:left="83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  <w:p w14:paraId="731E6858">
                              <w:pPr>
                                <w:spacing w:before="51"/>
                                <w:ind w:left="83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body:</w:t>
                              </w:r>
                              <w:r>
                                <w:rPr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JSON.stringify(data)</w:t>
                              </w:r>
                            </w:p>
                            <w:p w14:paraId="4D39BA54">
                              <w:pPr>
                                <w:spacing w:before="51"/>
                                <w:ind w:left="41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});</w:t>
                              </w:r>
                            </w:p>
                            <w:p w14:paraId="0A51D3AB">
                              <w:pPr>
                                <w:spacing w:before="66"/>
                                <w:ind w:left="41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response.json();</w:t>
                              </w:r>
                            </w:p>
                            <w:p w14:paraId="7FDE3AE3"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  <w:p w14:paraId="443ECE1E">
                              <w:pPr>
                                <w:spacing w:before="102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3F51F6D7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delete: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async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(endpoint)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=&amp;gt;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79543922">
                              <w:pPr>
                                <w:spacing w:before="51" w:line="300" w:lineRule="auto"/>
                                <w:ind w:left="839" w:right="0" w:hanging="42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const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response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await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fetch(`${APIClient.baseURL}${endpoint}`,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{ </w:t>
                              </w:r>
                              <w:r>
                                <w:rPr>
                                  <w:sz w:val="18"/>
                                </w:rPr>
                                <w:t>method: 'DELETE'</w:t>
                              </w:r>
                            </w:p>
                            <w:p w14:paraId="788AA816">
                              <w:pPr>
                                <w:spacing w:before="1"/>
                                <w:ind w:left="41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});</w:t>
                              </w:r>
                            </w:p>
                            <w:p w14:paraId="5118D9DD">
                              <w:pPr>
                                <w:spacing w:before="66"/>
                                <w:ind w:left="41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response.json();</w:t>
                              </w:r>
                            </w:p>
                            <w:p w14:paraId="07BDF3D4">
                              <w:pPr>
                                <w:spacing w:before="51" w:line="200" w:lineRule="exact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133350" y="4414315"/>
                            <a:ext cx="14986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8F5964">
                              <w:pPr>
                                <w:spacing w:before="38" w:line="200" w:lineRule="exact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};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70.5pt;width:475.5pt;" coordsize="6038850,4705350" o:gfxdata="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">
                <o:lock v:ext="edit" aspectratio="f"/>
                <v:shape id="Graphic 78" o:spid="_x0000_s1026" o:spt="100" style="position:absolute;left:-12;top:0;height:4705350;width:6038850;" fillcolor="#F7F7FA" filled="t" stroked="f" coordsize="6038850,4705350" o:gfxdata="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nG+ZugAAANsA&#10;AAAPAAAAAAAAAAEAIAAAACIAAABkcnMvZG93bnJldi54bWxQSwECFAAUAAAACACHTuJAMy8FnjsA&#10;AAA5AAAAEAAAAAAAAAABACAAAAAJAQAAZHJzL3NoYXBleG1sLnhtbFBLBQYAAAAABgAGAFsBAACz&#10;AwAAAAA=&#10;" path="m6038850,0l0,0,0,4648212,0,4651946,0,4657255,1460,4664545,28282,4699584,42291,4705350,5996571,4705350,6031598,4678553,6038850,4657255,6038850,4651946,6038850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9" o:spid="_x0000_s1026" o:spt="202" type="#_x0000_t202" style="position:absolute;left:400050;top:4240;height:4399915;width:4617085;" filled="f" stroked="f" coordsize="21600,21600" o:gfxdata="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772F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C61EE8C">
                        <w:pPr>
                          <w:spacing w:before="38" w:line="300" w:lineRule="auto"/>
                          <w:ind w:left="839" w:right="0" w:hanging="42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const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response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=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await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fetch(`${APIClient.baseURL}${endpoint}`,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{ </w:t>
                        </w:r>
                        <w:r>
                          <w:rPr>
                            <w:sz w:val="18"/>
                          </w:rPr>
                          <w:t>method: 'POST',</w:t>
                        </w:r>
                      </w:p>
                      <w:p w14:paraId="2105D6C2">
                        <w:pPr>
                          <w:spacing w:before="0"/>
                          <w:ind w:left="83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headers:</w:t>
                        </w:r>
                        <w:r>
                          <w:rPr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 w14:paraId="12243C57">
                        <w:pPr>
                          <w:spacing w:before="52"/>
                          <w:ind w:left="125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'Content-Type':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'application/json'</w:t>
                        </w:r>
                      </w:p>
                      <w:p w14:paraId="4B0D870D">
                        <w:pPr>
                          <w:spacing w:before="66"/>
                          <w:ind w:left="83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},</w:t>
                        </w:r>
                      </w:p>
                      <w:p w14:paraId="57FA5083">
                        <w:pPr>
                          <w:spacing w:before="51"/>
                          <w:ind w:left="83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body:</w:t>
                        </w:r>
                        <w:r>
                          <w:rPr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JSON.stringify(data)</w:t>
                        </w:r>
                      </w:p>
                      <w:p w14:paraId="1ECD2509">
                        <w:pPr>
                          <w:spacing w:before="51"/>
                          <w:ind w:left="41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});</w:t>
                        </w:r>
                      </w:p>
                      <w:p w14:paraId="00D3BA56">
                        <w:pPr>
                          <w:spacing w:before="51"/>
                          <w:ind w:left="41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return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response.json();</w:t>
                        </w:r>
                      </w:p>
                      <w:p w14:paraId="48AD4538">
                        <w:pPr>
                          <w:spacing w:before="51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},</w:t>
                        </w:r>
                      </w:p>
                      <w:p w14:paraId="2CC547B4">
                        <w:pPr>
                          <w:spacing w:before="102" w:line="240" w:lineRule="auto"/>
                          <w:rPr>
                            <w:sz w:val="18"/>
                          </w:rPr>
                        </w:pPr>
                      </w:p>
                      <w:p w14:paraId="4D29D6E6"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put:</w:t>
                        </w:r>
                        <w:r>
                          <w:rPr>
                            <w:spacing w:val="-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async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(endpoint,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data)</w:t>
                        </w:r>
                        <w:r>
                          <w:rPr>
                            <w:spacing w:val="-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=&amp;gt;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 w14:paraId="770DF97C">
                        <w:pPr>
                          <w:spacing w:before="66" w:line="300" w:lineRule="auto"/>
                          <w:ind w:left="839" w:right="0" w:hanging="42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const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response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=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await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fetch(`${APIClient.baseURL}${endpoint}`,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{ </w:t>
                        </w:r>
                        <w:r>
                          <w:rPr>
                            <w:sz w:val="18"/>
                          </w:rPr>
                          <w:t>method: 'PUT',</w:t>
                        </w:r>
                      </w:p>
                      <w:p w14:paraId="07933052">
                        <w:pPr>
                          <w:spacing w:before="1"/>
                          <w:ind w:left="83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headers:</w:t>
                        </w:r>
                        <w:r>
                          <w:rPr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 w14:paraId="0FAB9E7B">
                        <w:pPr>
                          <w:spacing w:before="51"/>
                          <w:ind w:left="125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'Content-Type':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'application/json'</w:t>
                        </w:r>
                      </w:p>
                      <w:p w14:paraId="5A39DD9E">
                        <w:pPr>
                          <w:spacing w:before="51"/>
                          <w:ind w:left="83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},</w:t>
                        </w:r>
                      </w:p>
                      <w:p w14:paraId="731E6858">
                        <w:pPr>
                          <w:spacing w:before="51"/>
                          <w:ind w:left="83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body:</w:t>
                        </w:r>
                        <w:r>
                          <w:rPr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JSON.stringify(data)</w:t>
                        </w:r>
                      </w:p>
                      <w:p w14:paraId="4D39BA54">
                        <w:pPr>
                          <w:spacing w:before="51"/>
                          <w:ind w:left="41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});</w:t>
                        </w:r>
                      </w:p>
                      <w:p w14:paraId="0A51D3AB">
                        <w:pPr>
                          <w:spacing w:before="66"/>
                          <w:ind w:left="41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return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response.json();</w:t>
                        </w:r>
                      </w:p>
                      <w:p w14:paraId="7FDE3AE3">
                        <w:pPr>
                          <w:spacing w:before="51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},</w:t>
                        </w:r>
                      </w:p>
                      <w:p w14:paraId="443ECE1E">
                        <w:pPr>
                          <w:spacing w:before="102" w:line="240" w:lineRule="auto"/>
                          <w:rPr>
                            <w:sz w:val="18"/>
                          </w:rPr>
                        </w:pPr>
                      </w:p>
                      <w:p w14:paraId="3F51F6D7"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delete: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async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(endpoint)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=&amp;gt;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 w14:paraId="79543922">
                        <w:pPr>
                          <w:spacing w:before="51" w:line="300" w:lineRule="auto"/>
                          <w:ind w:left="839" w:right="0" w:hanging="42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const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response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=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await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fetch(`${APIClient.baseURL}${endpoint}`,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{ </w:t>
                        </w:r>
                        <w:r>
                          <w:rPr>
                            <w:sz w:val="18"/>
                          </w:rPr>
                          <w:t>method: 'DELETE'</w:t>
                        </w:r>
                      </w:p>
                      <w:p w14:paraId="788AA816">
                        <w:pPr>
                          <w:spacing w:before="1"/>
                          <w:ind w:left="41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});</w:t>
                        </w:r>
                      </w:p>
                      <w:p w14:paraId="5118D9DD">
                        <w:pPr>
                          <w:spacing w:before="66"/>
                          <w:ind w:left="41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return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response.json();</w:t>
                        </w:r>
                      </w:p>
                      <w:p w14:paraId="07BDF3D4">
                        <w:pPr>
                          <w:spacing w:before="51" w:line="200" w:lineRule="exact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v:shape id="Textbox 80" o:spid="_x0000_s1026" o:spt="202" type="#_x0000_t202" style="position:absolute;left:133350;top:4414315;height:151765;width:149860;" filled="f" stroked="f" coordsize="21600,21600" o:gfxdata="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IAZD+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48F5964">
                        <w:pPr>
                          <w:spacing w:before="38" w:line="200" w:lineRule="exact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};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42E5F20E">
      <w:pPr>
        <w:pStyle w:val="6"/>
        <w:ind w:left="0"/>
        <w:rPr>
          <w:sz w:val="23"/>
        </w:rPr>
      </w:pPr>
    </w:p>
    <w:p w14:paraId="7AB437C9">
      <w:pPr>
        <w:pStyle w:val="6"/>
        <w:spacing w:before="33"/>
        <w:ind w:left="0"/>
        <w:rPr>
          <w:sz w:val="23"/>
        </w:rPr>
      </w:pPr>
    </w:p>
    <w:p w14:paraId="325839A3">
      <w:pPr>
        <w:pStyle w:val="9"/>
        <w:numPr>
          <w:numId w:val="0"/>
        </w:numPr>
        <w:tabs>
          <w:tab w:val="left" w:pos="522"/>
        </w:tabs>
        <w:spacing w:before="36" w:after="0" w:line="240" w:lineRule="auto"/>
        <w:ind w:right="0" w:rightChars="0"/>
        <w:jc w:val="left"/>
        <w:rPr>
          <w:rFonts w:ascii="Arial MT" w:hAnsi="Arial MT"/>
          <w:sz w:val="21"/>
        </w:rPr>
      </w:pPr>
      <w:bookmarkStart w:id="0" w:name="_GoBack"/>
      <w:bookmarkEnd w:id="0"/>
    </w:p>
    <w:sectPr>
      <w:pgSz w:w="12240" w:h="15840"/>
      <w:pgMar w:top="560" w:right="1080" w:bottom="28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 Symbol">
    <w:panose1 w:val="020B0502040204020203"/>
    <w:charset w:val="01"/>
    <w:family w:val="swiss"/>
    <w:pitch w:val="default"/>
    <w:sig w:usb0="800001E3" w:usb1="1200FFEF" w:usb2="00040000" w:usb3="04000000" w:csb0="00000001" w:csb1="40000000"/>
  </w:font>
  <w:font w:name="Segoe UI Emoji">
    <w:panose1 w:val="020B0502040204020203"/>
    <w:charset w:val="01"/>
    <w:family w:val="swiss"/>
    <w:pitch w:val="default"/>
    <w:sig w:usb0="00000001" w:usb1="02000000" w:usb2="08000000" w:usb3="00000000" w:csb0="00000001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547" w:hanging="263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2"/>
        <w:sz w:val="23"/>
        <w:szCs w:val="23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94" w:hanging="26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8" w:hanging="26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02" w:hanging="26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6" w:hanging="26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10" w:hanging="26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64" w:hanging="26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18" w:hanging="26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72" w:hanging="263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547" w:hanging="263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2"/>
        <w:sz w:val="23"/>
        <w:szCs w:val="23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94" w:hanging="26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8" w:hanging="26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02" w:hanging="26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6" w:hanging="26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10" w:hanging="26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64" w:hanging="26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18" w:hanging="26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72" w:hanging="263"/>
      </w:pPr>
      <w:rPr>
        <w:rFonts w:hint="default"/>
        <w:lang w:val="en-US" w:eastAsia="en-US" w:bidi="ar-SA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547" w:hanging="263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2"/>
        <w:sz w:val="23"/>
        <w:szCs w:val="23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94" w:hanging="26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8" w:hanging="26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02" w:hanging="26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6" w:hanging="26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10" w:hanging="26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64" w:hanging="26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18" w:hanging="26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72" w:hanging="263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A3C257E"/>
    <w:rsid w:val="775D136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ourier New" w:hAnsi="Courier New" w:eastAsia="Courier New" w:cs="Courier New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545" w:hanging="261"/>
      <w:outlineLvl w:val="1"/>
    </w:pPr>
    <w:rPr>
      <w:rFonts w:ascii="Arial" w:hAnsi="Arial" w:eastAsia="Arial" w:cs="Arial"/>
      <w:b/>
      <w:bCs/>
      <w:sz w:val="23"/>
      <w:szCs w:val="23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78"/>
      <w:ind w:left="284"/>
      <w:outlineLvl w:val="2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914"/>
    </w:pPr>
    <w:rPr>
      <w:rFonts w:ascii="Courier New" w:hAnsi="Courier New" w:eastAsia="Courier New" w:cs="Courier New"/>
      <w:sz w:val="18"/>
      <w:szCs w:val="18"/>
      <w:lang w:val="en-US" w:eastAsia="en-US" w:bidi="ar-SA"/>
    </w:rPr>
  </w:style>
  <w:style w:type="paragraph" w:styleId="7">
    <w:name w:val="Title"/>
    <w:basedOn w:val="1"/>
    <w:qFormat/>
    <w:uiPriority w:val="1"/>
    <w:pPr>
      <w:spacing w:before="74"/>
      <w:ind w:left="284"/>
    </w:pPr>
    <w:rPr>
      <w:rFonts w:ascii="Arial" w:hAnsi="Arial" w:eastAsia="Arial" w:cs="Arial"/>
      <w:b/>
      <w:bCs/>
      <w:sz w:val="39"/>
      <w:szCs w:val="39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545" w:hanging="261"/>
    </w:pPr>
    <w:rPr>
      <w:rFonts w:ascii="Arial" w:hAnsi="Arial" w:eastAsia="Arial" w:cs="Arial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32</Pages>
  <TotalTime>6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2025-11-21T10:26:00Z</dcterms:created>
  <dc:creator>agj87</dc:creator>
  <cp:lastModifiedBy>Amol Jadhav</cp:lastModifiedBy>
  <dcterms:modified xsi:type="dcterms:W3CDTF">2025-11-21T10:43:13Z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2025-11-15T00:00:00Z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2025-11-21T00:00:00Z</vt:filetime>
  </property>
  <property fmtid="{D5CDD505-2E9C-101B-9397-08002B2CF9AE}" pid="5" name="Producer">
    <vt:lpwstr>Skia/PDF m127</vt:lpwstr>
  </property>
  <property fmtid="{D5CDD505-2E9C-101B-9397-08002B2CF9AE}" pid="6" name="KSOProductBuildVer">
    <vt:lpwstr>1033-12.2.0.23155</vt:lpwstr>
  </property>
  <property fmtid="{D5CDD505-2E9C-101B-9397-08002B2CF9AE}" pid="7" name="ICV">
    <vt:lpwstr>8E8813DD41344D57BDBECFCC9268FA81_12</vt:lpwstr>
  </property>
</Properties>
</file>