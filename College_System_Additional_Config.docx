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96B8A">
      <w:pPr>
        <w:pStyle w:val="5"/>
      </w:pPr>
      <w:r>
        <w:t>College Finding System -</w:t>
      </w:r>
      <w:r>
        <w:rPr>
          <w:spacing w:val="-6"/>
        </w:rPr>
        <w:t xml:space="preserve"> </w:t>
      </w:r>
      <w:r>
        <w:t>Additional Configuration &amp; Setup Files</w:t>
      </w:r>
    </w:p>
    <w:p w14:paraId="3BB6BDCD">
      <w:pPr>
        <w:pStyle w:val="4"/>
        <w:spacing w:before="169"/>
        <w:rPr>
          <w:rFonts w:ascii="Arial"/>
          <w:b/>
          <w:sz w:val="39"/>
        </w:rPr>
      </w:pPr>
      <w:bookmarkStart w:id="0" w:name="_GoBack"/>
      <w:bookmarkEnd w:id="0"/>
    </w:p>
    <w:p w14:paraId="27D555AB">
      <w:pPr>
        <w:pStyle w:val="7"/>
        <w:numPr>
          <w:ilvl w:val="0"/>
          <w:numId w:val="1"/>
        </w:numPr>
        <w:tabs>
          <w:tab w:val="left" w:pos="545"/>
        </w:tabs>
        <w:spacing w:before="1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pom.xml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z w:val="23"/>
        </w:rPr>
        <w:t>(Maven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Configuration)</w:t>
      </w:r>
    </w:p>
    <w:p w14:paraId="017434BF">
      <w:pPr>
        <w:pStyle w:val="4"/>
        <w:rPr>
          <w:rFonts w:ascii="Arial"/>
          <w:b/>
        </w:rPr>
      </w:pPr>
    </w:p>
    <w:p w14:paraId="3F9F0E84">
      <w:pPr>
        <w:pStyle w:val="4"/>
        <w:rPr>
          <w:rFonts w:ascii="Arial"/>
          <w:b/>
        </w:rPr>
      </w:pPr>
    </w:p>
    <w:p w14:paraId="6075B083">
      <w:pPr>
        <w:pStyle w:val="4"/>
        <w:spacing w:before="95"/>
        <w:rPr>
          <w:rFonts w:ascii="Arial"/>
          <w:b/>
        </w:rPr>
      </w:pPr>
    </w:p>
    <w:p w14:paraId="47647CA0">
      <w:pPr>
        <w:pStyle w:val="4"/>
        <w:spacing w:line="300" w:lineRule="auto"/>
        <w:ind w:left="1439" w:right="3067" w:hanging="945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-323215</wp:posOffset>
                </wp:positionV>
                <wp:extent cx="6038850" cy="75438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54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5438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22111" y="16751"/>
                              </a:lnTo>
                              <a:lnTo>
                                <a:pt x="6019457" y="14097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3569" y="435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392" y="14097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7543800"/>
                              </a:lnTo>
                              <a:lnTo>
                                <a:pt x="6038850" y="754380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68.2pt;margin-top:-25.45pt;height:594pt;width:475.5pt;mso-position-horizontal-relative:page;z-index:-251656192;mso-width-relative:page;mso-height-relative:page;" fillcolor="#F7F7FA" filled="t" stroked="f" coordsize="6038850,7543800" o:gfxdata="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4qh1Q2wAAAA0BAAAPAAAAAAAAAAEAIAAAACIAAABkcnMvZG93bnJldi54bWxQSwECFAAUAAAA&#10;CACHTuJAyvLsF0EDAAB1CgAADgAAAAAAAAABACAAAAAqAQAAZHJzL2Uyb0RvYy54bWxQSwUGAAAA&#10;AAYABgBZAQAA3QYAAAAA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7543800,6038850,754380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&amp;lt;project</w:t>
      </w:r>
      <w:r>
        <w:rPr>
          <w:spacing w:val="-29"/>
        </w:rPr>
        <w:t xml:space="preserve"> </w:t>
      </w:r>
      <w:r>
        <w:t>xmlns="</w:t>
      </w:r>
      <w:r>
        <w:fldChar w:fldCharType="begin"/>
      </w:r>
      <w:r>
        <w:instrText xml:space="preserve"> HYPERLINK "http://maven.apache.org/POM/4.0.0" \h </w:instrText>
      </w:r>
      <w:r>
        <w:fldChar w:fldCharType="separate"/>
      </w:r>
      <w:r>
        <w:t>http://maven.apache.org/POM/4.0.0</w:t>
      </w:r>
      <w:r>
        <w:fldChar w:fldCharType="end"/>
      </w:r>
      <w:r>
        <w:t xml:space="preserve">" </w:t>
      </w:r>
      <w:r>
        <w:rPr>
          <w:spacing w:val="-4"/>
        </w:rPr>
        <w:t>xmlns:xsi="</w:t>
      </w:r>
      <w:r>
        <w:fldChar w:fldCharType="begin"/>
      </w:r>
      <w:r>
        <w:instrText xml:space="preserve"> HYPERLINK "http://www.w3.org/2001/XMLSchema-instance" \h </w:instrText>
      </w:r>
      <w:r>
        <w:fldChar w:fldCharType="separate"/>
      </w:r>
      <w:r>
        <w:rPr>
          <w:spacing w:val="-4"/>
        </w:rPr>
        <w:t>http://www.w3.org/2001/XMLSchema-instance</w:t>
      </w:r>
      <w:r>
        <w:rPr>
          <w:spacing w:val="-4"/>
        </w:rPr>
        <w:fldChar w:fldCharType="end"/>
      </w:r>
      <w:r>
        <w:rPr>
          <w:spacing w:val="-4"/>
        </w:rPr>
        <w:t>" xsi:schemaLocation="</w:t>
      </w:r>
      <w:r>
        <w:fldChar w:fldCharType="begin"/>
      </w:r>
      <w:r>
        <w:instrText xml:space="preserve"> HYPERLINK "http://maven.apache.org/POM/4.0.0" \h </w:instrText>
      </w:r>
      <w:r>
        <w:fldChar w:fldCharType="separate"/>
      </w:r>
      <w:r>
        <w:rPr>
          <w:spacing w:val="-4"/>
        </w:rPr>
        <w:t>http://maven.apache.org/POM/4.0.0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"http://maven.apache.org/xsd/maven-4.0.0.xsd" \h </w:instrText>
      </w:r>
      <w:r>
        <w:fldChar w:fldCharType="separate"/>
      </w:r>
      <w:r>
        <w:rPr>
          <w:spacing w:val="-2"/>
        </w:rPr>
        <w:t>http://maven.apache.org/xsd/maven-4.0.0.xsd</w:t>
      </w:r>
      <w:r>
        <w:rPr>
          <w:spacing w:val="-2"/>
        </w:rPr>
        <w:fldChar w:fldCharType="end"/>
      </w:r>
      <w:r>
        <w:rPr>
          <w:spacing w:val="-2"/>
        </w:rPr>
        <w:t>"&amp;gt;</w:t>
      </w:r>
    </w:p>
    <w:p w14:paraId="0EA2A1AE">
      <w:pPr>
        <w:pStyle w:val="4"/>
        <w:spacing w:before="1"/>
        <w:ind w:left="914"/>
      </w:pPr>
      <w:r>
        <w:rPr>
          <w:spacing w:val="-2"/>
        </w:rPr>
        <w:t>&amp;lt;modelVersion&amp;gt;4.0.0&amp;lt;/modelVersion&amp;gt;</w:t>
      </w:r>
    </w:p>
    <w:p w14:paraId="2DE13A42">
      <w:pPr>
        <w:pStyle w:val="4"/>
        <w:spacing w:before="117"/>
      </w:pPr>
    </w:p>
    <w:p w14:paraId="78D89350">
      <w:pPr>
        <w:pStyle w:val="4"/>
        <w:spacing w:line="300" w:lineRule="auto"/>
        <w:ind w:left="914" w:right="2962"/>
      </w:pPr>
      <w:r>
        <w:rPr>
          <w:spacing w:val="-2"/>
        </w:rPr>
        <w:t xml:space="preserve">&amp;lt;groupId&amp;gt;com.college&amp;lt;/groupId&amp;gt; </w:t>
      </w:r>
      <w:r>
        <w:rPr>
          <w:spacing w:val="-4"/>
        </w:rPr>
        <w:t xml:space="preserve">&amp;lt;artifactId&amp;gt;college-finding-system&amp;lt;/artifactId&amp;gt; </w:t>
      </w:r>
      <w:r>
        <w:rPr>
          <w:spacing w:val="-2"/>
        </w:rPr>
        <w:t>&amp;lt;version&amp;gt;1.0.0&amp;lt;/version&amp;gt; &amp;lt;packaging&amp;gt;war&amp;lt;/packaging&amp;gt;</w:t>
      </w:r>
    </w:p>
    <w:p w14:paraId="19F8CF93">
      <w:pPr>
        <w:pStyle w:val="4"/>
        <w:spacing w:before="51"/>
      </w:pPr>
    </w:p>
    <w:p w14:paraId="249A4A08">
      <w:pPr>
        <w:pStyle w:val="4"/>
        <w:spacing w:line="316" w:lineRule="auto"/>
        <w:ind w:left="914" w:right="1362"/>
      </w:pPr>
      <w:r>
        <w:t>&amp;lt;name&amp;gt;College</w:t>
      </w:r>
      <w:r>
        <w:rPr>
          <w:spacing w:val="-5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 xml:space="preserve">System&amp;lt;/name&amp;gt; </w:t>
      </w:r>
      <w:r>
        <w:rPr>
          <w:spacing w:val="-2"/>
        </w:rPr>
        <w:t>&amp;lt;description&amp;gt;College</w:t>
      </w:r>
      <w:r>
        <w:rPr>
          <w:spacing w:val="-25"/>
        </w:rPr>
        <w:t xml:space="preserve"> </w:t>
      </w:r>
      <w:r>
        <w:rPr>
          <w:spacing w:val="-2"/>
        </w:rPr>
        <w:t>Finding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Analysis</w:t>
      </w:r>
      <w:r>
        <w:rPr>
          <w:spacing w:val="-25"/>
        </w:rPr>
        <w:t xml:space="preserve"> </w:t>
      </w:r>
      <w:r>
        <w:rPr>
          <w:spacing w:val="-2"/>
        </w:rPr>
        <w:t>System&amp;lt;/description&amp;gt;</w:t>
      </w:r>
    </w:p>
    <w:p w14:paraId="621199CA">
      <w:pPr>
        <w:pStyle w:val="4"/>
        <w:spacing w:before="38"/>
      </w:pPr>
    </w:p>
    <w:p w14:paraId="11114288">
      <w:pPr>
        <w:pStyle w:val="4"/>
        <w:spacing w:line="300" w:lineRule="auto"/>
        <w:ind w:left="1334" w:right="1362" w:hanging="420"/>
      </w:pPr>
      <w:r>
        <w:rPr>
          <w:spacing w:val="-2"/>
        </w:rPr>
        <w:t xml:space="preserve">&amp;lt;properties&amp;gt; </w:t>
      </w:r>
      <w:r>
        <w:rPr>
          <w:spacing w:val="-4"/>
        </w:rPr>
        <w:t xml:space="preserve">&amp;lt;maven.compiler.source&amp;gt;1.8&amp;lt;/maven.compiler.source&amp;gt; </w:t>
      </w:r>
      <w:r>
        <w:rPr>
          <w:spacing w:val="-5"/>
        </w:rPr>
        <w:t>&amp;lt;maven.compiler.target&amp;gt;1.8&amp;lt;/maven.compiler.target&amp;gt;</w:t>
      </w:r>
    </w:p>
    <w:p w14:paraId="0F796E65">
      <w:pPr>
        <w:pStyle w:val="4"/>
        <w:spacing w:line="300" w:lineRule="auto"/>
        <w:ind w:left="914" w:firstLine="420"/>
      </w:pPr>
      <w:r>
        <w:rPr>
          <w:spacing w:val="-4"/>
        </w:rPr>
        <w:t xml:space="preserve">&amp;lt;project.build.sourceEncoding&amp;gt;UTF-8&amp;lt;/project.build.sourceEncoding&amp;gt; </w:t>
      </w:r>
      <w:r>
        <w:rPr>
          <w:spacing w:val="-2"/>
        </w:rPr>
        <w:t>&amp;lt;/properties&amp;gt;</w:t>
      </w:r>
    </w:p>
    <w:p w14:paraId="112FB3F7">
      <w:pPr>
        <w:pStyle w:val="4"/>
        <w:spacing w:before="12" w:line="510" w:lineRule="exact"/>
        <w:ind w:left="1334" w:right="6532" w:hanging="420"/>
      </w:pPr>
      <w:r>
        <w:rPr>
          <w:spacing w:val="-2"/>
        </w:rPr>
        <w:t xml:space="preserve">&amp;lt;dependencies&amp;gt; </w:t>
      </w:r>
      <w:r>
        <w:rPr>
          <w:spacing w:val="-4"/>
        </w:rPr>
        <w:t>&amp;lt;dependency&amp;gt;</w:t>
      </w:r>
    </w:p>
    <w:p w14:paraId="3772C96E">
      <w:pPr>
        <w:pStyle w:val="4"/>
        <w:spacing w:before="4" w:line="300" w:lineRule="auto"/>
        <w:ind w:left="1754" w:right="2332"/>
      </w:pPr>
      <w:r>
        <w:rPr>
          <w:spacing w:val="-2"/>
        </w:rPr>
        <w:t xml:space="preserve">&amp;lt;groupId&amp;gt;mysql&amp;lt;/groupId&amp;gt; </w:t>
      </w:r>
      <w:r>
        <w:rPr>
          <w:spacing w:val="-4"/>
        </w:rPr>
        <w:t xml:space="preserve">&amp;lt;artifactId&amp;gt;mysql-connector-java&amp;lt;/artifactId&amp;gt; </w:t>
      </w:r>
      <w:r>
        <w:rPr>
          <w:spacing w:val="-2"/>
        </w:rPr>
        <w:t>&amp;lt;version&amp;gt;8.0.33&amp;lt;/version&amp;gt;</w:t>
      </w:r>
    </w:p>
    <w:p w14:paraId="277C6F72">
      <w:pPr>
        <w:pStyle w:val="4"/>
        <w:ind w:left="1334"/>
      </w:pPr>
      <w:r>
        <w:rPr>
          <w:spacing w:val="-2"/>
        </w:rPr>
        <w:t>&amp;lt;/dependency&amp;gt;</w:t>
      </w:r>
    </w:p>
    <w:p w14:paraId="7F3F82C3">
      <w:pPr>
        <w:pStyle w:val="4"/>
      </w:pPr>
    </w:p>
    <w:p w14:paraId="184D42DD">
      <w:pPr>
        <w:pStyle w:val="4"/>
        <w:spacing w:before="168"/>
      </w:pPr>
    </w:p>
    <w:p w14:paraId="07448C0E">
      <w:pPr>
        <w:pStyle w:val="4"/>
        <w:spacing w:line="300" w:lineRule="auto"/>
        <w:ind w:left="1754" w:right="2647" w:hanging="420"/>
      </w:pPr>
      <w:r>
        <w:rPr>
          <w:spacing w:val="-2"/>
        </w:rPr>
        <w:t xml:space="preserve">&amp;lt;dependency&amp;gt; &amp;lt;groupId&amp;gt;javax.servlet&amp;lt;/groupId&amp;gt; </w:t>
      </w:r>
      <w:r>
        <w:rPr>
          <w:spacing w:val="-4"/>
        </w:rPr>
        <w:t xml:space="preserve">&amp;lt;artifactId&amp;gt;javax.servlet-api&amp;lt;/artifactId&amp;gt; </w:t>
      </w:r>
      <w:r>
        <w:rPr>
          <w:spacing w:val="-2"/>
        </w:rPr>
        <w:t>&amp;lt;version&amp;gt;4.0.1&amp;lt;/version&amp;gt; &amp;lt;scope&amp;gt;provided&amp;lt;/scope&amp;gt;</w:t>
      </w:r>
    </w:p>
    <w:p w14:paraId="27799C20">
      <w:pPr>
        <w:pStyle w:val="4"/>
        <w:spacing w:before="16"/>
        <w:ind w:left="1334"/>
      </w:pPr>
      <w:r>
        <w:rPr>
          <w:spacing w:val="-2"/>
        </w:rPr>
        <w:t>&amp;lt;/dependency&amp;gt;</w:t>
      </w:r>
    </w:p>
    <w:p w14:paraId="2BAAC98D">
      <w:pPr>
        <w:pStyle w:val="4"/>
      </w:pPr>
    </w:p>
    <w:p w14:paraId="3A68400A">
      <w:pPr>
        <w:pStyle w:val="4"/>
        <w:spacing w:before="153"/>
      </w:pPr>
    </w:p>
    <w:p w14:paraId="2D22E4D8">
      <w:pPr>
        <w:pStyle w:val="4"/>
        <w:spacing w:line="304" w:lineRule="auto"/>
        <w:ind w:left="1754" w:right="2227" w:hanging="420"/>
      </w:pPr>
      <w:r>
        <w:rPr>
          <w:spacing w:val="-2"/>
        </w:rPr>
        <w:t xml:space="preserve">&amp;lt;dependency&amp;gt; &amp;lt;groupId&amp;gt;javax.servlet.jsp&amp;lt;/groupId&amp;gt; </w:t>
      </w:r>
      <w:r>
        <w:rPr>
          <w:spacing w:val="-4"/>
        </w:rPr>
        <w:t xml:space="preserve">&amp;lt;artifactId&amp;gt;javax.servlet.jsp-api&amp;lt;/artifactId&amp;gt; </w:t>
      </w:r>
      <w:r>
        <w:rPr>
          <w:spacing w:val="-2"/>
        </w:rPr>
        <w:t>&amp;lt;version&amp;gt;2.3.3&amp;lt;/version&amp;gt; &amp;lt;scope&amp;gt;provided&amp;lt;/scope&amp;gt;</w:t>
      </w:r>
    </w:p>
    <w:p w14:paraId="7EFDD60B">
      <w:pPr>
        <w:pStyle w:val="4"/>
        <w:spacing w:line="199" w:lineRule="exact"/>
        <w:ind w:left="1334"/>
      </w:pPr>
      <w:r>
        <w:rPr>
          <w:spacing w:val="-2"/>
        </w:rPr>
        <w:t>&amp;lt;/dependency&amp;gt;</w:t>
      </w:r>
    </w:p>
    <w:p w14:paraId="1E56F1A4">
      <w:pPr>
        <w:pStyle w:val="4"/>
        <w:spacing w:after="0" w:line="199" w:lineRule="exact"/>
        <w:sectPr>
          <w:type w:val="continuous"/>
          <w:pgSz w:w="12240" w:h="15840"/>
          <w:pgMar w:top="1300" w:right="1080" w:bottom="280" w:left="1080" w:header="720" w:footer="720" w:gutter="0"/>
          <w:cols w:space="720" w:num="1"/>
        </w:sectPr>
      </w:pPr>
    </w:p>
    <w:p w14:paraId="1C4CFCBD">
      <w:pPr>
        <w:pStyle w:val="4"/>
        <w:spacing w:before="96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536257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536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36257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5305425"/>
                              </a:lnTo>
                              <a:lnTo>
                                <a:pt x="0" y="5309184"/>
                              </a:lnTo>
                              <a:lnTo>
                                <a:pt x="0" y="5310035"/>
                              </a:lnTo>
                              <a:lnTo>
                                <a:pt x="165" y="5310873"/>
                              </a:lnTo>
                              <a:lnTo>
                                <a:pt x="368" y="5312892"/>
                              </a:lnTo>
                              <a:lnTo>
                                <a:pt x="19392" y="5348490"/>
                              </a:lnTo>
                              <a:lnTo>
                                <a:pt x="53403" y="5362575"/>
                              </a:lnTo>
                              <a:lnTo>
                                <a:pt x="5985459" y="5362575"/>
                              </a:lnTo>
                              <a:lnTo>
                                <a:pt x="6024765" y="5343182"/>
                              </a:lnTo>
                              <a:lnTo>
                                <a:pt x="6038685" y="5310835"/>
                              </a:lnTo>
                              <a:lnTo>
                                <a:pt x="6038850" y="5310035"/>
                              </a:lnTo>
                              <a:lnTo>
                                <a:pt x="6038850" y="530918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8.2pt;margin-top:29.95pt;height:422.25pt;width:475.5pt;mso-position-horizontal-relative:page;mso-position-vertical-relative:page;z-index:-251655168;mso-width-relative:page;mso-height-relative:page;" fillcolor="#F7F7FA" filled="t" stroked="f" coordsize="6038850,5362575" o:gfxdata="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nzO9k9kAAAALAQAADwAAAAAAAAABACAAAAAiAAAAZHJzL2Rvd25yZXYueG1sUEsBAhQAFAAAAAgA&#10;h07iQBZfrkaWAgAAsAYAAA4AAAAAAAAAAQAgAAAAKAEAAGRycy9lMm9Eb2MueG1sUEsFBgAAAAAG&#10;AAYAWQEAADAGAAAAAA==&#10;" path="m6038850,0l0,0,0,5305425,0,5309184,0,5310035,165,5310873,368,5312892,19392,5348490,53403,5362575,5985459,5362575,6024765,5343182,6038685,5310835,6038850,5310035,6038850,5309184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6929680">
      <w:pPr>
        <w:pStyle w:val="4"/>
        <w:spacing w:line="304" w:lineRule="auto"/>
        <w:ind w:left="1754" w:right="3067" w:hanging="420"/>
      </w:pPr>
      <w:r>
        <w:rPr>
          <w:spacing w:val="-2"/>
        </w:rPr>
        <w:t xml:space="preserve">&amp;lt;dependency&amp;gt; &amp;lt;groupId&amp;gt;junit&amp;lt;/groupId&amp;gt; </w:t>
      </w:r>
      <w:r>
        <w:rPr>
          <w:spacing w:val="-4"/>
        </w:rPr>
        <w:t xml:space="preserve">&amp;lt;artifactId&amp;gt;junit&amp;lt;/artifactId&amp;gt; </w:t>
      </w:r>
      <w:r>
        <w:rPr>
          <w:spacing w:val="-2"/>
        </w:rPr>
        <w:t>&amp;lt;version&amp;gt;4.13.2&amp;lt;/version&amp;gt; &amp;lt;scope&amp;gt;test&amp;lt;/scope&amp;gt;</w:t>
      </w:r>
    </w:p>
    <w:p w14:paraId="5BBBDF74">
      <w:pPr>
        <w:pStyle w:val="4"/>
        <w:spacing w:line="300" w:lineRule="auto"/>
        <w:ind w:left="914" w:right="6532" w:firstLine="420"/>
      </w:pPr>
      <w:r>
        <w:rPr>
          <w:spacing w:val="-4"/>
        </w:rPr>
        <w:t xml:space="preserve">&amp;lt;/dependency&amp;gt; </w:t>
      </w:r>
      <w:r>
        <w:rPr>
          <w:spacing w:val="-2"/>
        </w:rPr>
        <w:t>&amp;lt;/dependencies&amp;gt;</w:t>
      </w:r>
    </w:p>
    <w:p w14:paraId="22194E12">
      <w:pPr>
        <w:pStyle w:val="4"/>
        <w:spacing w:before="46"/>
      </w:pPr>
    </w:p>
    <w:p w14:paraId="3A8F838F">
      <w:pPr>
        <w:pStyle w:val="4"/>
        <w:ind w:left="914"/>
      </w:pPr>
      <w:r>
        <w:rPr>
          <w:spacing w:val="-2"/>
        </w:rPr>
        <w:t>&amp;lt;build&amp;gt;</w:t>
      </w:r>
    </w:p>
    <w:p w14:paraId="0B4AC70C">
      <w:pPr>
        <w:pStyle w:val="4"/>
        <w:spacing w:before="52" w:line="316" w:lineRule="auto"/>
        <w:ind w:left="1754" w:right="6532" w:hanging="420"/>
      </w:pPr>
      <w:r>
        <w:rPr>
          <w:spacing w:val="-2"/>
        </w:rPr>
        <w:t xml:space="preserve">&amp;lt;plugins&amp;gt; </w:t>
      </w:r>
      <w:r>
        <w:rPr>
          <w:spacing w:val="-4"/>
        </w:rPr>
        <w:t>&amp;lt;plugin&amp;gt;</w:t>
      </w:r>
    </w:p>
    <w:p w14:paraId="1C07B18B">
      <w:pPr>
        <w:pStyle w:val="4"/>
        <w:spacing w:line="191" w:lineRule="exact"/>
        <w:ind w:left="2174"/>
      </w:pPr>
      <w:r>
        <w:rPr>
          <w:spacing w:val="-2"/>
        </w:rPr>
        <w:t>&amp;lt;groupId&amp;gt;org.apache.maven.plugins&amp;lt;/groupId&amp;gt;</w:t>
      </w:r>
    </w:p>
    <w:p w14:paraId="57EB7A01">
      <w:pPr>
        <w:pStyle w:val="4"/>
        <w:spacing w:before="51" w:line="300" w:lineRule="auto"/>
        <w:ind w:left="2174" w:right="1843"/>
      </w:pPr>
      <w:r>
        <w:rPr>
          <w:spacing w:val="-4"/>
        </w:rPr>
        <w:t xml:space="preserve">&amp;lt;artifactId&amp;gt;maven-compiler-plugin&amp;lt;/artifactId&amp;gt; </w:t>
      </w:r>
      <w:r>
        <w:rPr>
          <w:spacing w:val="-2"/>
        </w:rPr>
        <w:t>&amp;lt;version&amp;gt;3.8.1&amp;lt;/version&amp;gt; &amp;lt;configuration&amp;gt;</w:t>
      </w:r>
    </w:p>
    <w:p w14:paraId="356C2279">
      <w:pPr>
        <w:pStyle w:val="4"/>
        <w:spacing w:line="300" w:lineRule="auto"/>
        <w:ind w:left="2594" w:right="3067"/>
      </w:pPr>
      <w:r>
        <w:rPr>
          <w:spacing w:val="-4"/>
        </w:rPr>
        <w:t xml:space="preserve">&amp;lt;source&amp;gt;1.8&amp;lt;/source&amp;gt; </w:t>
      </w:r>
      <w:r>
        <w:rPr>
          <w:spacing w:val="-5"/>
        </w:rPr>
        <w:t>&amp;lt;target&amp;gt;1.8&amp;lt;/target&amp;gt;</w:t>
      </w:r>
    </w:p>
    <w:p w14:paraId="2D2F6776">
      <w:pPr>
        <w:pStyle w:val="4"/>
        <w:spacing w:before="15" w:line="300" w:lineRule="auto"/>
        <w:ind w:left="1754" w:right="4584" w:firstLine="420"/>
      </w:pPr>
      <w:r>
        <w:rPr>
          <w:spacing w:val="-4"/>
        </w:rPr>
        <w:t xml:space="preserve">&amp;lt;/configuration&amp;gt; </w:t>
      </w:r>
      <w:r>
        <w:rPr>
          <w:spacing w:val="-2"/>
        </w:rPr>
        <w:t>&amp;lt;/plugin&amp;gt;</w:t>
      </w:r>
    </w:p>
    <w:p w14:paraId="5A61ACFD">
      <w:pPr>
        <w:pStyle w:val="4"/>
        <w:spacing w:before="51"/>
      </w:pPr>
    </w:p>
    <w:p w14:paraId="4CCF58FA">
      <w:pPr>
        <w:pStyle w:val="4"/>
        <w:spacing w:before="1" w:line="304" w:lineRule="auto"/>
        <w:ind w:left="2174" w:right="2122" w:hanging="420"/>
      </w:pPr>
      <w:r>
        <w:rPr>
          <w:spacing w:val="-2"/>
        </w:rPr>
        <w:t xml:space="preserve">&amp;lt;plugin&amp;gt; </w:t>
      </w:r>
      <w:r>
        <w:rPr>
          <w:spacing w:val="-4"/>
        </w:rPr>
        <w:t xml:space="preserve">&amp;lt;groupId&amp;gt;org.apache.maven.plugins&amp;lt;/groupId&amp;gt; </w:t>
      </w:r>
      <w:r>
        <w:rPr>
          <w:spacing w:val="-2"/>
        </w:rPr>
        <w:t>&amp;lt;artifactId&amp;gt;maven-war-plugin&amp;lt;/artifactId&amp;gt; &amp;lt;version&amp;gt;3.3.2&amp;lt;/version&amp;gt; &amp;lt;configuration&amp;gt;</w:t>
      </w:r>
    </w:p>
    <w:p w14:paraId="19E9F212">
      <w:pPr>
        <w:pStyle w:val="4"/>
        <w:spacing w:line="300" w:lineRule="auto"/>
        <w:ind w:left="2174" w:right="1362" w:firstLine="420"/>
      </w:pPr>
      <w:r>
        <w:rPr>
          <w:spacing w:val="-4"/>
        </w:rPr>
        <w:t xml:space="preserve">&amp;lt;warName&amp;gt;college_system&amp;lt;/warName&amp;gt; </w:t>
      </w:r>
      <w:r>
        <w:rPr>
          <w:spacing w:val="-2"/>
        </w:rPr>
        <w:t>&amp;lt;/configuration&amp;gt;</w:t>
      </w:r>
    </w:p>
    <w:p w14:paraId="79F34369">
      <w:pPr>
        <w:pStyle w:val="4"/>
        <w:spacing w:line="300" w:lineRule="auto"/>
        <w:ind w:left="1334" w:right="6532" w:firstLine="420"/>
      </w:pPr>
      <w:r>
        <w:rPr>
          <w:spacing w:val="-4"/>
        </w:rPr>
        <w:t xml:space="preserve">&amp;lt;/plugin&amp;gt; </w:t>
      </w:r>
      <w:r>
        <w:rPr>
          <w:spacing w:val="-2"/>
        </w:rPr>
        <w:t>&amp;lt;/plugins&amp;gt;</w:t>
      </w:r>
    </w:p>
    <w:p w14:paraId="6F550E8C">
      <w:pPr>
        <w:pStyle w:val="4"/>
        <w:spacing w:line="300" w:lineRule="auto"/>
        <w:ind w:left="494" w:right="6532" w:firstLine="420"/>
      </w:pPr>
      <w:r>
        <w:rPr>
          <w:spacing w:val="-4"/>
        </w:rPr>
        <w:t xml:space="preserve">&amp;lt;/build&amp;gt; </w:t>
      </w:r>
      <w:r>
        <w:rPr>
          <w:spacing w:val="-2"/>
        </w:rPr>
        <w:t>&amp;lt;/project&amp;gt;</w:t>
      </w:r>
    </w:p>
    <w:p w14:paraId="7F4FDA30">
      <w:pPr>
        <w:pStyle w:val="4"/>
        <w:rPr>
          <w:sz w:val="23"/>
        </w:rPr>
      </w:pPr>
    </w:p>
    <w:p w14:paraId="0C79D409">
      <w:pPr>
        <w:pStyle w:val="4"/>
        <w:spacing w:before="233"/>
        <w:rPr>
          <w:sz w:val="23"/>
        </w:rPr>
      </w:pPr>
    </w:p>
    <w:p w14:paraId="12D82C01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web.xml</w:t>
      </w:r>
      <w:r>
        <w:rPr>
          <w:rFonts w:ascii="Arial"/>
          <w:b/>
          <w:spacing w:val="14"/>
          <w:sz w:val="23"/>
        </w:rPr>
        <w:t xml:space="preserve"> </w:t>
      </w:r>
      <w:r>
        <w:rPr>
          <w:rFonts w:ascii="Arial"/>
          <w:b/>
          <w:sz w:val="23"/>
        </w:rPr>
        <w:t>(Complete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z w:val="23"/>
        </w:rPr>
        <w:t>Version</w:t>
      </w:r>
      <w:r>
        <w:rPr>
          <w:rFonts w:ascii="Arial"/>
          <w:b/>
          <w:spacing w:val="14"/>
          <w:sz w:val="23"/>
        </w:rPr>
        <w:t xml:space="preserve"> </w:t>
      </w:r>
      <w:r>
        <w:rPr>
          <w:rFonts w:ascii="Arial"/>
          <w:b/>
          <w:sz w:val="23"/>
        </w:rPr>
        <w:t>with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z w:val="23"/>
        </w:rPr>
        <w:t>Servlet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Mapping)</w:t>
      </w:r>
    </w:p>
    <w:p w14:paraId="0C27AF3A">
      <w:pPr>
        <w:pStyle w:val="4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121920</wp:posOffset>
                </wp:positionV>
                <wp:extent cx="6038850" cy="327660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276600"/>
                          <a:chOff x="0" y="0"/>
                          <a:chExt cx="6038850" cy="32766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603885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76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276600"/>
                                </a:lnTo>
                                <a:lnTo>
                                  <a:pt x="6038850" y="3276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33350" y="299502"/>
                            <a:ext cx="5817235" cy="129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41375">
                              <w:pPr>
                                <w:spacing w:before="38" w:line="304" w:lineRule="auto"/>
                                <w:ind w:left="944" w:right="2539" w:hanging="94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&amp;lt;web-app</w:t>
                              </w:r>
                              <w:r>
                                <w:rPr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xmlns="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"http://xmlns.jcp.org/xml/ns/javaee"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8"/>
                                </w:rPr>
                                <w:t>http://xmlns.jcp.org/xml/ns/javaee</w:t>
                              </w:r>
                              <w:r>
                                <w:rPr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xmlns:xsi="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"http://www.w3.org/2001/XMLSchema-instance"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http://www.w3.org/2001/XMLSchema-instance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xsi:schemaLocation="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"http://xmlns.jcp.org/xml/ns/javaee"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http://xmlns.jcp.org/xml/ns/javaee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"http://xmlns.jcp.org/xml/ns/javaee/web-app_4_0.xsd"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http://xmlns.jcp.org/xml/ns/javaee/web-app_4_0.xsd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 version="4.0"&amp;gt;</w:t>
                              </w:r>
                            </w:p>
                            <w:p w14:paraId="07209940">
                              <w:pPr>
                                <w:spacing w:before="0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B666DC1">
                              <w:pPr>
                                <w:spacing w:before="0" w:line="250" w:lineRule="atLeast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&amp;lt;display-name&amp;gt;College</w:t>
                              </w:r>
                              <w:r>
                                <w:rPr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System&amp;lt;/display-name&amp;gt;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&amp;lt;description&amp;gt;Complete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Analysis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System&amp;lt;/description&amp;gt;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0050" y="1937802"/>
                            <a:ext cx="3616960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A4A22"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&amp;lt;welcome-file-list&amp;gt;</w:t>
                              </w:r>
                            </w:p>
                            <w:p w14:paraId="21A764B2">
                              <w:pPr>
                                <w:spacing w:before="5" w:line="250" w:lineRule="atLeast"/>
                                <w:ind w:left="0" w:right="18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&amp;lt;welcome-file&amp;gt;index.jsp&amp;lt;/welcome-file&amp;gt;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&amp;lt;/welcome-file-list&amp;gt;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00050" y="2747427"/>
                            <a:ext cx="541718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DF13B"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&amp;lt;servlet&amp;gt;</w:t>
                              </w:r>
                            </w:p>
                            <w:p w14:paraId="1B069670">
                              <w:pPr>
                                <w:spacing w:before="66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&amp;lt;servlet-name&amp;gt;CollegeServlet&amp;lt;/servlet-name&amp;gt;</w:t>
                              </w:r>
                            </w:p>
                            <w:p w14:paraId="54C326E6">
                              <w:pPr>
                                <w:spacing w:before="51" w:line="200" w:lineRule="exact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&amp;lt;servlet-class&amp;gt;com.college.servlet.CollegeServlet&amp;lt;/servlet-class&amp;gt;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6pt;height:258pt;width:475.5pt;mso-position-horizontal-relative:page;mso-wrap-distance-bottom:0pt;mso-wrap-distance-top:0pt;z-index:-251651072;mso-width-relative:page;mso-height-relative:page;" coordsize="6038850,3276600" o:gfxdata="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B7r/a+2wAAAAsB&#10;AAAPAAAAAAAAAAEAIAAAACIAAABkcnMvZG93bnJldi54bWxQSwECFAAUAAAACACHTuJAoCwt51IE&#10;AABcEAAADgAAAAAAAAABACAAAAAqAQAAZHJzL2Uyb0RvYy54bWxQSwUGAAAAAAYABgBZAQAA7gcA&#10;AAAA&#10;">
                <o:lock v:ext="edit" aspectratio="f"/>
                <v:shape id="Graphic 4" o:spid="_x0000_s1026" o:spt="100" style="position:absolute;left:-12;top:0;height:3276600;width:6038850;" fillcolor="#F7F7FA" filled="t" stroked="f" coordsize="6038850,3276600" o:gfxdata="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tj1r4A&#10;AADaAAAADwAAAAAAAAABACAAAAAiAAAAZHJzL2Rvd25yZXYueG1sUEsBAhQAFAAAAAgAh07iQDMv&#10;BZ47AAAAOQAAABAAAAAAAAAAAQAgAAAADQEAAGRycy9zaGFwZXhtbC54bWxQSwUGAAAAAAYABgBb&#10;AQAAtwMAAAAA&#10;" path="m6038850,49580l6037402,42291,6035954,38823,6033071,31813,6031598,28282,6027471,22098,6024778,19418,6019457,14084,6016752,11391,6010580,7251,6007036,5791,6003569,4356,6000115,2921,5996571,1460,5989282,0,5985459,0,53403,0,49580,0,42291,1460,38785,2921,31813,5791,28282,7251,22098,11391,19456,14033,14097,19392,11391,22098,7251,28282,5791,31813,2921,38747,1460,42291,0,49580,0,53403,0,3276600,6038850,327660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133350;top:299502;height:1294765;width:581723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A41375">
                        <w:pPr>
                          <w:spacing w:before="38" w:line="304" w:lineRule="auto"/>
                          <w:ind w:left="944" w:right="2539" w:hanging="94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&amp;lt;web-app</w:t>
                        </w:r>
                        <w:r>
                          <w:rPr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xmlns="</w:t>
                        </w:r>
                        <w:r>
                          <w:fldChar w:fldCharType="begin"/>
                        </w:r>
                        <w:r>
                          <w:instrText xml:space="preserve"> HYPERLINK "http://xmlns.jcp.org/xml/ns/javaee" \h </w:instrText>
                        </w:r>
                        <w:r>
                          <w:fldChar w:fldCharType="separate"/>
                        </w:r>
                        <w:r>
                          <w:rPr>
                            <w:sz w:val="18"/>
                          </w:rPr>
                          <w:t>http://xmlns.jcp.org/xml/ns/javaee</w:t>
                        </w:r>
                        <w:r>
                          <w:rPr>
                            <w:sz w:val="18"/>
                          </w:rPr>
                          <w:fldChar w:fldCharType="end"/>
                        </w:r>
                        <w:r>
                          <w:rPr>
                            <w:sz w:val="18"/>
                          </w:rPr>
                          <w:t xml:space="preserve">" </w:t>
                        </w:r>
                        <w:r>
                          <w:rPr>
                            <w:spacing w:val="-2"/>
                            <w:sz w:val="18"/>
                          </w:rPr>
                          <w:t>xmlns:xsi="</w:t>
                        </w:r>
                        <w:r>
                          <w:fldChar w:fldCharType="begin"/>
                        </w:r>
                        <w:r>
                          <w:instrText xml:space="preserve"> HYPERLINK "http://www.w3.org/2001/XMLSchema-instance"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18"/>
                          </w:rPr>
                          <w:t>http://www.w3.org/2001/XMLSchema-instance</w:t>
                        </w:r>
                        <w:r>
                          <w:rPr>
                            <w:spacing w:val="-2"/>
                            <w:sz w:val="18"/>
                          </w:rPr>
                          <w:fldChar w:fldCharType="end"/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 </w:t>
                        </w:r>
                        <w:r>
                          <w:rPr>
                            <w:spacing w:val="-4"/>
                            <w:sz w:val="18"/>
                          </w:rPr>
                          <w:t>xsi:schemaLocation="</w:t>
                        </w:r>
                        <w:r>
                          <w:fldChar w:fldCharType="begin"/>
                        </w:r>
                        <w:r>
                          <w:instrText xml:space="preserve"> HYPERLINK "http://xmlns.jcp.org/xml/ns/javaee"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4"/>
                            <w:sz w:val="18"/>
                          </w:rPr>
                          <w:t>http://xmlns.jcp.org/xml/ns/javaee</w:t>
                        </w:r>
                        <w:r>
                          <w:rPr>
                            <w:spacing w:val="-4"/>
                            <w:sz w:val="18"/>
                          </w:rPr>
                          <w:fldChar w:fldCharType="end"/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"http://xmlns.jcp.org/xml/ns/javaee/web-app_4_0.xsd"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18"/>
                          </w:rPr>
                          <w:t>http://xmlns.jcp.org/xml/ns/javaee/web-app_4_0.xsd</w:t>
                        </w:r>
                        <w:r>
                          <w:rPr>
                            <w:spacing w:val="-2"/>
                            <w:sz w:val="18"/>
                          </w:rPr>
                          <w:fldChar w:fldCharType="end"/>
                        </w:r>
                        <w:r>
                          <w:rPr>
                            <w:spacing w:val="-2"/>
                            <w:sz w:val="18"/>
                          </w:rPr>
                          <w:t>" version="4.0"&amp;gt;</w:t>
                        </w:r>
                      </w:p>
                      <w:p w14:paraId="07209940">
                        <w:pPr>
                          <w:spacing w:before="0" w:line="240" w:lineRule="auto"/>
                          <w:rPr>
                            <w:sz w:val="18"/>
                          </w:rPr>
                        </w:pPr>
                      </w:p>
                      <w:p w14:paraId="2B666DC1">
                        <w:pPr>
                          <w:spacing w:before="0" w:line="250" w:lineRule="atLeast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&amp;lt;display-name&amp;gt;College</w:t>
                        </w:r>
                        <w:r>
                          <w:rPr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Finding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System&amp;lt;/display-name&amp;gt;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&amp;lt;description&amp;gt;Complete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Finding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Analysis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System&amp;lt;/description&amp;gt;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400050;top:1937802;height:475615;width:361696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3A4A22"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&amp;lt;welcome-file-list&amp;gt;</w:t>
                        </w:r>
                      </w:p>
                      <w:p w14:paraId="21A764B2">
                        <w:pPr>
                          <w:spacing w:before="5" w:line="250" w:lineRule="atLeast"/>
                          <w:ind w:left="0" w:right="18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&amp;lt;welcome-file&amp;gt;index.jsp&amp;lt;/welcome-file&amp;gt;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&amp;lt;/welcome-file-list&amp;gt;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400050;top:2747427;height:485140;width:541718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9DF13B"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&amp;lt;servlet&amp;gt;</w:t>
                        </w:r>
                      </w:p>
                      <w:p w14:paraId="1B069670">
                        <w:pPr>
                          <w:spacing w:before="66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&amp;lt;servlet-name&amp;gt;CollegeServlet&amp;lt;/servlet-name&amp;gt;</w:t>
                        </w:r>
                      </w:p>
                      <w:p w14:paraId="54C326E6">
                        <w:pPr>
                          <w:spacing w:before="51" w:line="200" w:lineRule="exact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&amp;lt;servlet-class&amp;gt;com.college.servlet.CollegeServlet&amp;lt;/servlet-class&amp;gt;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250694">
      <w:pPr>
        <w:pStyle w:val="4"/>
        <w:spacing w:after="0"/>
        <w:rPr>
          <w:rFonts w:ascii="Arial"/>
          <w:b/>
          <w:sz w:val="14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087A232B">
      <w:pPr>
        <w:pStyle w:val="4"/>
        <w:spacing w:before="125"/>
        <w:ind w:left="914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68.2pt;margin-top:29.95pt;height:732pt;width:475.5pt;mso-position-horizontal-relative:page;mso-position-vertical-relative:page;z-index:-25165414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wbyjtcAAAAMAQAADwAAAAAAAAABACAAAAAiAAAAZHJzL2Rvd25yZXYueG1sUEsBAhQAFAAAAAgA&#10;h07iQPtNELYmAgAA7gQAAA4AAAAAAAAAAQAgAAAAJgEAAGRycy9lMm9Eb2MueG1sUEsFBgAAAAAG&#10;AAYAWQEAAL4FAAAAAA=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&amp;lt;/servlet&amp;gt;</w:t>
      </w:r>
    </w:p>
    <w:p w14:paraId="0DA05E0B">
      <w:pPr>
        <w:pStyle w:val="4"/>
        <w:spacing w:before="102"/>
      </w:pPr>
    </w:p>
    <w:p w14:paraId="6018B761">
      <w:pPr>
        <w:pStyle w:val="4"/>
        <w:ind w:left="914"/>
      </w:pPr>
      <w:r>
        <w:rPr>
          <w:spacing w:val="-2"/>
        </w:rPr>
        <w:t>&amp;lt;servlet&amp;gt;</w:t>
      </w:r>
    </w:p>
    <w:p w14:paraId="4C595E3C">
      <w:pPr>
        <w:pStyle w:val="4"/>
        <w:spacing w:before="51"/>
        <w:ind w:left="1334"/>
      </w:pPr>
      <w:r>
        <w:rPr>
          <w:spacing w:val="-4"/>
        </w:rPr>
        <w:t>&amp;lt;servlet-name&amp;gt;AdminLoginServlet&amp;lt;/servlet-name&amp;gt;</w:t>
      </w:r>
    </w:p>
    <w:p w14:paraId="0ADCB8FF">
      <w:pPr>
        <w:pStyle w:val="4"/>
        <w:spacing w:before="66" w:line="300" w:lineRule="auto"/>
        <w:ind w:left="914" w:firstLine="420"/>
      </w:pPr>
      <w:r>
        <w:rPr>
          <w:spacing w:val="-4"/>
        </w:rPr>
        <w:t xml:space="preserve">&amp;lt;servlet-class&amp;gt;com.college.servlet.AdminLoginServlet&amp;lt;/servlet-class&amp;gt; </w:t>
      </w:r>
      <w:r>
        <w:rPr>
          <w:spacing w:val="-2"/>
        </w:rPr>
        <w:t>&amp;lt;/servlet&amp;gt;</w:t>
      </w:r>
    </w:p>
    <w:p w14:paraId="0426423C">
      <w:pPr>
        <w:pStyle w:val="4"/>
        <w:spacing w:before="51"/>
      </w:pPr>
    </w:p>
    <w:p w14:paraId="452A19F1">
      <w:pPr>
        <w:pStyle w:val="4"/>
        <w:spacing w:before="1"/>
        <w:ind w:left="914"/>
      </w:pPr>
      <w:r>
        <w:rPr>
          <w:spacing w:val="-2"/>
        </w:rPr>
        <w:t>&amp;lt;servlet&amp;gt;</w:t>
      </w:r>
    </w:p>
    <w:p w14:paraId="231E28E9">
      <w:pPr>
        <w:pStyle w:val="4"/>
        <w:spacing w:before="51"/>
        <w:ind w:left="1334"/>
      </w:pPr>
      <w:r>
        <w:rPr>
          <w:spacing w:val="-4"/>
        </w:rPr>
        <w:t>&amp;lt;servlet-name&amp;gt;AdminDashboardServlet&amp;lt;/servlet-name&amp;gt;</w:t>
      </w:r>
    </w:p>
    <w:p w14:paraId="6E5DE300">
      <w:pPr>
        <w:pStyle w:val="4"/>
        <w:spacing w:before="51" w:line="300" w:lineRule="auto"/>
        <w:ind w:left="914" w:firstLine="420"/>
      </w:pPr>
      <w:r>
        <w:rPr>
          <w:spacing w:val="-4"/>
        </w:rPr>
        <w:t xml:space="preserve">&amp;lt;servlet-class&amp;gt;com.college.servlet.AdminDashboardServlet&amp;lt;/servlet-class&amp; </w:t>
      </w:r>
      <w:r>
        <w:rPr>
          <w:spacing w:val="-2"/>
        </w:rPr>
        <w:t>&amp;lt;/servlet&amp;gt;</w:t>
      </w:r>
    </w:p>
    <w:p w14:paraId="7A43F501">
      <w:pPr>
        <w:pStyle w:val="4"/>
        <w:spacing w:before="66"/>
      </w:pPr>
    </w:p>
    <w:p w14:paraId="7380DA10">
      <w:pPr>
        <w:pStyle w:val="4"/>
        <w:ind w:left="914"/>
      </w:pPr>
      <w:r>
        <w:rPr>
          <w:spacing w:val="-2"/>
        </w:rPr>
        <w:t>&amp;lt;servlet&amp;gt;</w:t>
      </w:r>
    </w:p>
    <w:p w14:paraId="3F067D6B">
      <w:pPr>
        <w:pStyle w:val="4"/>
        <w:spacing w:before="51"/>
        <w:ind w:left="1334"/>
      </w:pPr>
      <w:r>
        <w:rPr>
          <w:spacing w:val="-4"/>
        </w:rPr>
        <w:t>&amp;lt;servlet-name&amp;gt;AdminCollegeServlet&amp;lt;/servlet-name&amp;gt;</w:t>
      </w:r>
    </w:p>
    <w:p w14:paraId="10BF4121">
      <w:pPr>
        <w:pStyle w:val="4"/>
        <w:spacing w:before="51" w:line="300" w:lineRule="auto"/>
        <w:ind w:left="914" w:firstLine="420"/>
      </w:pPr>
      <w:r>
        <w:rPr>
          <w:spacing w:val="-4"/>
        </w:rPr>
        <w:t xml:space="preserve">&amp;lt;servlet-class&amp;gt;com.college.servlet.AdminCollegeServlet&amp;lt;/servlet-class&amp;gt </w:t>
      </w:r>
      <w:r>
        <w:rPr>
          <w:spacing w:val="-2"/>
        </w:rPr>
        <w:t>&amp;lt;/servlet&amp;gt;</w:t>
      </w:r>
    </w:p>
    <w:p w14:paraId="25940815">
      <w:pPr>
        <w:pStyle w:val="4"/>
      </w:pPr>
    </w:p>
    <w:p w14:paraId="61ED71A2">
      <w:pPr>
        <w:pStyle w:val="4"/>
        <w:spacing w:before="117"/>
      </w:pPr>
    </w:p>
    <w:p w14:paraId="141CC534">
      <w:pPr>
        <w:pStyle w:val="4"/>
        <w:spacing w:before="1"/>
        <w:ind w:left="914"/>
      </w:pPr>
      <w:r>
        <w:rPr>
          <w:spacing w:val="-5"/>
        </w:rPr>
        <w:t>&amp;lt;servlet-</w:t>
      </w:r>
      <w:r>
        <w:rPr>
          <w:spacing w:val="-2"/>
        </w:rPr>
        <w:t>mapping&amp;gt;</w:t>
      </w:r>
    </w:p>
    <w:p w14:paraId="4567700F">
      <w:pPr>
        <w:pStyle w:val="4"/>
        <w:spacing w:before="51" w:line="300" w:lineRule="auto"/>
        <w:ind w:left="1334" w:right="2962"/>
      </w:pPr>
      <w:r>
        <w:rPr>
          <w:spacing w:val="-4"/>
        </w:rPr>
        <w:t xml:space="preserve">&amp;lt;servlet-name&amp;gt;CollegeServlet&amp;lt;/servlet-name&amp;gt; </w:t>
      </w:r>
      <w:r>
        <w:rPr>
          <w:spacing w:val="-2"/>
        </w:rPr>
        <w:t>&amp;lt;url-pattern&amp;gt;/college&amp;lt;/url-pattern&amp;gt;</w:t>
      </w:r>
    </w:p>
    <w:p w14:paraId="263EB74B">
      <w:pPr>
        <w:pStyle w:val="4"/>
        <w:ind w:left="914"/>
      </w:pPr>
      <w:r>
        <w:rPr>
          <w:spacing w:val="-5"/>
        </w:rPr>
        <w:t>&amp;lt;/servlet-</w:t>
      </w:r>
      <w:r>
        <w:rPr>
          <w:spacing w:val="-2"/>
        </w:rPr>
        <w:t>mapping&amp;gt;</w:t>
      </w:r>
    </w:p>
    <w:p w14:paraId="5D10612A">
      <w:pPr>
        <w:pStyle w:val="4"/>
        <w:spacing w:before="102"/>
      </w:pPr>
    </w:p>
    <w:p w14:paraId="2DE47CF8">
      <w:pPr>
        <w:pStyle w:val="4"/>
        <w:ind w:left="914"/>
      </w:pPr>
      <w:r>
        <w:rPr>
          <w:spacing w:val="-5"/>
        </w:rPr>
        <w:t>&amp;lt;servlet-</w:t>
      </w:r>
      <w:r>
        <w:rPr>
          <w:spacing w:val="-2"/>
        </w:rPr>
        <w:t>mapping&amp;gt;</w:t>
      </w:r>
    </w:p>
    <w:p w14:paraId="132CB0E7">
      <w:pPr>
        <w:pStyle w:val="4"/>
        <w:spacing w:before="51" w:line="316" w:lineRule="auto"/>
        <w:ind w:left="1334" w:right="2647"/>
      </w:pPr>
      <w:r>
        <w:rPr>
          <w:spacing w:val="-4"/>
        </w:rPr>
        <w:t xml:space="preserve">&amp;lt;servlet-name&amp;gt;AdminLoginServlet&amp;lt;/servlet-name&amp;gt; </w:t>
      </w:r>
      <w:r>
        <w:rPr>
          <w:spacing w:val="-2"/>
        </w:rPr>
        <w:t>&amp;lt;url-pattern&amp;gt;/admin-login&amp;lt;/url-pattern&amp;gt;</w:t>
      </w:r>
    </w:p>
    <w:p w14:paraId="6ABEBDC3">
      <w:pPr>
        <w:pStyle w:val="4"/>
        <w:spacing w:line="191" w:lineRule="exact"/>
        <w:ind w:left="914"/>
      </w:pPr>
      <w:r>
        <w:rPr>
          <w:spacing w:val="-5"/>
        </w:rPr>
        <w:t>&amp;lt;/servlet-</w:t>
      </w:r>
      <w:r>
        <w:rPr>
          <w:spacing w:val="-2"/>
        </w:rPr>
        <w:t>mapping&amp;gt;</w:t>
      </w:r>
    </w:p>
    <w:p w14:paraId="444B44CC">
      <w:pPr>
        <w:pStyle w:val="4"/>
        <w:spacing w:before="102"/>
      </w:pPr>
    </w:p>
    <w:p w14:paraId="321D809F">
      <w:pPr>
        <w:pStyle w:val="4"/>
        <w:ind w:left="914"/>
      </w:pPr>
      <w:r>
        <w:rPr>
          <w:spacing w:val="-5"/>
        </w:rPr>
        <w:t>&amp;lt;servlet-</w:t>
      </w:r>
      <w:r>
        <w:rPr>
          <w:spacing w:val="-2"/>
        </w:rPr>
        <w:t>mapping&amp;gt;</w:t>
      </w:r>
    </w:p>
    <w:p w14:paraId="359B14D7">
      <w:pPr>
        <w:pStyle w:val="4"/>
        <w:spacing w:before="52" w:line="300" w:lineRule="auto"/>
        <w:ind w:left="1334" w:right="2227"/>
      </w:pPr>
      <w:r>
        <w:rPr>
          <w:spacing w:val="-4"/>
        </w:rPr>
        <w:t xml:space="preserve">&amp;lt;servlet-name&amp;gt;AdminDashboardServlet&amp;lt;/servlet-name&amp;gt; </w:t>
      </w:r>
      <w:r>
        <w:rPr>
          <w:spacing w:val="-2"/>
        </w:rPr>
        <w:t>&amp;lt;url-pattern&amp;gt;/admin-dashboard&amp;lt;/url-pattern&amp;gt;</w:t>
      </w:r>
    </w:p>
    <w:p w14:paraId="06DEB0FC">
      <w:pPr>
        <w:pStyle w:val="4"/>
        <w:ind w:left="914"/>
      </w:pPr>
      <w:r>
        <w:rPr>
          <w:spacing w:val="-5"/>
        </w:rPr>
        <w:t>&amp;lt;/servlet-</w:t>
      </w:r>
      <w:r>
        <w:rPr>
          <w:spacing w:val="-2"/>
        </w:rPr>
        <w:t>mapping&amp;gt;</w:t>
      </w:r>
    </w:p>
    <w:p w14:paraId="2B94A61D">
      <w:pPr>
        <w:pStyle w:val="4"/>
        <w:spacing w:before="117"/>
      </w:pPr>
    </w:p>
    <w:p w14:paraId="38FC9DA1">
      <w:pPr>
        <w:pStyle w:val="4"/>
        <w:ind w:left="914"/>
      </w:pPr>
      <w:r>
        <w:rPr>
          <w:spacing w:val="-5"/>
        </w:rPr>
        <w:t>&amp;lt;servlet-</w:t>
      </w:r>
      <w:r>
        <w:rPr>
          <w:spacing w:val="-2"/>
        </w:rPr>
        <w:t>mapping&amp;gt;</w:t>
      </w:r>
    </w:p>
    <w:p w14:paraId="5F077E12">
      <w:pPr>
        <w:pStyle w:val="4"/>
        <w:spacing w:before="51" w:line="300" w:lineRule="auto"/>
        <w:ind w:left="1334" w:right="2437"/>
      </w:pPr>
      <w:r>
        <w:rPr>
          <w:spacing w:val="-4"/>
        </w:rPr>
        <w:t xml:space="preserve">&amp;lt;servlet-name&amp;gt;AdminCollegeServlet&amp;lt;/servlet-name&amp;gt; </w:t>
      </w:r>
      <w:r>
        <w:rPr>
          <w:spacing w:val="-2"/>
        </w:rPr>
        <w:t>&amp;lt;url-pattern&amp;gt;/admin-college&amp;lt;/url-pattern&amp;gt;</w:t>
      </w:r>
    </w:p>
    <w:p w14:paraId="3DD5A861">
      <w:pPr>
        <w:pStyle w:val="4"/>
        <w:ind w:left="914"/>
      </w:pPr>
      <w:r>
        <w:rPr>
          <w:spacing w:val="-5"/>
        </w:rPr>
        <w:t>&amp;lt;/servlet-</w:t>
      </w:r>
      <w:r>
        <w:rPr>
          <w:spacing w:val="-2"/>
        </w:rPr>
        <w:t>mapping&amp;gt;</w:t>
      </w:r>
    </w:p>
    <w:p w14:paraId="451AB4F7">
      <w:pPr>
        <w:pStyle w:val="4"/>
      </w:pPr>
    </w:p>
    <w:p w14:paraId="798D9E15">
      <w:pPr>
        <w:pStyle w:val="4"/>
        <w:spacing w:before="153"/>
      </w:pPr>
    </w:p>
    <w:p w14:paraId="162ACF6A">
      <w:pPr>
        <w:pStyle w:val="4"/>
        <w:spacing w:before="1"/>
        <w:ind w:left="914"/>
      </w:pPr>
      <w:r>
        <w:rPr>
          <w:spacing w:val="-5"/>
        </w:rPr>
        <w:t>&amp;lt;error-</w:t>
      </w:r>
      <w:r>
        <w:rPr>
          <w:spacing w:val="-2"/>
        </w:rPr>
        <w:t>page&amp;gt;</w:t>
      </w:r>
    </w:p>
    <w:p w14:paraId="64002AC1">
      <w:pPr>
        <w:pStyle w:val="4"/>
        <w:spacing w:before="66" w:line="300" w:lineRule="auto"/>
        <w:ind w:left="1334" w:right="3067"/>
      </w:pPr>
      <w:r>
        <w:rPr>
          <w:spacing w:val="-2"/>
        </w:rPr>
        <w:t xml:space="preserve">&amp;lt;error-code&amp;gt;404&amp;lt;/error-code&amp;gt; </w:t>
      </w:r>
      <w:r>
        <w:rPr>
          <w:spacing w:val="-4"/>
        </w:rPr>
        <w:t>&amp;lt;location&amp;gt;/error.jsp&amp;lt;/location&amp;gt;</w:t>
      </w:r>
    </w:p>
    <w:p w14:paraId="19B4DCC9">
      <w:pPr>
        <w:pStyle w:val="4"/>
        <w:ind w:left="914"/>
      </w:pPr>
      <w:r>
        <w:rPr>
          <w:spacing w:val="-5"/>
        </w:rPr>
        <w:t>&amp;lt;/error-</w:t>
      </w:r>
      <w:r>
        <w:rPr>
          <w:spacing w:val="-2"/>
        </w:rPr>
        <w:t>page&amp;gt;</w:t>
      </w:r>
    </w:p>
    <w:p w14:paraId="56F27B55">
      <w:pPr>
        <w:pStyle w:val="4"/>
        <w:spacing w:before="102"/>
      </w:pPr>
    </w:p>
    <w:p w14:paraId="0CF880FA">
      <w:pPr>
        <w:pStyle w:val="4"/>
        <w:ind w:left="914"/>
      </w:pPr>
      <w:r>
        <w:rPr>
          <w:spacing w:val="-5"/>
        </w:rPr>
        <w:t>&amp;lt;error-</w:t>
      </w:r>
      <w:r>
        <w:rPr>
          <w:spacing w:val="-2"/>
        </w:rPr>
        <w:t>page&amp;gt;</w:t>
      </w:r>
    </w:p>
    <w:p w14:paraId="7FD2CD89">
      <w:pPr>
        <w:pStyle w:val="4"/>
        <w:spacing w:before="51" w:line="300" w:lineRule="auto"/>
        <w:ind w:left="1334" w:right="3067"/>
      </w:pPr>
      <w:r>
        <w:rPr>
          <w:spacing w:val="-2"/>
        </w:rPr>
        <w:t xml:space="preserve">&amp;lt;error-code&amp;gt;500&amp;lt;/error-code&amp;gt; </w:t>
      </w:r>
      <w:r>
        <w:rPr>
          <w:spacing w:val="-4"/>
        </w:rPr>
        <w:t>&amp;lt;location&amp;gt;/error.jsp&amp;lt;/location&amp;gt;</w:t>
      </w:r>
    </w:p>
    <w:p w14:paraId="6420A900">
      <w:pPr>
        <w:pStyle w:val="4"/>
        <w:spacing w:before="15"/>
        <w:ind w:left="914"/>
      </w:pPr>
      <w:r>
        <w:rPr>
          <w:spacing w:val="-5"/>
        </w:rPr>
        <w:t>&amp;lt;/error-</w:t>
      </w:r>
      <w:r>
        <w:rPr>
          <w:spacing w:val="-2"/>
        </w:rPr>
        <w:t>page&amp;gt;</w:t>
      </w:r>
    </w:p>
    <w:p w14:paraId="1BE159DD">
      <w:pPr>
        <w:pStyle w:val="4"/>
      </w:pPr>
    </w:p>
    <w:p w14:paraId="36D33A8B">
      <w:pPr>
        <w:pStyle w:val="4"/>
        <w:spacing w:before="154"/>
      </w:pPr>
    </w:p>
    <w:p w14:paraId="1E1346B3">
      <w:pPr>
        <w:pStyle w:val="4"/>
        <w:spacing w:line="300" w:lineRule="auto"/>
        <w:ind w:left="1334" w:right="6532" w:hanging="420"/>
      </w:pPr>
      <w:r>
        <w:rPr>
          <w:spacing w:val="-2"/>
        </w:rPr>
        <w:t xml:space="preserve">&amp;lt;session-config&amp;gt; </w:t>
      </w:r>
      <w:r>
        <w:rPr>
          <w:spacing w:val="-4"/>
        </w:rPr>
        <w:t>&amp;lt;cookie-config&amp;gt;</w:t>
      </w:r>
    </w:p>
    <w:p w14:paraId="5BD5C94F">
      <w:pPr>
        <w:pStyle w:val="4"/>
        <w:spacing w:line="309" w:lineRule="auto"/>
        <w:ind w:left="1754" w:right="4012"/>
      </w:pPr>
      <w:r>
        <w:rPr>
          <w:spacing w:val="-2"/>
        </w:rPr>
        <w:t xml:space="preserve">&amp;lt;secure&amp;gt;false&amp;lt;/secure&amp;gt; &amp;lt;http-only&amp;gt;true&amp;lt;/http-only&amp;gt; </w:t>
      </w:r>
      <w:r>
        <w:rPr>
          <w:spacing w:val="-4"/>
        </w:rPr>
        <w:t>&amp;lt;same-site&amp;gt;Strict&amp;lt;/same-site&amp;gt;</w:t>
      </w:r>
    </w:p>
    <w:p w14:paraId="7D2FC522">
      <w:pPr>
        <w:pStyle w:val="4"/>
        <w:spacing w:line="195" w:lineRule="exact"/>
        <w:ind w:left="1334"/>
      </w:pPr>
      <w:r>
        <w:rPr>
          <w:spacing w:val="-5"/>
        </w:rPr>
        <w:t>&amp;lt;/cookie-</w:t>
      </w:r>
      <w:r>
        <w:rPr>
          <w:spacing w:val="-2"/>
        </w:rPr>
        <w:t>config&amp;gt;</w:t>
      </w:r>
    </w:p>
    <w:p w14:paraId="70E8164C">
      <w:pPr>
        <w:pStyle w:val="4"/>
        <w:spacing w:after="0" w:line="195" w:lineRule="exact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0FB22F12">
      <w:pPr>
        <w:pStyle w:val="4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2581275"/>
                <wp:effectExtent l="9525" t="0" r="0" b="952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581275"/>
                          <a:chOff x="0" y="0"/>
                          <a:chExt cx="6038850" cy="25812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03885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812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4125"/>
                                </a:lnTo>
                                <a:lnTo>
                                  <a:pt x="0" y="2527884"/>
                                </a:lnTo>
                                <a:lnTo>
                                  <a:pt x="0" y="2532900"/>
                                </a:lnTo>
                                <a:lnTo>
                                  <a:pt x="1460" y="2540190"/>
                                </a:lnTo>
                                <a:lnTo>
                                  <a:pt x="28282" y="2575217"/>
                                </a:lnTo>
                                <a:lnTo>
                                  <a:pt x="43599" y="2581275"/>
                                </a:lnTo>
                                <a:lnTo>
                                  <a:pt x="53403" y="2581275"/>
                                </a:lnTo>
                                <a:lnTo>
                                  <a:pt x="5985459" y="2581275"/>
                                </a:lnTo>
                                <a:lnTo>
                                  <a:pt x="5995263" y="2581275"/>
                                </a:lnTo>
                                <a:lnTo>
                                  <a:pt x="5996571" y="2581021"/>
                                </a:lnTo>
                                <a:lnTo>
                                  <a:pt x="6031598" y="2554198"/>
                                </a:lnTo>
                                <a:lnTo>
                                  <a:pt x="6038850" y="2532900"/>
                                </a:lnTo>
                                <a:lnTo>
                                  <a:pt x="6038850" y="252788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00050" y="4227"/>
                            <a:ext cx="355028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3885D">
                              <w:pPr>
                                <w:spacing w:before="38" w:line="300" w:lineRule="auto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&amp;lt;tracking-mode&amp;gt;COOKIE&amp;lt;/tracking-mode&amp;gt;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&amp;lt;timeout&amp;gt;30&amp;lt;/timeout&amp;gt;</w:t>
                              </w:r>
                            </w:p>
                            <w:p w14:paraId="2BE7F51D">
                              <w:pPr>
                                <w:spacing w:before="0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&amp;lt;/session-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config&amp;gt;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3350" y="823377"/>
                            <a:ext cx="3950335" cy="161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07AD7">
                              <w:pPr>
                                <w:spacing w:before="38" w:line="300" w:lineRule="auto"/>
                                <w:ind w:left="839" w:right="18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&amp;lt;mime-mapping&amp;gt;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&amp;lt;extension&amp;gt;json&amp;lt;/extension&amp;gt;</w:t>
                              </w:r>
                            </w:p>
                            <w:p w14:paraId="573D770B">
                              <w:pPr>
                                <w:spacing w:before="0" w:line="300" w:lineRule="auto"/>
                                <w:ind w:left="419" w:right="18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&amp;lt;mime-type&amp;gt;application/json&amp;lt;/mime-type&amp;gt;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&amp;lt;/mime-mapping&amp;gt;</w:t>
                              </w:r>
                            </w:p>
                            <w:p w14:paraId="69F67D21">
                              <w:pPr>
                                <w:spacing w:before="5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5EE939C">
                              <w:pPr>
                                <w:spacing w:before="0" w:line="309" w:lineRule="auto"/>
                                <w:ind w:left="839" w:right="859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&amp;lt;mime-mapping&amp;gt; &amp;lt;extension&amp;gt;csv&amp;lt;/extension&amp;gt;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&amp;lt;mime-type&amp;gt;text/csv&amp;lt;/mime-type&amp;gt;</w:t>
                              </w:r>
                            </w:p>
                            <w:p w14:paraId="645684F8">
                              <w:pPr>
                                <w:spacing w:before="0" w:line="195" w:lineRule="exact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&amp;lt;/mime-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mapping&amp;gt;</w:t>
                              </w:r>
                            </w:p>
                            <w:p w14:paraId="77B944F2">
                              <w:pPr>
                                <w:spacing w:before="51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&amp;lt;/web-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3.25pt;width:475.5pt;" coordsize="6038850,2581275" o:gfxdata="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MFqmU9UAAAAFAQAADwAAAAAA&#10;AAABACAAAAAiAAAAZHJzL2Rvd25yZXYueG1sUEsBAhQAFAAAAAgAh07iQOPsGo9sAwAAWgsAAA4A&#10;AAAAAAAAAQAgAAAAJAEAAGRycy9lMm9Eb2MueG1sUEsFBgAAAAAGAAYAWQEAAAIHAAAAAA==&#10;">
                <o:lock v:ext="edit" aspectratio="f"/>
                <v:shape id="Graphic 10" o:spid="_x0000_s1026" o:spt="100" style="position:absolute;left:-12;top:0;height:2581275;width:6038850;" fillcolor="#F7F7FA" filled="t" stroked="f" coordsize="6038850,2581275" o:gfxdata="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fvzb4A&#10;AADbAAAADwAAAAAAAAABACAAAAAiAAAAZHJzL2Rvd25yZXYueG1sUEsBAhQAFAAAAAgAh07iQDMv&#10;BZ47AAAAOQAAABAAAAAAAAAAAQAgAAAADQEAAGRycy9zaGFwZXhtbC54bWxQSwUGAAAAAAYABgBb&#10;AQAAtwMAAAAA&#10;" path="m6038850,0l0,0,0,2524125,0,2527884,0,2532900,1460,2540190,28282,2575217,43599,2581275,53403,2581275,5985459,2581275,5995263,2581275,5996571,2581021,6031598,2554198,6038850,2532900,6038850,2527884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400050;top:4227;height:475615;width:3550285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83885D">
                        <w:pPr>
                          <w:spacing w:before="38" w:line="300" w:lineRule="auto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&amp;lt;tracking-mode&amp;gt;COOKIE&amp;lt;/tracking-mode&amp;gt;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&amp;lt;timeout&amp;gt;30&amp;lt;/timeout&amp;gt;</w:t>
                        </w:r>
                      </w:p>
                      <w:p w14:paraId="2BE7F51D">
                        <w:pPr>
                          <w:spacing w:before="0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&amp;lt;/session-</w:t>
                        </w:r>
                        <w:r>
                          <w:rPr>
                            <w:spacing w:val="-2"/>
                            <w:sz w:val="18"/>
                          </w:rPr>
                          <w:t>config&amp;gt;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33350;top:823377;height:1618615;width:395033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E07AD7">
                        <w:pPr>
                          <w:spacing w:before="38" w:line="300" w:lineRule="auto"/>
                          <w:ind w:left="839" w:right="18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&amp;lt;mime-mapping&amp;gt; </w:t>
                        </w:r>
                        <w:r>
                          <w:rPr>
                            <w:spacing w:val="-4"/>
                            <w:sz w:val="18"/>
                          </w:rPr>
                          <w:t>&amp;lt;extension&amp;gt;json&amp;lt;/extension&amp;gt;</w:t>
                        </w:r>
                      </w:p>
                      <w:p w14:paraId="573D770B">
                        <w:pPr>
                          <w:spacing w:before="0" w:line="300" w:lineRule="auto"/>
                          <w:ind w:left="419" w:right="18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&amp;lt;mime-type&amp;gt;application/json&amp;lt;/mime-type&amp;gt;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&amp;lt;/mime-mapping&amp;gt;</w:t>
                        </w:r>
                      </w:p>
                      <w:p w14:paraId="69F67D21">
                        <w:pPr>
                          <w:spacing w:before="52" w:line="240" w:lineRule="auto"/>
                          <w:rPr>
                            <w:sz w:val="18"/>
                          </w:rPr>
                        </w:pPr>
                      </w:p>
                      <w:p w14:paraId="25EE939C">
                        <w:pPr>
                          <w:spacing w:before="0" w:line="309" w:lineRule="auto"/>
                          <w:ind w:left="839" w:right="859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&amp;lt;mime-mapping&amp;gt; &amp;lt;extension&amp;gt;csv&amp;lt;/extension&amp;gt; </w:t>
                        </w:r>
                        <w:r>
                          <w:rPr>
                            <w:spacing w:val="-4"/>
                            <w:sz w:val="18"/>
                          </w:rPr>
                          <w:t>&amp;lt;mime-type&amp;gt;text/csv&amp;lt;/mime-type&amp;gt;</w:t>
                        </w:r>
                      </w:p>
                      <w:p w14:paraId="645684F8">
                        <w:pPr>
                          <w:spacing w:before="0" w:line="195" w:lineRule="exact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&amp;lt;/mime-</w:t>
                        </w:r>
                        <w:r>
                          <w:rPr>
                            <w:spacing w:val="-2"/>
                            <w:sz w:val="18"/>
                          </w:rPr>
                          <w:t>mapping&amp;gt;</w:t>
                        </w:r>
                      </w:p>
                      <w:p w14:paraId="77B944F2">
                        <w:pPr>
                          <w:spacing w:before="51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&amp;lt;/web-</w:t>
                        </w:r>
                        <w:r>
                          <w:rPr>
                            <w:spacing w:val="-2"/>
                            <w:sz w:val="18"/>
                          </w:rPr>
                          <w:t>app&amp;gt;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4A32C7D">
      <w:pPr>
        <w:pStyle w:val="4"/>
        <w:rPr>
          <w:sz w:val="23"/>
        </w:rPr>
      </w:pPr>
    </w:p>
    <w:p w14:paraId="7738AB3B">
      <w:pPr>
        <w:pStyle w:val="4"/>
        <w:spacing w:before="33"/>
        <w:rPr>
          <w:sz w:val="23"/>
        </w:rPr>
      </w:pPr>
    </w:p>
    <w:p w14:paraId="4922E824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context.xml</w:t>
      </w:r>
      <w:r>
        <w:rPr>
          <w:rFonts w:ascii="Arial"/>
          <w:b/>
          <w:spacing w:val="13"/>
          <w:sz w:val="23"/>
        </w:rPr>
        <w:t xml:space="preserve"> </w:t>
      </w:r>
      <w:r>
        <w:rPr>
          <w:rFonts w:ascii="Arial"/>
          <w:b/>
          <w:sz w:val="23"/>
        </w:rPr>
        <w:t>(Tomcat</w:t>
      </w:r>
      <w:r>
        <w:rPr>
          <w:rFonts w:ascii="Arial"/>
          <w:b/>
          <w:spacing w:val="1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Configuration)</w:t>
      </w:r>
    </w:p>
    <w:p w14:paraId="7AFA6345">
      <w:pPr>
        <w:pStyle w:val="4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271462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714625"/>
                          <a:chOff x="0" y="0"/>
                          <a:chExt cx="6038850" cy="27146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1"/>
                            <a:ext cx="60388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714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657475"/>
                                </a:lnTo>
                                <a:lnTo>
                                  <a:pt x="0" y="2661234"/>
                                </a:lnTo>
                                <a:lnTo>
                                  <a:pt x="0" y="2665057"/>
                                </a:lnTo>
                                <a:lnTo>
                                  <a:pt x="1460" y="2672346"/>
                                </a:lnTo>
                                <a:lnTo>
                                  <a:pt x="7251" y="2686354"/>
                                </a:lnTo>
                                <a:lnTo>
                                  <a:pt x="11391" y="2692527"/>
                                </a:lnTo>
                                <a:lnTo>
                                  <a:pt x="16738" y="2697886"/>
                                </a:lnTo>
                                <a:lnTo>
                                  <a:pt x="19392" y="2700540"/>
                                </a:lnTo>
                                <a:lnTo>
                                  <a:pt x="38811" y="2711742"/>
                                </a:lnTo>
                                <a:lnTo>
                                  <a:pt x="42291" y="2713177"/>
                                </a:lnTo>
                                <a:lnTo>
                                  <a:pt x="49580" y="2714625"/>
                                </a:lnTo>
                                <a:lnTo>
                                  <a:pt x="53403" y="2714625"/>
                                </a:lnTo>
                                <a:lnTo>
                                  <a:pt x="5985459" y="2714625"/>
                                </a:lnTo>
                                <a:lnTo>
                                  <a:pt x="5989282" y="2714625"/>
                                </a:lnTo>
                                <a:lnTo>
                                  <a:pt x="5996571" y="2713177"/>
                                </a:lnTo>
                                <a:lnTo>
                                  <a:pt x="6000039" y="2711742"/>
                                </a:lnTo>
                                <a:lnTo>
                                  <a:pt x="6003569" y="2710281"/>
                                </a:lnTo>
                                <a:lnTo>
                                  <a:pt x="6010580" y="2707373"/>
                                </a:lnTo>
                                <a:lnTo>
                                  <a:pt x="6016752" y="2703245"/>
                                </a:lnTo>
                                <a:lnTo>
                                  <a:pt x="6019457" y="2700540"/>
                                </a:lnTo>
                                <a:lnTo>
                                  <a:pt x="6024765" y="2695232"/>
                                </a:lnTo>
                                <a:lnTo>
                                  <a:pt x="6027471" y="2692527"/>
                                </a:lnTo>
                                <a:lnTo>
                                  <a:pt x="6031598" y="2686354"/>
                                </a:lnTo>
                                <a:lnTo>
                                  <a:pt x="6033046" y="2682862"/>
                                </a:lnTo>
                                <a:lnTo>
                                  <a:pt x="6035941" y="2675877"/>
                                </a:lnTo>
                                <a:lnTo>
                                  <a:pt x="6037402" y="2672346"/>
                                </a:lnTo>
                                <a:lnTo>
                                  <a:pt x="6038850" y="2665057"/>
                                </a:lnTo>
                                <a:lnTo>
                                  <a:pt x="6038850" y="26612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038850" cy="271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21664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F30F335">
                              <w:pPr>
                                <w:spacing w:before="96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E9BAB84">
                              <w:pPr>
                                <w:spacing w:before="0" w:line="300" w:lineRule="auto"/>
                                <w:ind w:left="630" w:right="2514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&amp;lt;Context antiJARLocking="true" path="/college_system"&amp;gt;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&amp;lt;Resource</w:t>
                              </w:r>
                            </w:p>
                            <w:p w14:paraId="170CDC11">
                              <w:pPr>
                                <w:spacing w:before="0" w:line="302" w:lineRule="auto"/>
                                <w:ind w:left="1049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name="jdbc/college_db" auth="Container"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type="javax.sql.DataSource"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maxActive="100" maxIdle="30" maxWait="10000" username="root" password="root"</w:t>
                              </w:r>
                            </w:p>
                            <w:p w14:paraId="18F6095E">
                              <w:pPr>
                                <w:spacing w:before="0" w:line="300" w:lineRule="auto"/>
                                <w:ind w:left="1049" w:right="251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driverClassName="com.mysql.cj.jdbc.Driver"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url="jdbc:mysql://localhost:3306/college_finding_system"</w:t>
                              </w:r>
                            </w:p>
                            <w:p w14:paraId="271ABEA5">
                              <w:pPr>
                                <w:spacing w:before="15" w:line="300" w:lineRule="auto"/>
                                <w:ind w:left="210" w:right="6873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/&amp;gt;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&amp;lt;/Context&amp;gt;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213.75pt;width:475.5pt;mso-position-horizontal-relative:page;mso-wrap-distance-bottom:0pt;mso-wrap-distance-top:0pt;z-index:-251650048;mso-width-relative:page;mso-height-relative:page;" coordsize="6038850,2714625" o:gfxdata="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AG3GDz2gAAAAsBAAAPAAAAAAAAAAEAIAAAACIAAABkcnMvZG93bnJldi54bWxQSwECFAAUAAAA&#10;CACHTuJA0291UtEEAACwEQAADgAAAAAAAAABACAAAAApAQAAZHJzL2Uyb0RvYy54bWxQSwUGAAAA&#10;AAYABgBZAQAAbAgAAAAA&#10;">
                <o:lock v:ext="edit" aspectratio="f"/>
                <v:shape id="Graphic 14" o:spid="_x0000_s1026" o:spt="100" style="position:absolute;left:-12;top:1;height:2714625;width:6038850;" fillcolor="#F7F7FA" filled="t" stroked="f" coordsize="6038850,2714625" o:gfxdata="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6tr8vQAA&#10;ANsAAAAPAAAAAAAAAAEAIAAAACIAAABkcnMvZG93bnJldi54bWxQSwECFAAUAAAACACHTuJAMy8F&#10;njsAAAA5AAAAEAAAAAAAAAABACAAAAAMAQAAZHJzL3NoYXBleG1sLnhtbFBLBQYAAAAABgAGAFsB&#10;AAC2AwAAAAA=&#10;" path="m6038850,49580l6037402,42291,6035954,38823,6033071,31813,6031598,28282,6027471,22098,6024765,19392,6019457,14084,6016752,11379,6010580,7251,6007036,5791,6003569,4356,6000115,2921,5996571,1460,5989282,0,49580,0,42291,1460,38785,2921,31813,5791,28282,7251,22098,11379,19405,14071,16738,16738,14097,19392,11391,22098,7251,28282,5791,31813,2921,38747,1460,42291,0,49580,0,53403,0,2657475,0,2661234,0,2665057,1460,2672346,7251,2686354,11391,2692527,16738,2697886,19392,2700540,38811,2711742,42291,2713177,49580,2714625,53403,2714625,5985459,2714625,5989282,2714625,5996571,2713177,6000039,2711742,6003569,2710281,6010580,2707373,6016752,2703245,6019457,2700540,6024765,2695232,6027471,2692527,6031598,2686354,6033046,2682862,6035941,2675877,6037402,2672346,6038850,2665057,6038850,266123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2714625;width:603885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521664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F30F335">
                        <w:pPr>
                          <w:spacing w:before="96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E9BAB84">
                        <w:pPr>
                          <w:spacing w:before="0" w:line="300" w:lineRule="auto"/>
                          <w:ind w:left="630" w:right="2514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&amp;lt;Context antiJARLocking="true" path="/college_system"&amp;gt;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&amp;lt;Resource</w:t>
                        </w:r>
                      </w:p>
                      <w:p w14:paraId="170CDC11">
                        <w:pPr>
                          <w:spacing w:before="0" w:line="302" w:lineRule="auto"/>
                          <w:ind w:left="1049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name="jdbc/college_db" auth="Container"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type="javax.sql.DataSource" </w:t>
                        </w:r>
                        <w:r>
                          <w:rPr>
                            <w:spacing w:val="-2"/>
                            <w:sz w:val="18"/>
                          </w:rPr>
                          <w:t>maxActive="100" maxIdle="30" maxWait="10000" username="root" password="root"</w:t>
                        </w:r>
                      </w:p>
                      <w:p w14:paraId="18F6095E">
                        <w:pPr>
                          <w:spacing w:before="0" w:line="300" w:lineRule="auto"/>
                          <w:ind w:left="1049" w:right="251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driverClassName="com.mysql.cj.jdbc.Driver" </w:t>
                        </w:r>
                        <w:r>
                          <w:rPr>
                            <w:spacing w:val="-4"/>
                            <w:sz w:val="18"/>
                          </w:rPr>
                          <w:t>url="jdbc:mysql://localhost:3306/college_finding_system"</w:t>
                        </w:r>
                      </w:p>
                      <w:p w14:paraId="271ABEA5">
                        <w:pPr>
                          <w:spacing w:before="15" w:line="300" w:lineRule="auto"/>
                          <w:ind w:left="210" w:right="6873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/&amp;gt; </w:t>
                        </w:r>
                        <w:r>
                          <w:rPr>
                            <w:spacing w:val="-4"/>
                            <w:sz w:val="18"/>
                          </w:rPr>
                          <w:t>&amp;lt;/Context&amp;gt;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3973D99">
      <w:pPr>
        <w:pStyle w:val="4"/>
        <w:rPr>
          <w:rFonts w:ascii="Arial"/>
          <w:b/>
          <w:sz w:val="23"/>
        </w:rPr>
      </w:pPr>
    </w:p>
    <w:p w14:paraId="76D8C768">
      <w:pPr>
        <w:pStyle w:val="4"/>
        <w:spacing w:before="50"/>
        <w:rPr>
          <w:rFonts w:ascii="Arial"/>
          <w:b/>
          <w:sz w:val="23"/>
        </w:rPr>
      </w:pPr>
    </w:p>
    <w:p w14:paraId="0F00901E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application.properties</w:t>
      </w:r>
      <w:r>
        <w:rPr>
          <w:rFonts w:ascii="Arial"/>
          <w:b/>
          <w:spacing w:val="17"/>
          <w:sz w:val="23"/>
        </w:rPr>
        <w:t xml:space="preserve"> </w:t>
      </w:r>
      <w:r>
        <w:rPr>
          <w:rFonts w:ascii="Arial"/>
          <w:b/>
          <w:sz w:val="23"/>
        </w:rPr>
        <w:t>(Spring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z w:val="23"/>
        </w:rPr>
        <w:t>Boot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z w:val="23"/>
        </w:rPr>
        <w:t>Style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z w:val="23"/>
        </w:rPr>
        <w:t>Config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z w:val="23"/>
        </w:rPr>
        <w:t>-</w:t>
      </w:r>
      <w:r>
        <w:rPr>
          <w:rFonts w:ascii="Arial"/>
          <w:b/>
          <w:spacing w:val="1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Optional)</w:t>
      </w:r>
    </w:p>
    <w:p w14:paraId="486E7D27">
      <w:pPr>
        <w:pStyle w:val="4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38850" cy="2676525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676525"/>
                          <a:chOff x="0" y="0"/>
                          <a:chExt cx="6038850" cy="2676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1"/>
                            <a:ext cx="6038850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676525">
                                <a:moveTo>
                                  <a:pt x="6038850" y="49580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676525"/>
                                </a:lnTo>
                                <a:lnTo>
                                  <a:pt x="6038850" y="2676525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038850" cy="267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0B653">
                              <w:pPr>
                                <w:spacing w:before="0" w:line="300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server.port=8080</w:t>
                              </w:r>
                            </w:p>
                            <w:p w14:paraId="241DB83C">
                              <w:pPr>
                                <w:spacing w:before="0" w:line="300" w:lineRule="auto"/>
                                <w:ind w:left="210" w:right="383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server.servlet.context-path=/college_system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server.error.include-stacktrace=on_request_parameter</w:t>
                              </w:r>
                            </w:p>
                            <w:p w14:paraId="0DE0B156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CE5FD95">
                              <w:pPr>
                                <w:spacing w:before="1" w:line="307" w:lineRule="auto"/>
                                <w:ind w:left="210" w:right="312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db.driver=com.mysql.cj.jdbc.Driver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db.url=jdbc:mysql://localhost:3306/college_finding_system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db.username=root</w:t>
                              </w:r>
                            </w:p>
                            <w:p w14:paraId="0DB6911F">
                              <w:pPr>
                                <w:spacing w:before="0" w:line="300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db.password=root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db.max.connections=50</w:t>
                              </w:r>
                            </w:p>
                            <w:p w14:paraId="03C53BD7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210.75pt;width:475.5pt;mso-position-horizontal-relative:page;mso-wrap-distance-bottom:0pt;mso-wrap-distance-top:0pt;z-index:-251649024;mso-width-relative:page;mso-height-relative:page;" coordsize="6038850,2676525" o:gfxdata="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DLr7WHaAAAACwEAAA8AAAAAAAAAAQAgAAAAIgAAAGRycy9kb3ducmV2Lnht&#10;bFBLAQIUABQAAAAIAIdO4kBJZlfL+AMAAEANAAAOAAAAAAAAAAEAIAAAACkBAABkcnMvZTJvRG9j&#10;LnhtbFBLBQYAAAAABgAGAFkBAACTBwAAAAA=&#10;">
                <o:lock v:ext="edit" aspectratio="f"/>
                <v:shape id="Graphic 17" o:spid="_x0000_s1026" o:spt="100" style="position:absolute;left:-12;top:1;height:2676525;width:6038850;" fillcolor="#F7F7FA" filled="t" stroked="f" coordsize="6038850,2676525" o:gfxdata="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7FCq5AAAA2wAA&#10;AA8AAAAAAAAAAQAgAAAAIgAAAGRycy9kb3ducmV2LnhtbFBLAQIUABQAAAAIAIdO4kAzLwWeOwAA&#10;ADkAAAAQAAAAAAAAAAEAIAAAAAgBAABkcnMvc2hhcGV4bWwueG1sUEsFBgAAAAAGAAYAWwEAALID&#10;AAAAAA==&#10;" path="m6038850,49580l6037402,42278,6035941,38785,6033071,31813,6031598,28282,6027471,22098,6024765,19392,6019457,14084,6016752,11379,6010580,7251,6007036,5791,6000115,2921,5996571,1447,5989282,0,5985459,0,53403,0,49580,0,42291,1447,38747,2921,31813,5791,28282,7251,22098,11379,19405,14071,16738,16738,14097,19392,11391,22098,7251,28282,5791,31813,4356,35280,2921,38747,1460,42278,0,49580,0,53403,0,2676525,6038850,2676525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2676525;width:603885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80B653">
                        <w:pPr>
                          <w:spacing w:before="0" w:line="300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server.port=8080</w:t>
                        </w:r>
                      </w:p>
                      <w:p w14:paraId="241DB83C">
                        <w:pPr>
                          <w:spacing w:before="0" w:line="300" w:lineRule="auto"/>
                          <w:ind w:left="210" w:right="383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server.servlet.context-path=/college_system </w:t>
                        </w:r>
                        <w:r>
                          <w:rPr>
                            <w:spacing w:val="-4"/>
                            <w:sz w:val="18"/>
                          </w:rPr>
                          <w:t>server.error.include-stacktrace=on_request_parameter</w:t>
                        </w:r>
                      </w:p>
                      <w:p w14:paraId="0DE0B156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0CE5FD95">
                        <w:pPr>
                          <w:spacing w:before="1" w:line="307" w:lineRule="auto"/>
                          <w:ind w:left="210" w:right="312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db.driver=com.mysql.cj.jdbc.Driver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db.url=jdbc:mysql://localhost:3306/college_finding_system </w:t>
                        </w:r>
                        <w:r>
                          <w:rPr>
                            <w:spacing w:val="-2"/>
                            <w:sz w:val="18"/>
                          </w:rPr>
                          <w:t>db.username=root</w:t>
                        </w:r>
                      </w:p>
                      <w:p w14:paraId="0DB6911F">
                        <w:pPr>
                          <w:spacing w:before="0" w:line="300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db.password=root </w:t>
                        </w:r>
                        <w:r>
                          <w:rPr>
                            <w:spacing w:val="-4"/>
                            <w:sz w:val="18"/>
                          </w:rPr>
                          <w:t>db.max.connections=50</w:t>
                        </w:r>
                      </w:p>
                      <w:p w14:paraId="03C53BD7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24DEC0D">
      <w:pPr>
        <w:pStyle w:val="4"/>
        <w:spacing w:after="0"/>
        <w:rPr>
          <w:rFonts w:ascii="Arial"/>
          <w:b/>
          <w:sz w:val="14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65AB21BE">
      <w:pPr>
        <w:pStyle w:val="4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8850" cy="3724275"/>
                <wp:effectExtent l="9525" t="0" r="0" b="952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724275"/>
                          <a:chOff x="0" y="0"/>
                          <a:chExt cx="6038850" cy="37242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038850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7242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7125"/>
                                </a:lnTo>
                                <a:lnTo>
                                  <a:pt x="0" y="3670884"/>
                                </a:lnTo>
                                <a:lnTo>
                                  <a:pt x="0" y="3679177"/>
                                </a:lnTo>
                                <a:lnTo>
                                  <a:pt x="1460" y="3686467"/>
                                </a:lnTo>
                                <a:lnTo>
                                  <a:pt x="28282" y="3721493"/>
                                </a:lnTo>
                                <a:lnTo>
                                  <a:pt x="35013" y="3724275"/>
                                </a:lnTo>
                                <a:lnTo>
                                  <a:pt x="53403" y="3724275"/>
                                </a:lnTo>
                                <a:lnTo>
                                  <a:pt x="5985459" y="3724275"/>
                                </a:lnTo>
                                <a:lnTo>
                                  <a:pt x="6003849" y="3724275"/>
                                </a:lnTo>
                                <a:lnTo>
                                  <a:pt x="6010580" y="3721493"/>
                                </a:lnTo>
                                <a:lnTo>
                                  <a:pt x="6037402" y="3686467"/>
                                </a:lnTo>
                                <a:lnTo>
                                  <a:pt x="6038850" y="3679177"/>
                                </a:lnTo>
                                <a:lnTo>
                                  <a:pt x="6038850" y="367088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038850" cy="3724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01214">
                              <w:pPr>
                                <w:spacing w:before="45" w:line="300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app.name=College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app.version=1.0.0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app.currency.exchange.rate=83.12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app.default.pagination=10</w:t>
                              </w:r>
                            </w:p>
                            <w:p w14:paraId="7DFCD3D3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8E014A5">
                              <w:pPr>
                                <w:spacing w:before="0" w:line="300" w:lineRule="auto"/>
                                <w:ind w:left="210" w:right="492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logging.level=INFO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logging.file=logs/college_system.log</w:t>
                              </w:r>
                            </w:p>
                            <w:p w14:paraId="4971B467">
                              <w:pPr>
                                <w:spacing w:before="5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DA12D17">
                              <w:pPr>
                                <w:spacing w:before="0" w:line="307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session.timeout=1800 session.cookie.secure=false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session.cookie.httponly=true</w:t>
                              </w:r>
                            </w:p>
                            <w:p w14:paraId="180A28F4">
                              <w:pPr>
                                <w:spacing w:before="4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D644950">
                              <w:pPr>
                                <w:spacing w:before="0" w:line="300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security.password.encoding=MD5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security.cors.enabled=false</w:t>
                              </w:r>
                            </w:p>
                            <w:p w14:paraId="28FA7D76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F5FC79F">
                              <w:pPr>
                                <w:spacing w:before="0" w:line="300" w:lineRule="auto"/>
                                <w:ind w:left="210" w:right="436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upload.dir=/uploads upload.max.file.size=5242880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upload.allowed.extensions=pdf,doc,docx,xls,xlsx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3.25pt;width:475.5pt;" coordsize="6038850,3724275" o:gfxdata="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CGN3xh1QAAAAUBAAAPAAAAAAAAAAEA&#10;IAAAACIAAABkcnMvZG93bnJldi54bWxQSwECFAAUAAAACACHTuJAPCe69C8DAACyCQAADgAAAAAA&#10;AAABACAAAAAkAQAAZHJzL2Uyb0RvYy54bWxQSwUGAAAAAAYABgBZAQAAxQYAAAAA&#10;">
                <o:lock v:ext="edit" aspectratio="f"/>
                <v:shape id="Graphic 20" o:spid="_x0000_s1026" o:spt="100" style="position:absolute;left:-12;top:0;height:3724275;width:6038850;" fillcolor="#F7F7FA" filled="t" stroked="f" coordsize="6038850,3724275" o:gfxdata="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J7yrUAAADbAAAADwAA&#10;AAAAAAABACAAAAAiAAAAZHJzL2Rvd25yZXYueG1sUEsBAhQAFAAAAAgAh07iQDMvBZ47AAAAOQAA&#10;ABAAAAAAAAAAAQAgAAAABAEAAGRycy9zaGFwZXhtbC54bWxQSwUGAAAAAAYABgBbAQAArgMAAAAA&#10;" path="m6038850,0l0,0,0,3667125,0,3670884,0,3679177,1460,3686467,28282,3721493,35013,3724275,53403,3724275,5985459,3724275,6003849,3724275,6010580,3721493,6037402,3686467,6038850,3679177,6038850,3670884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3724275;width:603885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B01214">
                        <w:pPr>
                          <w:spacing w:before="45" w:line="300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app.name=College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Finding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System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app.version=1.0.0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app.currency.exchange.rate=83.12 </w:t>
                        </w:r>
                        <w:r>
                          <w:rPr>
                            <w:spacing w:val="-2"/>
                            <w:sz w:val="18"/>
                          </w:rPr>
                          <w:t>app.default.pagination=10</w:t>
                        </w:r>
                      </w:p>
                      <w:p w14:paraId="7DFCD3D3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38E014A5">
                        <w:pPr>
                          <w:spacing w:before="0" w:line="300" w:lineRule="auto"/>
                          <w:ind w:left="210" w:right="492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logging.level=INFO </w:t>
                        </w:r>
                        <w:r>
                          <w:rPr>
                            <w:spacing w:val="-4"/>
                            <w:sz w:val="18"/>
                          </w:rPr>
                          <w:t>logging.file=logs/college_system.log</w:t>
                        </w:r>
                      </w:p>
                      <w:p w14:paraId="4971B467">
                        <w:pPr>
                          <w:spacing w:before="52" w:line="240" w:lineRule="auto"/>
                          <w:rPr>
                            <w:sz w:val="18"/>
                          </w:rPr>
                        </w:pPr>
                      </w:p>
                      <w:p w14:paraId="1DA12D17">
                        <w:pPr>
                          <w:spacing w:before="0" w:line="307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session.timeout=1800 session.cookie.secure=false </w:t>
                        </w:r>
                        <w:r>
                          <w:rPr>
                            <w:spacing w:val="-4"/>
                            <w:sz w:val="18"/>
                          </w:rPr>
                          <w:t>session.cookie.httponly=true</w:t>
                        </w:r>
                      </w:p>
                      <w:p w14:paraId="180A28F4">
                        <w:pPr>
                          <w:spacing w:before="42" w:line="240" w:lineRule="auto"/>
                          <w:rPr>
                            <w:sz w:val="18"/>
                          </w:rPr>
                        </w:pPr>
                      </w:p>
                      <w:p w14:paraId="4D644950">
                        <w:pPr>
                          <w:spacing w:before="0" w:line="300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security.password.encoding=MD5 </w:t>
                        </w:r>
                        <w:r>
                          <w:rPr>
                            <w:spacing w:val="-2"/>
                            <w:sz w:val="18"/>
                          </w:rPr>
                          <w:t>security.cors.enabled=false</w:t>
                        </w:r>
                      </w:p>
                      <w:p w14:paraId="28FA7D76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2F5FC79F">
                        <w:pPr>
                          <w:spacing w:before="0" w:line="300" w:lineRule="auto"/>
                          <w:ind w:left="210" w:right="436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upload.dir=/uploads upload.max.file.size=5242880 </w:t>
                        </w:r>
                        <w:r>
                          <w:rPr>
                            <w:spacing w:val="-4"/>
                            <w:sz w:val="18"/>
                          </w:rPr>
                          <w:t>upload.allowed.extensions=pdf,doc,docx,xls,xlsx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D723319">
      <w:pPr>
        <w:pStyle w:val="4"/>
        <w:rPr>
          <w:rFonts w:ascii="Arial"/>
          <w:b/>
          <w:sz w:val="23"/>
        </w:rPr>
      </w:pPr>
    </w:p>
    <w:p w14:paraId="5B0A8DC5">
      <w:pPr>
        <w:pStyle w:val="4"/>
        <w:spacing w:before="25"/>
        <w:rPr>
          <w:rFonts w:ascii="Arial"/>
          <w:b/>
          <w:sz w:val="23"/>
        </w:rPr>
      </w:pPr>
    </w:p>
    <w:p w14:paraId="714F8925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.htaccess</w:t>
      </w:r>
      <w:r>
        <w:rPr>
          <w:rFonts w:ascii="Arial"/>
          <w:b/>
          <w:spacing w:val="17"/>
          <w:sz w:val="23"/>
        </w:rPr>
        <w:t xml:space="preserve"> </w:t>
      </w:r>
      <w:r>
        <w:rPr>
          <w:rFonts w:ascii="Arial"/>
          <w:b/>
          <w:sz w:val="23"/>
        </w:rPr>
        <w:t>(For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Apache</w:t>
      </w:r>
      <w:r>
        <w:rPr>
          <w:rFonts w:ascii="Arial"/>
          <w:b/>
          <w:spacing w:val="1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Server)</w:t>
      </w:r>
    </w:p>
    <w:p w14:paraId="172F5C66">
      <w:pPr>
        <w:pStyle w:val="4"/>
        <w:spacing w:before="51"/>
        <w:ind w:left="494"/>
      </w:pPr>
      <w:r>
        <w:rPr>
          <w:spacing w:val="-4"/>
        </w:rPr>
        <w:t>&amp;lt;IfModule</w:t>
      </w:r>
      <w:r>
        <w:rPr>
          <w:spacing w:val="-2"/>
        </w:rPr>
        <w:t xml:space="preserve"> mod_rewrite.c&amp;gt;</w:t>
      </w:r>
    </w:p>
    <w:p w14:paraId="09655A56">
      <w:pPr>
        <w:pStyle w:val="4"/>
        <w:spacing w:before="52"/>
        <w:ind w:left="914"/>
      </w:pPr>
      <w:r>
        <w:rPr>
          <w:spacing w:val="-4"/>
        </w:rPr>
        <w:t>RewriteEngine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14:paraId="63A061A9">
      <w:pPr>
        <w:pStyle w:val="4"/>
        <w:spacing w:before="117"/>
      </w:pPr>
    </w:p>
    <w:p w14:paraId="5E5ACF38">
      <w:pPr>
        <w:pStyle w:val="4"/>
        <w:spacing w:line="300" w:lineRule="auto"/>
        <w:ind w:left="914" w:right="5465"/>
      </w:pPr>
      <w:r>
        <w:rPr>
          <w:spacing w:val="-2"/>
        </w:rPr>
        <w:t>RewriteCond</w:t>
      </w:r>
      <w:r>
        <w:rPr>
          <w:spacing w:val="-27"/>
        </w:rPr>
        <w:t xml:space="preserve"> </w:t>
      </w:r>
      <w:r>
        <w:rPr>
          <w:spacing w:val="-2"/>
        </w:rPr>
        <w:t>%{REQUEST_FILENAME}</w:t>
      </w:r>
      <w:r>
        <w:rPr>
          <w:spacing w:val="-25"/>
        </w:rPr>
        <w:t xml:space="preserve"> </w:t>
      </w:r>
      <w:r>
        <w:rPr>
          <w:spacing w:val="-2"/>
        </w:rPr>
        <w:t xml:space="preserve">!-f </w:t>
      </w:r>
      <w:r>
        <w:rPr>
          <w:spacing w:val="-4"/>
        </w:rPr>
        <w:t>RewriteCond</w:t>
      </w:r>
      <w:r>
        <w:rPr>
          <w:spacing w:val="-1"/>
        </w:rPr>
        <w:t xml:space="preserve"> </w:t>
      </w:r>
      <w:r>
        <w:rPr>
          <w:spacing w:val="-4"/>
        </w:rPr>
        <w:t>%{REQUEST_FILENAME}</w:t>
      </w:r>
      <w:r>
        <w:t xml:space="preserve"> </w:t>
      </w:r>
      <w:r>
        <w:rPr>
          <w:spacing w:val="-4"/>
        </w:rPr>
        <w:t>!-</w:t>
      </w:r>
      <w:r>
        <w:rPr>
          <w:spacing w:val="-10"/>
        </w:rPr>
        <w:t>d</w:t>
      </w:r>
    </w:p>
    <w:p w14:paraId="0941960D">
      <w:pPr>
        <w:pStyle w:val="4"/>
        <w:ind w:left="914"/>
      </w:pPr>
      <w:r>
        <w:rPr>
          <w:spacing w:val="-2"/>
        </w:rPr>
        <w:t>RewriteRule</w:t>
      </w:r>
      <w:r>
        <w:rPr>
          <w:spacing w:val="-24"/>
        </w:rPr>
        <w:t xml:space="preserve"> </w:t>
      </w:r>
      <w:r>
        <w:rPr>
          <w:spacing w:val="-2"/>
        </w:rPr>
        <w:t>^(.*)$</w:t>
      </w:r>
      <w:r>
        <w:rPr>
          <w:spacing w:val="-23"/>
        </w:rPr>
        <w:t xml:space="preserve"> </w:t>
      </w:r>
      <w:r>
        <w:rPr>
          <w:spacing w:val="-2"/>
        </w:rPr>
        <w:t>index.jsp?url=$1</w:t>
      </w:r>
      <w:r>
        <w:rPr>
          <w:spacing w:val="-23"/>
        </w:rPr>
        <w:t xml:space="preserve"> </w:t>
      </w:r>
      <w:r>
        <w:rPr>
          <w:spacing w:val="-2"/>
        </w:rPr>
        <w:t>[QSA,L]</w:t>
      </w:r>
    </w:p>
    <w:p w14:paraId="43CA902C">
      <w:pPr>
        <w:pStyle w:val="4"/>
        <w:spacing w:before="102"/>
      </w:pPr>
    </w:p>
    <w:p w14:paraId="1F7ADC48">
      <w:pPr>
        <w:pStyle w:val="4"/>
        <w:spacing w:line="307" w:lineRule="auto"/>
        <w:ind w:left="914" w:right="5465"/>
      </w:pPr>
      <w:r>
        <w:t>RewriteRule ^\.git/ - [F] RewriteRule ^\.env - [F] RewriteRule ^\.htaccess - [F]</w:t>
      </w:r>
    </w:p>
    <w:p w14:paraId="4EF05A79">
      <w:pPr>
        <w:pStyle w:val="4"/>
        <w:spacing w:line="195" w:lineRule="exact"/>
        <w:ind w:left="494"/>
      </w:pPr>
      <w:r>
        <w:rPr>
          <w:spacing w:val="-2"/>
        </w:rPr>
        <w:t>&amp;lt;/IfModule&amp;gt;</w:t>
      </w:r>
    </w:p>
    <w:p w14:paraId="632B0316">
      <w:pPr>
        <w:pStyle w:val="4"/>
        <w:spacing w:line="300" w:lineRule="auto"/>
        <w:ind w:left="494" w:right="6413"/>
      </w:pPr>
      <w:r>
        <w:rPr>
          <w:spacing w:val="-4"/>
        </w:rPr>
        <w:t>&amp;lt;IfModule</w:t>
      </w:r>
      <w:r>
        <w:rPr>
          <w:spacing w:val="-6"/>
        </w:rPr>
        <w:t xml:space="preserve"> </w:t>
      </w:r>
      <w:r>
        <w:rPr>
          <w:spacing w:val="-4"/>
        </w:rPr>
        <w:t>mod_headers.c&amp;gt;</w:t>
      </w:r>
    </w:p>
    <w:p w14:paraId="4D43E1DC">
      <w:pPr>
        <w:pStyle w:val="4"/>
        <w:spacing w:before="66"/>
        <w:ind w:left="914"/>
      </w:pPr>
      <w:r>
        <w:rPr>
          <w:spacing w:val="-2"/>
        </w:rPr>
        <w:t>Header</w:t>
      </w:r>
      <w:r>
        <w:rPr>
          <w:spacing w:val="-17"/>
        </w:rPr>
        <w:t xml:space="preserve"> </w:t>
      </w:r>
      <w:r>
        <w:rPr>
          <w:spacing w:val="-2"/>
        </w:rPr>
        <w:t>always</w:t>
      </w:r>
      <w:r>
        <w:rPr>
          <w:spacing w:val="-17"/>
        </w:rPr>
        <w:t xml:space="preserve"> </w:t>
      </w:r>
      <w:r>
        <w:rPr>
          <w:spacing w:val="-2"/>
        </w:rPr>
        <w:t>set</w:t>
      </w:r>
      <w:r>
        <w:rPr>
          <w:spacing w:val="-17"/>
        </w:rPr>
        <w:t xml:space="preserve"> </w:t>
      </w:r>
      <w:r>
        <w:rPr>
          <w:spacing w:val="-2"/>
        </w:rPr>
        <w:t>X-Frame-Options</w:t>
      </w:r>
      <w:r>
        <w:rPr>
          <w:spacing w:val="-17"/>
        </w:rPr>
        <w:t xml:space="preserve"> </w:t>
      </w:r>
      <w:r>
        <w:rPr>
          <w:spacing w:val="-2"/>
        </w:rPr>
        <w:t>"SAMEORIGIN"</w:t>
      </w:r>
    </w:p>
    <w:p w14:paraId="22567861">
      <w:pPr>
        <w:pStyle w:val="4"/>
        <w:spacing w:before="102"/>
      </w:pPr>
    </w:p>
    <w:p w14:paraId="2790B515">
      <w:pPr>
        <w:pStyle w:val="4"/>
        <w:ind w:left="914"/>
      </w:pPr>
    </w:p>
    <w:p w14:paraId="56EC97BC">
      <w:pPr>
        <w:pStyle w:val="4"/>
        <w:spacing w:before="51"/>
        <w:ind w:left="914"/>
      </w:pPr>
      <w:r>
        <w:rPr>
          <w:spacing w:val="-2"/>
        </w:rPr>
        <w:t>Header</w:t>
      </w:r>
      <w:r>
        <w:rPr>
          <w:spacing w:val="-21"/>
        </w:rPr>
        <w:t xml:space="preserve"> </w:t>
      </w:r>
      <w:r>
        <w:rPr>
          <w:spacing w:val="-2"/>
        </w:rPr>
        <w:t>always</w:t>
      </w:r>
      <w:r>
        <w:rPr>
          <w:spacing w:val="-20"/>
        </w:rPr>
        <w:t xml:space="preserve"> </w:t>
      </w:r>
      <w:r>
        <w:rPr>
          <w:spacing w:val="-2"/>
        </w:rPr>
        <w:t>set</w:t>
      </w:r>
      <w:r>
        <w:rPr>
          <w:spacing w:val="-20"/>
        </w:rPr>
        <w:t xml:space="preserve"> </w:t>
      </w:r>
      <w:r>
        <w:rPr>
          <w:spacing w:val="-2"/>
        </w:rPr>
        <w:t>X-Content-Type-Options</w:t>
      </w:r>
      <w:r>
        <w:rPr>
          <w:spacing w:val="-20"/>
        </w:rPr>
        <w:t xml:space="preserve"> </w:t>
      </w:r>
      <w:r>
        <w:rPr>
          <w:spacing w:val="-2"/>
        </w:rPr>
        <w:t>"nosniff"</w:t>
      </w:r>
    </w:p>
    <w:p w14:paraId="05A8D7D7">
      <w:pPr>
        <w:pStyle w:val="4"/>
        <w:spacing w:before="102"/>
      </w:pPr>
    </w:p>
    <w:p w14:paraId="0B757397">
      <w:pPr>
        <w:pStyle w:val="4"/>
        <w:ind w:left="285"/>
        <w:rPr>
          <w:sz w:val="20"/>
        </w:rPr>
      </w:pPr>
      <w:r>
        <w:rPr>
          <w:spacing w:val="-2"/>
        </w:rPr>
        <w:t>Header</w:t>
      </w:r>
      <w:r>
        <w:rPr>
          <w:spacing w:val="-19"/>
        </w:rPr>
        <w:t xml:space="preserve"> </w:t>
      </w:r>
      <w:r>
        <w:rPr>
          <w:spacing w:val="-2"/>
        </w:rPr>
        <w:t>always</w:t>
      </w:r>
      <w:r>
        <w:rPr>
          <w:spacing w:val="-19"/>
        </w:rPr>
        <w:t xml:space="preserve"> </w:t>
      </w:r>
      <w:r>
        <w:rPr>
          <w:spacing w:val="-2"/>
        </w:rPr>
        <w:t>set</w:t>
      </w:r>
      <w:r>
        <w:rPr>
          <w:spacing w:val="-19"/>
        </w:rPr>
        <w:t xml:space="preserve"> </w:t>
      </w:r>
      <w:r>
        <w:rPr>
          <w:spacing w:val="-2"/>
        </w:rPr>
        <w:t>X-XSS-Protection</w:t>
      </w:r>
      <w:r>
        <w:rPr>
          <w:spacing w:val="-19"/>
        </w:rPr>
        <w:t xml:space="preserve"> </w:t>
      </w:r>
      <w:r>
        <w:rPr>
          <w:spacing w:val="-2"/>
        </w:rPr>
        <w:t>"1;</w:t>
      </w:r>
      <w:r>
        <w:rPr>
          <w:spacing w:val="-19"/>
        </w:rPr>
        <w:t xml:space="preserve"> </w:t>
      </w:r>
      <w:r>
        <w:rPr>
          <w:spacing w:val="-2"/>
        </w:rPr>
        <w:t xml:space="preserve">mode=block" </w:t>
      </w:r>
      <w:r>
        <w:rPr>
          <w:sz w:val="20"/>
        </w:rPr>
        <mc:AlternateContent>
          <mc:Choice Requires="wpg">
            <w:drawing>
              <wp:inline distT="0" distB="0" distL="0" distR="0">
                <wp:extent cx="6071235" cy="3238500"/>
                <wp:effectExtent l="9525" t="0" r="0" b="9525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3238500"/>
                          <a:chOff x="0" y="0"/>
                          <a:chExt cx="6071235" cy="3238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1"/>
                            <a:ext cx="603885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238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1350"/>
                                </a:lnTo>
                                <a:lnTo>
                                  <a:pt x="0" y="3185109"/>
                                </a:lnTo>
                                <a:lnTo>
                                  <a:pt x="0" y="3186252"/>
                                </a:lnTo>
                                <a:lnTo>
                                  <a:pt x="215" y="3187382"/>
                                </a:lnTo>
                                <a:lnTo>
                                  <a:pt x="368" y="3188817"/>
                                </a:lnTo>
                                <a:lnTo>
                                  <a:pt x="19392" y="3224415"/>
                                </a:lnTo>
                                <a:lnTo>
                                  <a:pt x="53403" y="3238500"/>
                                </a:lnTo>
                                <a:lnTo>
                                  <a:pt x="5985459" y="3238500"/>
                                </a:lnTo>
                                <a:lnTo>
                                  <a:pt x="6024765" y="3219107"/>
                                </a:lnTo>
                                <a:lnTo>
                                  <a:pt x="6038634" y="3187331"/>
                                </a:lnTo>
                                <a:lnTo>
                                  <a:pt x="6038850" y="3186252"/>
                                </a:lnTo>
                                <a:lnTo>
                                  <a:pt x="6038850" y="3185109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071235" cy="323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D9D51">
                              <w:pPr>
                                <w:spacing w:before="45" w:line="300" w:lineRule="auto"/>
                                <w:ind w:left="210" w:right="0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Header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always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Content-Security-Policy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"default-src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'self';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script-src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'self'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'uns &amp;lt;/IfModule&amp;gt;</w:t>
                              </w:r>
                            </w:p>
                            <w:p w14:paraId="5F328EAA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793F653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&amp;lt;IfModule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mod_deflate.c&amp;gt;</w:t>
                              </w:r>
                            </w:p>
                            <w:p w14:paraId="23420DFB">
                              <w:pPr>
                                <w:spacing w:before="51" w:line="300" w:lineRule="auto"/>
                                <w:ind w:left="210" w:right="0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AddOutputFilterByType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DEFLATE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text/html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text/plain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text/xml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text/css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text/javascript &amp;lt;/IfModule&amp;gt;</w:t>
                              </w:r>
                            </w:p>
                            <w:p w14:paraId="3973ADF2">
                              <w:pPr>
                                <w:spacing w:before="5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ED39C4C">
                              <w:pPr>
                                <w:spacing w:before="51" w:line="300" w:lineRule="auto"/>
                                <w:ind w:left="630" w:right="352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&amp;lt;FilesMatch "\\.(jpg|jpeg|png|gif|js|css)$"&amp;gt; </w:t>
                              </w:r>
                              <w:r>
                                <w:rPr>
                                  <w:sz w:val="18"/>
                                </w:rPr>
                                <w:t>Header set Cache-Control "max-age=2592000"</w:t>
                              </w:r>
                            </w:p>
                            <w:p w14:paraId="24C28FE0">
                              <w:pPr>
                                <w:spacing w:before="15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&amp;lt;/FilesMatch&amp;gt;</w:t>
                              </w:r>
                            </w:p>
                            <w:p w14:paraId="3C159014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F635317">
                              <w:pPr>
                                <w:spacing w:before="51" w:line="300" w:lineRule="auto"/>
                                <w:ind w:left="630" w:right="6034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&amp;lt;IfModule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mod_rewrite.c&amp;gt; </w:t>
                              </w:r>
                              <w:r>
                                <w:rPr>
                                  <w:sz w:val="18"/>
                                </w:rPr>
                                <w:t>RewriteEngine On RewriteCond %{HTTPS} off</w:t>
                              </w:r>
                            </w:p>
                            <w:p w14:paraId="4FA679A0">
                              <w:pPr>
                                <w:spacing w:before="1" w:line="316" w:lineRule="auto"/>
                                <w:ind w:left="210" w:right="2303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RewriteRule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^(.*)$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https://%{HTTP_HOST}%{REQUEST_URI}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[L,R=301] &amp;lt;/IfModule&amp;gt;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5pt;width:478.05pt;" coordsize="6071235,3238500" o:gfxdata="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oVkuktYAAAAF&#10;AQAADwAAAAAAAAABACAAAAAiAAAAZHJzL2Rvd25yZXYueG1sUEsBAhQAFAAAAAgAh07iQJSnwag7&#10;AwAAfwkAAA4AAAAAAAAAAQAgAAAAJQEAAGRycy9lMm9Eb2MueG1sUEsFBgAAAAAGAAYAWQEAANIG&#10;AAAAAA==&#10;">
                <o:lock v:ext="edit" aspectratio="f"/>
                <v:shape id="Graphic 24" o:spid="_x0000_s1026" o:spt="100" style="position:absolute;left:-12;top:1;height:3238500;width:6038850;" fillcolor="#F7F7FA" filled="t" stroked="f" coordsize="6038850,3238500" o:gfxdata="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kSCvQAA&#10;ANsAAAAPAAAAAAAAAAEAIAAAACIAAABkcnMvZG93bnJldi54bWxQSwECFAAUAAAACACHTuJAMy8F&#10;njsAAAA5AAAAEAAAAAAAAAABACAAAAAMAQAAZHJzL3NoYXBleG1sLnhtbFBLBQYAAAAABgAGAFsB&#10;AAC2AwAAAAA=&#10;" path="m6038850,0l0,0,0,3181350,0,3185109,0,3186252,215,3187382,368,3188817,19392,3224415,53403,3238500,5985459,3238500,6024765,3219107,6038634,3187331,6038850,3186252,6038850,3185109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0;top:0;height:3238500;width:607123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4D9D51">
                        <w:pPr>
                          <w:spacing w:before="45" w:line="300" w:lineRule="auto"/>
                          <w:ind w:left="210" w:right="0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Header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always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set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Content-Security-Policy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"default-src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'self';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script-src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'self'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'uns &amp;lt;/IfModule&amp;gt;</w:t>
                        </w:r>
                      </w:p>
                      <w:p w14:paraId="5F328EAA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6793F653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&amp;lt;IfModule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mod_deflate.c&amp;gt;</w:t>
                        </w:r>
                      </w:p>
                      <w:p w14:paraId="23420DFB">
                        <w:pPr>
                          <w:spacing w:before="51" w:line="300" w:lineRule="auto"/>
                          <w:ind w:left="210" w:right="0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AddOutputFilterByType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DEFLATE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text/html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text/plain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text/xml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text/css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text/javascript &amp;lt;/IfModule&amp;gt;</w:t>
                        </w:r>
                      </w:p>
                      <w:p w14:paraId="3973ADF2">
                        <w:pPr>
                          <w:spacing w:before="52" w:line="240" w:lineRule="auto"/>
                          <w:rPr>
                            <w:sz w:val="18"/>
                          </w:rPr>
                        </w:pPr>
                      </w:p>
                      <w:p w14:paraId="3ED39C4C">
                        <w:pPr>
                          <w:spacing w:before="51" w:line="300" w:lineRule="auto"/>
                          <w:ind w:left="630" w:right="352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&amp;lt;FilesMatch "\\.(jpg|jpeg|png|gif|js|css)$"&amp;gt; </w:t>
                        </w:r>
                        <w:r>
                          <w:rPr>
                            <w:sz w:val="18"/>
                          </w:rPr>
                          <w:t>Header set Cache-Control "max-age=2592000"</w:t>
                        </w:r>
                      </w:p>
                      <w:p w14:paraId="24C28FE0">
                        <w:pPr>
                          <w:spacing w:before="15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&amp;lt;/FilesMatch&amp;gt;</w:t>
                        </w:r>
                      </w:p>
                      <w:p w14:paraId="3C159014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7F635317">
                        <w:pPr>
                          <w:spacing w:before="51" w:line="300" w:lineRule="auto"/>
                          <w:ind w:left="630" w:right="6034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&amp;lt;IfModule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mod_rewrite.c&amp;gt; </w:t>
                        </w:r>
                        <w:r>
                          <w:rPr>
                            <w:sz w:val="18"/>
                          </w:rPr>
                          <w:t>RewriteEngine On RewriteCond %{HTTPS} off</w:t>
                        </w:r>
                      </w:p>
                      <w:p w14:paraId="4FA679A0">
                        <w:pPr>
                          <w:spacing w:before="1" w:line="316" w:lineRule="auto"/>
                          <w:ind w:left="210" w:right="2303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RewriteRule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^(.*)$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https://%{HTTP_HOST}%{REQUEST_URI}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[L,R=301] &amp;lt;/IfModule&amp;gt;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9251CFB">
      <w:pPr>
        <w:pStyle w:val="4"/>
        <w:rPr>
          <w:sz w:val="23"/>
        </w:rPr>
      </w:pPr>
    </w:p>
    <w:p w14:paraId="0E18F6EC">
      <w:pPr>
        <w:pStyle w:val="4"/>
        <w:spacing w:before="33"/>
        <w:rPr>
          <w:sz w:val="23"/>
        </w:rPr>
      </w:pPr>
    </w:p>
    <w:p w14:paraId="4D941BF6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Dockerfile</w:t>
      </w:r>
      <w:r>
        <w:rPr>
          <w:rFonts w:ascii="Arial"/>
          <w:b/>
          <w:spacing w:val="20"/>
          <w:sz w:val="23"/>
        </w:rPr>
        <w:t xml:space="preserve"> </w:t>
      </w:r>
      <w:r>
        <w:rPr>
          <w:rFonts w:ascii="Arial"/>
          <w:b/>
          <w:sz w:val="23"/>
        </w:rPr>
        <w:t>(Docker</w:t>
      </w:r>
      <w:r>
        <w:rPr>
          <w:rFonts w:ascii="Arial"/>
          <w:b/>
          <w:spacing w:val="21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Containerization)</w:t>
      </w:r>
    </w:p>
    <w:p w14:paraId="23BA9C8E">
      <w:pPr>
        <w:pStyle w:val="4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121285</wp:posOffset>
                </wp:positionV>
                <wp:extent cx="6038850" cy="304800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048000"/>
                          <a:chOff x="0" y="0"/>
                          <a:chExt cx="6038850" cy="3048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"/>
                            <a:ext cx="603885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480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990850"/>
                                </a:lnTo>
                                <a:lnTo>
                                  <a:pt x="0" y="2994609"/>
                                </a:lnTo>
                                <a:lnTo>
                                  <a:pt x="0" y="2998432"/>
                                </a:lnTo>
                                <a:lnTo>
                                  <a:pt x="1460" y="3005721"/>
                                </a:lnTo>
                                <a:lnTo>
                                  <a:pt x="7251" y="3019729"/>
                                </a:lnTo>
                                <a:lnTo>
                                  <a:pt x="11391" y="3025902"/>
                                </a:lnTo>
                                <a:lnTo>
                                  <a:pt x="16738" y="3031261"/>
                                </a:lnTo>
                                <a:lnTo>
                                  <a:pt x="19392" y="3033915"/>
                                </a:lnTo>
                                <a:lnTo>
                                  <a:pt x="38811" y="3045117"/>
                                </a:lnTo>
                                <a:lnTo>
                                  <a:pt x="42291" y="3046552"/>
                                </a:lnTo>
                                <a:lnTo>
                                  <a:pt x="49580" y="3048000"/>
                                </a:lnTo>
                                <a:lnTo>
                                  <a:pt x="53403" y="3048000"/>
                                </a:lnTo>
                                <a:lnTo>
                                  <a:pt x="5985459" y="3048000"/>
                                </a:lnTo>
                                <a:lnTo>
                                  <a:pt x="5989282" y="3048000"/>
                                </a:lnTo>
                                <a:lnTo>
                                  <a:pt x="5996571" y="3046552"/>
                                </a:lnTo>
                                <a:lnTo>
                                  <a:pt x="6000039" y="3045117"/>
                                </a:lnTo>
                                <a:lnTo>
                                  <a:pt x="6003569" y="3043656"/>
                                </a:lnTo>
                                <a:lnTo>
                                  <a:pt x="6010580" y="3040748"/>
                                </a:lnTo>
                                <a:lnTo>
                                  <a:pt x="6016752" y="3036620"/>
                                </a:lnTo>
                                <a:lnTo>
                                  <a:pt x="6019457" y="3033915"/>
                                </a:lnTo>
                                <a:lnTo>
                                  <a:pt x="6024765" y="3028607"/>
                                </a:lnTo>
                                <a:lnTo>
                                  <a:pt x="6027471" y="3025902"/>
                                </a:lnTo>
                                <a:lnTo>
                                  <a:pt x="6031598" y="3019729"/>
                                </a:lnTo>
                                <a:lnTo>
                                  <a:pt x="6033046" y="3016237"/>
                                </a:lnTo>
                                <a:lnTo>
                                  <a:pt x="6035941" y="3009252"/>
                                </a:lnTo>
                                <a:lnTo>
                                  <a:pt x="6037402" y="3005721"/>
                                </a:lnTo>
                                <a:lnTo>
                                  <a:pt x="6038850" y="2998432"/>
                                </a:lnTo>
                                <a:lnTo>
                                  <a:pt x="6038850" y="29946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38850" cy="304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161E6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C0F1185">
                              <w:pPr>
                                <w:spacing w:before="0" w:line="300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 tomcat:9.0-jdk8-openjdk</w:t>
                              </w:r>
                            </w:p>
                            <w:p w14:paraId="356441A1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39DE671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WORKDIR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/usr/local/tomcat/webapps</w:t>
                              </w:r>
                            </w:p>
                            <w:p w14:paraId="104F6800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0DE6B52">
                              <w:pPr>
                                <w:spacing w:before="52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college_system.war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  <w:p w14:paraId="60C25C6C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DFB48C2">
                              <w:pPr>
                                <w:spacing w:before="0" w:line="300" w:lineRule="auto"/>
                                <w:ind w:left="210" w:right="68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EXPOSE 8080</w:t>
                              </w:r>
                            </w:p>
                            <w:p w14:paraId="13D13FD7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5E2A9E1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ENV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JAVA_OPTS="-Xmx512m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-Xms256m"</w:t>
                              </w:r>
                            </w:p>
                            <w:p w14:paraId="199D9F5E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F981AE4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CMD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["catalina.sh",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"run"]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5pt;height:240pt;width:475.5pt;mso-position-horizontal-relative:page;mso-wrap-distance-bottom:0pt;mso-wrap-distance-top:0pt;z-index:-251648000;mso-width-relative:page;mso-height-relative:page;" coordsize="6038850,3048000" o:gfxdata="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CVeGBV2gAAAAsBAAAPAAAAAAAAAAEAIAAAACIAAABkcnMvZG93bnJldi54bWxQSwECFAAUAAAA&#10;CACHTuJAdCDQ09EEAAACEgAADgAAAAAAAAABACAAAAApAQAAZHJzL2Uyb0RvYy54bWxQSwUGAAAA&#10;AAYABgBZAQAAbAgAAAAA&#10;">
                <o:lock v:ext="edit" aspectratio="f"/>
                <v:shape id="Graphic 27" o:spid="_x0000_s1026" o:spt="100" style="position:absolute;left:-12;top:1;height:3048000;width:6038850;" fillcolor="#F7F7FA" filled="t" stroked="f" coordsize="6038850,3048000" o:gfxdata="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NypTvQAA&#10;ANsAAAAPAAAAAAAAAAEAIAAAACIAAABkcnMvZG93bnJldi54bWxQSwECFAAUAAAACACHTuJAMy8F&#10;njsAAAA5AAAAEAAAAAAAAAABACAAAAAMAQAAZHJzL3NoYXBleG1sLnhtbFBLBQYAAAAABgAGAFsB&#10;AAC2AwAAAAA=&#10;" path="m6038850,49580l6037402,42291,6035967,38849,6033071,31813,6031598,28282,6027471,22098,6024765,19392,6019457,14084,6016752,11379,6010580,7251,6007036,5791,6003569,4356,6000115,2921,5996571,1460,5989282,0,5985459,0,53403,0,49580,0,42291,1460,38785,2921,31813,5791,28282,7251,22098,11379,19405,14071,16738,16738,14097,19392,11391,22098,7251,28282,5791,31813,2921,38735,1460,42291,0,49580,0,53403,0,2990850,0,2994609,0,2998432,1460,3005721,7251,3019729,11391,3025902,16738,3031261,19392,3033915,38811,3045117,42291,3046552,49580,3048000,53403,3048000,5985459,3048000,5989282,3048000,5996571,3046552,6000039,3045117,6003569,3043656,6010580,3040748,6016752,3036620,6019457,3033915,6024765,3028607,6027471,3025902,6031598,3019729,6033046,3016237,6035941,3009252,6037402,3005721,6038850,2998432,6038850,299460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" o:spid="_x0000_s1026" o:spt="202" type="#_x0000_t202" style="position:absolute;left:0;top:0;height:3048000;width:603885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D161E6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C0F1185">
                        <w:pPr>
                          <w:spacing w:before="0" w:line="300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 tomcat:9.0-jdk8-openjdk</w:t>
                        </w:r>
                      </w:p>
                      <w:p w14:paraId="356441A1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439DE671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WORKDIR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/usr/local/tomcat/webapps</w:t>
                        </w:r>
                      </w:p>
                      <w:p w14:paraId="104F6800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0DE6B52">
                        <w:pPr>
                          <w:spacing w:before="52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COPY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college_system.war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.</w:t>
                        </w:r>
                      </w:p>
                      <w:p w14:paraId="60C25C6C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4DFB48C2">
                        <w:pPr>
                          <w:spacing w:before="0" w:line="300" w:lineRule="auto"/>
                          <w:ind w:left="210" w:right="68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EXPOSE 8080</w:t>
                        </w:r>
                      </w:p>
                      <w:p w14:paraId="13D13FD7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15E2A9E1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ENV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JAVA_OPTS="-Xmx512m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-Xms256m"</w:t>
                        </w:r>
                      </w:p>
                      <w:p w14:paraId="199D9F5E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F981AE4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CMD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["catalina.sh",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"run"]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A8BFAF7">
      <w:pPr>
        <w:pStyle w:val="4"/>
        <w:rPr>
          <w:rFonts w:ascii="Arial"/>
          <w:b/>
          <w:sz w:val="23"/>
        </w:rPr>
      </w:pPr>
    </w:p>
    <w:p w14:paraId="7DD8AF62">
      <w:pPr>
        <w:pStyle w:val="4"/>
        <w:spacing w:before="50"/>
        <w:rPr>
          <w:rFonts w:ascii="Arial"/>
          <w:b/>
          <w:sz w:val="23"/>
        </w:rPr>
      </w:pPr>
    </w:p>
    <w:p w14:paraId="34163C80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docker-</w:t>
      </w:r>
      <w:r>
        <w:rPr>
          <w:rFonts w:ascii="Arial"/>
          <w:b/>
          <w:spacing w:val="-2"/>
          <w:sz w:val="23"/>
        </w:rPr>
        <w:t>compose.yml</w:t>
      </w:r>
    </w:p>
    <w:p w14:paraId="38983434">
      <w:pPr>
        <w:pStyle w:val="4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38850" cy="169545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695450"/>
                          <a:chOff x="0" y="0"/>
                          <a:chExt cx="6038850" cy="16954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2" y="2"/>
                            <a:ext cx="60388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954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695450"/>
                                </a:lnTo>
                                <a:lnTo>
                                  <a:pt x="6038850" y="16954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03885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7C530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AD911DE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version: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'3.8'</w:t>
                              </w:r>
                            </w:p>
                            <w:p w14:paraId="50B0FF2F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808D595">
                              <w:pPr>
                                <w:spacing w:before="0" w:line="300" w:lineRule="auto"/>
                                <w:ind w:left="420" w:right="8343" w:hanging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services: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mysql:</w:t>
                              </w:r>
                            </w:p>
                            <w:p w14:paraId="6B1CA996">
                              <w:pPr>
                                <w:spacing w:before="0" w:line="300" w:lineRule="auto"/>
                                <w:ind w:left="63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image: mysql:5.7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container_name: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college_mysql </w:t>
                              </w:r>
                              <w:r>
                                <w:rPr>
                                  <w:sz w:val="18"/>
                                </w:rPr>
                                <w:t>restart: always</w:t>
                              </w:r>
                            </w:p>
                            <w:p w14:paraId="6C6053F6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ports:</w:t>
                              </w:r>
                            </w:p>
                            <w:p w14:paraId="1007A5E9">
                              <w:pPr>
                                <w:spacing w:before="5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"3306:3306"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133.5pt;width:475.5pt;mso-position-horizontal-relative:page;mso-wrap-distance-bottom:0pt;mso-wrap-distance-top:0pt;z-index:-251648000;mso-width-relative:page;mso-height-relative:page;" coordsize="6038850,1695450" o:gfxdata="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EKy+ntoAAAALAQAADwAAAAAAAAABACAAAAAiAAAAZHJzL2Rvd25yZXYueG1sUEsBAhQA&#10;FAAAAAgAh07iQO8/ElXxAwAAQw0AAA4AAAAAAAAAAQAgAAAAKQEAAGRycy9lMm9Eb2MueG1sUEsF&#10;BgAAAAAGAAYAWQEAAIwHAAAAAA==&#10;">
                <o:lock v:ext="edit" aspectratio="f"/>
                <v:shape id="Graphic 30" o:spid="_x0000_s1026" o:spt="100" style="position:absolute;left:-12;top:2;height:1695450;width:6038850;" fillcolor="#F7F7FA" filled="t" stroked="f" coordsize="6038850,1695450" o:gfxdata="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2H/vQAA&#10;ANsAAAAPAAAAAAAAAAEAIAAAACIAAABkcnMvZG93bnJldi54bWxQSwECFAAUAAAACACHTuJAMy8F&#10;njsAAAA5AAAAEAAAAAAAAAABACAAAAAMAQAAZHJzL3NoYXBleG1sLnhtbFBLBQYAAAAABgAGAFsB&#10;AAC2AwAAAAA=&#10;" path="m6038850,49580l6037402,42291,6035954,38823,6033071,31800,6032995,31673,6031598,28282,6027471,22098,6024765,19392,6019457,14084,6016752,11379,6010580,7251,6007100,5816,6000115,2921,5996571,1460,5989282,0,5985459,0,53403,0,49580,0,42291,1460,38785,2921,31813,5778,28282,7251,22098,11379,19405,14071,16738,16738,14097,19392,11391,22098,7251,28282,5816,31762,2921,38747,1460,42291,0,49580,0,53403,0,1695450,6038850,169545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0;top:0;height:1695450;width:603885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7C530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AD911DE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version: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'3.8'</w:t>
                        </w:r>
                      </w:p>
                      <w:p w14:paraId="50B0FF2F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1808D595">
                        <w:pPr>
                          <w:spacing w:before="0" w:line="300" w:lineRule="auto"/>
                          <w:ind w:left="420" w:right="8343" w:hanging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services: </w:t>
                        </w:r>
                        <w:r>
                          <w:rPr>
                            <w:spacing w:val="-2"/>
                            <w:sz w:val="18"/>
                          </w:rPr>
                          <w:t>mysql:</w:t>
                        </w:r>
                      </w:p>
                      <w:p w14:paraId="6B1CA996">
                        <w:pPr>
                          <w:spacing w:before="0" w:line="300" w:lineRule="auto"/>
                          <w:ind w:left="63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image: mysql:5.7 </w:t>
                        </w:r>
                        <w:r>
                          <w:rPr>
                            <w:spacing w:val="-4"/>
                            <w:sz w:val="18"/>
                          </w:rPr>
                          <w:t>container_name: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college_mysql </w:t>
                        </w:r>
                        <w:r>
                          <w:rPr>
                            <w:sz w:val="18"/>
                          </w:rPr>
                          <w:t>restart: always</w:t>
                        </w:r>
                      </w:p>
                      <w:p w14:paraId="6C6053F6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ports:</w:t>
                        </w:r>
                      </w:p>
                      <w:p w14:paraId="1007A5E9">
                        <w:pPr>
                          <w:spacing w:before="5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"3306:3306"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D7ED60">
      <w:pPr>
        <w:pStyle w:val="4"/>
        <w:spacing w:after="0"/>
        <w:rPr>
          <w:rFonts w:ascii="Arial"/>
          <w:b/>
          <w:sz w:val="14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673334F">
      <w:pPr>
        <w:pStyle w:val="4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8850" cy="4543425"/>
                <wp:effectExtent l="9525" t="0" r="0" b="9525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543425"/>
                          <a:chOff x="0" y="0"/>
                          <a:chExt cx="6038850" cy="45434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1"/>
                            <a:ext cx="6038850" cy="454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5434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6275"/>
                                </a:lnTo>
                                <a:lnTo>
                                  <a:pt x="0" y="4487316"/>
                                </a:lnTo>
                                <a:lnTo>
                                  <a:pt x="0" y="4490034"/>
                                </a:lnTo>
                                <a:lnTo>
                                  <a:pt x="368" y="4493742"/>
                                </a:lnTo>
                                <a:lnTo>
                                  <a:pt x="19392" y="4529340"/>
                                </a:lnTo>
                                <a:lnTo>
                                  <a:pt x="53403" y="4543425"/>
                                </a:lnTo>
                                <a:lnTo>
                                  <a:pt x="5985459" y="4543425"/>
                                </a:lnTo>
                                <a:lnTo>
                                  <a:pt x="6024765" y="4524032"/>
                                </a:lnTo>
                                <a:lnTo>
                                  <a:pt x="6038850" y="4490034"/>
                                </a:lnTo>
                                <a:lnTo>
                                  <a:pt x="6038850" y="4487316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038850" cy="454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B870B">
                              <w:pPr>
                                <w:spacing w:before="45" w:line="300" w:lineRule="auto"/>
                                <w:ind w:left="839" w:right="5617" w:hanging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environment: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MYSQL_ROOT_PASSWORD: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root</w:t>
                              </w:r>
                            </w:p>
                            <w:p w14:paraId="611AFF65">
                              <w:pPr>
                                <w:spacing w:before="0" w:line="300" w:lineRule="auto"/>
                                <w:ind w:left="630" w:right="4369" w:firstLine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MYSQL_DATABASE: college_finding_system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volumes:</w:t>
                              </w:r>
                            </w:p>
                            <w:p w14:paraId="071398D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48"/>
                                </w:tabs>
                                <w:spacing w:before="15"/>
                                <w:ind w:left="1048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mysql_data:/var/lib/mysql</w:t>
                              </w:r>
                            </w:p>
                            <w:p w14:paraId="10DF7DA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48"/>
                                </w:tabs>
                                <w:spacing w:before="51"/>
                                <w:ind w:left="1048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./database.sql:/docker-entrypoint-initdb.d/init.sql</w:t>
                              </w:r>
                            </w:p>
                            <w:p w14:paraId="055F60F8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EF2FD03">
                              <w:pPr>
                                <w:spacing w:before="1" w:line="300" w:lineRule="auto"/>
                                <w:ind w:left="630" w:right="8235" w:hanging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tomcat: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build:</w:t>
                              </w:r>
                            </w:p>
                            <w:p w14:paraId="5479FACF">
                              <w:pPr>
                                <w:spacing w:before="0" w:line="300" w:lineRule="auto"/>
                                <w:ind w:left="839" w:right="63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context: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dockerfile: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Dockerfile</w:t>
                              </w:r>
                            </w:p>
                            <w:p w14:paraId="3E0EB2E3">
                              <w:pPr>
                                <w:spacing w:before="15" w:line="300" w:lineRule="auto"/>
                                <w:ind w:left="63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container_name: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college_tomcat </w:t>
                              </w:r>
                              <w:r>
                                <w:rPr>
                                  <w:sz w:val="18"/>
                                </w:rPr>
                                <w:t>restart: always</w:t>
                              </w:r>
                            </w:p>
                            <w:p w14:paraId="6A11F5DF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ports:</w:t>
                              </w:r>
                            </w:p>
                            <w:p w14:paraId="4980D064">
                              <w:pPr>
                                <w:spacing w:before="5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"8080:8080"</w:t>
                              </w:r>
                            </w:p>
                            <w:p w14:paraId="7ACBE954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depends_on:</w:t>
                              </w:r>
                            </w:p>
                            <w:p w14:paraId="6298D14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49"/>
                                </w:tabs>
                                <w:spacing w:before="52" w:line="300" w:lineRule="auto"/>
                                <w:ind w:left="630" w:right="7612" w:firstLine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mysql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environment:</w:t>
                              </w:r>
                            </w:p>
                            <w:p w14:paraId="22199714">
                              <w:pPr>
                                <w:spacing w:before="15" w:line="300" w:lineRule="auto"/>
                                <w:ind w:left="839" w:right="68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DB_HOST: mysql DB_USER: root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DB_PASSWORD: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root</w:t>
                              </w:r>
                            </w:p>
                            <w:p w14:paraId="5CB05B9E">
                              <w:pPr>
                                <w:spacing w:before="0" w:line="300" w:lineRule="auto"/>
                                <w:ind w:left="630" w:right="4927" w:firstLine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DB_NAME: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college_finding_system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volumes:</w:t>
                              </w:r>
                            </w:p>
                            <w:p w14:paraId="618FF3A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48"/>
                                </w:tabs>
                                <w:spacing w:before="0"/>
                                <w:ind w:left="1048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./logs:/usr/local/tomcat/logs</w:t>
                              </w:r>
                            </w:p>
                            <w:p w14:paraId="722F0AAA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D5D1F1A">
                              <w:pPr>
                                <w:spacing w:before="1" w:line="300" w:lineRule="auto"/>
                                <w:ind w:left="420" w:right="7925" w:hanging="2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volumes: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mysql_data: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57.75pt;width:475.5pt;" coordsize="6038850,4543425" o:gfxdata="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JDmtWtUAAAAFAQAADwAAAAAAAAABACAAAAAiAAAAZHJzL2Rvd25y&#10;ZXYueG1sUEsBAhQAFAAAAAgAh07iQAxXilEeAwAAJAkAAA4AAAAAAAAAAQAgAAAAJAEAAGRycy9l&#10;Mm9Eb2MueG1sUEsFBgAAAAAGAAYAWQEAALQGAAAAAA==&#10;">
                <o:lock v:ext="edit" aspectratio="f"/>
                <v:shape id="Graphic 33" o:spid="_x0000_s1026" o:spt="100" style="position:absolute;left:-12;top:1;height:4543425;width:6038850;" fillcolor="#F7F7FA" filled="t" stroked="f" coordsize="6038850,4543425" o:gfxdata="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D5EbsAAADb&#10;AAAADwAAAAAAAAABACAAAAAiAAAAZHJzL2Rvd25yZXYueG1sUEsBAhQAFAAAAAgAh07iQDMvBZ47&#10;AAAAOQAAABAAAAAAAAAAAQAgAAAACgEAAGRycy9zaGFwZXhtbC54bWxQSwUGAAAAAAYABgBbAQAA&#10;tAMAAAAA&#10;" path="m6038850,0l0,0,0,4486275,0,4487316,0,4490034,368,4493742,19392,4529340,53403,4543425,5985459,4543425,6024765,4524032,6038850,4490034,6038850,4487316,603885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4543425;width:603885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AB870B">
                        <w:pPr>
                          <w:spacing w:before="45" w:line="300" w:lineRule="auto"/>
                          <w:ind w:left="839" w:right="5617" w:hanging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environment: </w:t>
                        </w:r>
                        <w:r>
                          <w:rPr>
                            <w:spacing w:val="-4"/>
                            <w:sz w:val="18"/>
                          </w:rPr>
                          <w:t>MYSQL_ROOT_PASSWORD: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root</w:t>
                        </w:r>
                      </w:p>
                      <w:p w14:paraId="611AFF65">
                        <w:pPr>
                          <w:spacing w:before="0" w:line="300" w:lineRule="auto"/>
                          <w:ind w:left="630" w:right="4369" w:firstLine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MYSQL_DATABASE: college_finding_system </w:t>
                        </w:r>
                        <w:r>
                          <w:rPr>
                            <w:spacing w:val="-2"/>
                            <w:sz w:val="18"/>
                          </w:rPr>
                          <w:t>volumes:</w:t>
                        </w:r>
                      </w:p>
                      <w:p w14:paraId="071398D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48"/>
                          </w:tabs>
                          <w:spacing w:before="15"/>
                          <w:ind w:left="1048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mysql_data:/var/lib/mysql</w:t>
                        </w:r>
                      </w:p>
                      <w:p w14:paraId="10DF7DA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48"/>
                          </w:tabs>
                          <w:spacing w:before="51"/>
                          <w:ind w:left="1048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./database.sql:/docker-entrypoint-initdb.d/init.sql</w:t>
                        </w:r>
                      </w:p>
                      <w:p w14:paraId="055F60F8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EF2FD03">
                        <w:pPr>
                          <w:spacing w:before="1" w:line="300" w:lineRule="auto"/>
                          <w:ind w:left="630" w:right="8235" w:hanging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tomcat: </w:t>
                        </w:r>
                        <w:r>
                          <w:rPr>
                            <w:spacing w:val="-4"/>
                            <w:sz w:val="18"/>
                          </w:rPr>
                          <w:t>build:</w:t>
                        </w:r>
                      </w:p>
                      <w:p w14:paraId="5479FACF">
                        <w:pPr>
                          <w:spacing w:before="0" w:line="300" w:lineRule="auto"/>
                          <w:ind w:left="839" w:right="63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context: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. </w:t>
                        </w:r>
                        <w:r>
                          <w:rPr>
                            <w:spacing w:val="-4"/>
                            <w:sz w:val="18"/>
                          </w:rPr>
                          <w:t>dockerfile: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Dockerfile</w:t>
                        </w:r>
                      </w:p>
                      <w:p w14:paraId="3E0EB2E3">
                        <w:pPr>
                          <w:spacing w:before="15" w:line="300" w:lineRule="auto"/>
                          <w:ind w:left="63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container_name: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college_tomcat </w:t>
                        </w:r>
                        <w:r>
                          <w:rPr>
                            <w:sz w:val="18"/>
                          </w:rPr>
                          <w:t>restart: always</w:t>
                        </w:r>
                      </w:p>
                      <w:p w14:paraId="6A11F5DF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ports:</w:t>
                        </w:r>
                      </w:p>
                      <w:p w14:paraId="4980D064">
                        <w:pPr>
                          <w:spacing w:before="5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"8080:8080"</w:t>
                        </w:r>
                      </w:p>
                      <w:p w14:paraId="7ACBE954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depends_on:</w:t>
                        </w:r>
                      </w:p>
                      <w:p w14:paraId="6298D14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49"/>
                          </w:tabs>
                          <w:spacing w:before="52" w:line="300" w:lineRule="auto"/>
                          <w:ind w:left="630" w:right="7612" w:firstLine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mysql </w:t>
                        </w:r>
                        <w:r>
                          <w:rPr>
                            <w:spacing w:val="-4"/>
                            <w:sz w:val="18"/>
                          </w:rPr>
                          <w:t>environment:</w:t>
                        </w:r>
                      </w:p>
                      <w:p w14:paraId="22199714">
                        <w:pPr>
                          <w:spacing w:before="15" w:line="300" w:lineRule="auto"/>
                          <w:ind w:left="839" w:right="68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DB_HOST: mysql DB_USER: root </w:t>
                        </w:r>
                        <w:r>
                          <w:rPr>
                            <w:spacing w:val="-2"/>
                            <w:sz w:val="18"/>
                          </w:rPr>
                          <w:t>DB_PASSWORD: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root</w:t>
                        </w:r>
                      </w:p>
                      <w:p w14:paraId="5CB05B9E">
                        <w:pPr>
                          <w:spacing w:before="0" w:line="300" w:lineRule="auto"/>
                          <w:ind w:left="630" w:right="4927" w:firstLine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DB_NAME: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college_finding_system </w:t>
                        </w:r>
                        <w:r>
                          <w:rPr>
                            <w:spacing w:val="-2"/>
                            <w:sz w:val="18"/>
                          </w:rPr>
                          <w:t>volumes:</w:t>
                        </w:r>
                      </w:p>
                      <w:p w14:paraId="618FF3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48"/>
                          </w:tabs>
                          <w:spacing w:before="0"/>
                          <w:ind w:left="1048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./logs:/usr/local/tomcat/logs</w:t>
                        </w:r>
                      </w:p>
                      <w:p w14:paraId="722F0AAA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3D5D1F1A">
                        <w:pPr>
                          <w:spacing w:before="1" w:line="300" w:lineRule="auto"/>
                          <w:ind w:left="420" w:right="7925" w:hanging="2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volumes: </w:t>
                        </w:r>
                        <w:r>
                          <w:rPr>
                            <w:spacing w:val="-4"/>
                            <w:sz w:val="18"/>
                          </w:rPr>
                          <w:t>mysql_data: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71C472D">
      <w:pPr>
        <w:pStyle w:val="4"/>
        <w:rPr>
          <w:rFonts w:ascii="Arial"/>
          <w:b/>
          <w:sz w:val="23"/>
        </w:rPr>
      </w:pPr>
    </w:p>
    <w:p w14:paraId="4CDB252D">
      <w:pPr>
        <w:pStyle w:val="4"/>
        <w:spacing w:before="10"/>
        <w:rPr>
          <w:rFonts w:ascii="Arial"/>
          <w:b/>
          <w:sz w:val="23"/>
        </w:rPr>
      </w:pPr>
    </w:p>
    <w:p w14:paraId="7A0EAABB">
      <w:pPr>
        <w:pStyle w:val="7"/>
        <w:numPr>
          <w:ilvl w:val="0"/>
          <w:numId w:val="1"/>
        </w:numPr>
        <w:tabs>
          <w:tab w:val="left" w:pos="545"/>
        </w:tabs>
        <w:spacing w:before="1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fldChar w:fldCharType="begin"/>
      </w:r>
      <w:r>
        <w:instrText xml:space="preserve"> HYPERLINK "http://build.sh/" \h </w:instrText>
      </w:r>
      <w:r>
        <w:fldChar w:fldCharType="separate"/>
      </w:r>
      <w:r>
        <w:rPr>
          <w:rFonts w:ascii="Tahoma"/>
          <w:sz w:val="23"/>
          <w:u w:val="single"/>
        </w:rPr>
        <w:t>build.sh</w:t>
      </w:r>
      <w:r>
        <w:rPr>
          <w:rFonts w:ascii="Tahoma"/>
          <w:sz w:val="23"/>
          <w:u w:val="single"/>
        </w:rPr>
        <w:fldChar w:fldCharType="end"/>
      </w:r>
      <w:r>
        <w:rPr>
          <w:rFonts w:ascii="Tahoma"/>
          <w:spacing w:val="11"/>
          <w:sz w:val="23"/>
        </w:rPr>
        <w:t xml:space="preserve"> </w:t>
      </w:r>
      <w:r>
        <w:rPr>
          <w:rFonts w:ascii="Arial"/>
          <w:b/>
          <w:sz w:val="23"/>
        </w:rPr>
        <w:t>(Build</w:t>
      </w:r>
      <w:r>
        <w:rPr>
          <w:rFonts w:ascii="Arial"/>
          <w:b/>
          <w:spacing w:val="19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Script)</w:t>
      </w:r>
    </w:p>
    <w:p w14:paraId="5D8BB4B8">
      <w:pPr>
        <w:pStyle w:val="4"/>
        <w:rPr>
          <w:rFonts w:ascii="Arial"/>
          <w:b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882650</wp:posOffset>
                </wp:positionH>
                <wp:positionV relativeFrom="paragraph">
                  <wp:posOffset>104775</wp:posOffset>
                </wp:positionV>
                <wp:extent cx="6038850" cy="409575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409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09575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4095750"/>
                              </a:lnTo>
                              <a:lnTo>
                                <a:pt x="6038850" y="409575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69.5pt;margin-top:8.25pt;height:322.5pt;width:475.5pt;mso-position-horizontal-relative:page;z-index:-251653120;mso-width-relative:page;mso-height-relative:page;" fillcolor="#F7F7FA" filled="t" stroked="f" coordsize="6038850,4095750" o:gfxdata="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qSm2&#10;t9cAAAALAQAADwAAAAAAAAABACAAAAAiAAAAZHJzL2Rvd25yZXYueG1sUEsBAhQAFAAAAAgAh07i&#10;QAVTKZBAAwAAIgoAAA4AAAAAAAAAAQAgAAAAJgEAAGRycy9lMm9Eb2MueG1sUEsFBgAAAAAGAAYA&#10;WQEAANgGAAAAAA==&#10;" path="m6038850,49580l6037402,42291,6035954,38823,6033071,31813,6031598,28282,6027471,22098,6024778,19418,6019457,14084,6016752,11391,6010580,7251,6007100,5816,6000115,2908,5999962,2870,5996571,1460,5989282,0,49580,0,42291,1460,38887,2870,38747,2908,31813,5778,28282,7251,22098,11391,19456,14033,14097,19392,11391,22098,7251,28282,5791,31813,2921,38747,1460,42291,0,49580,0,53403,0,4095750,6038850,409575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FFE4414">
      <w:pPr>
        <w:pStyle w:val="4"/>
        <w:spacing w:before="32"/>
        <w:rPr>
          <w:rFonts w:ascii="Arial"/>
          <w:b/>
        </w:rPr>
      </w:pPr>
    </w:p>
    <w:p w14:paraId="236E8503">
      <w:pPr>
        <w:pStyle w:val="4"/>
        <w:ind w:left="494"/>
      </w:pPr>
    </w:p>
    <w:p w14:paraId="3055D293">
      <w:pPr>
        <w:pStyle w:val="4"/>
        <w:spacing w:before="117"/>
      </w:pPr>
    </w:p>
    <w:p w14:paraId="7F3E391D">
      <w:pPr>
        <w:pStyle w:val="4"/>
        <w:spacing w:before="102"/>
      </w:pPr>
    </w:p>
    <w:p w14:paraId="54104781">
      <w:pPr>
        <w:pStyle w:val="4"/>
        <w:ind w:left="494"/>
      </w:pPr>
      <w:r>
        <w:t>echo</w:t>
      </w:r>
      <w:r>
        <w:rPr>
          <w:spacing w:val="-19"/>
        </w:rPr>
        <w:t xml:space="preserve"> </w:t>
      </w:r>
      <w:r>
        <w:rPr>
          <w:spacing w:val="-2"/>
        </w:rPr>
        <w:t>"=========================================="</w:t>
      </w:r>
    </w:p>
    <w:p w14:paraId="2244C63B">
      <w:pPr>
        <w:pStyle w:val="4"/>
        <w:spacing w:before="52" w:line="300" w:lineRule="auto"/>
        <w:ind w:left="494" w:right="4329"/>
      </w:pPr>
      <w:r>
        <w:t xml:space="preserve">echo "College Finding System - Build Process" </w:t>
      </w:r>
      <w:r>
        <w:rPr>
          <w:spacing w:val="-4"/>
        </w:rPr>
        <w:t>echo "=========================================="</w:t>
      </w:r>
    </w:p>
    <w:p w14:paraId="7ED42104">
      <w:pPr>
        <w:pStyle w:val="4"/>
        <w:spacing w:before="66"/>
      </w:pPr>
    </w:p>
    <w:p w14:paraId="774AC906">
      <w:pPr>
        <w:pStyle w:val="4"/>
        <w:spacing w:line="300" w:lineRule="auto"/>
        <w:ind w:left="494" w:right="6532"/>
      </w:pPr>
      <w:r>
        <w:t xml:space="preserve"> </w:t>
      </w:r>
      <w:r>
        <w:rPr>
          <w:spacing w:val="-4"/>
        </w:rPr>
        <w:t xml:space="preserve">PROJECT_NAME="college_system" </w:t>
      </w:r>
      <w:r>
        <w:rPr>
          <w:spacing w:val="-2"/>
        </w:rPr>
        <w:t>BUILD_DIR="build" SRC_DIR="src" WEBAPP_DIR="WebContent" OUTPUT_DIR="dist"</w:t>
      </w:r>
    </w:p>
    <w:p w14:paraId="5291F0EE">
      <w:pPr>
        <w:pStyle w:val="4"/>
        <w:spacing w:before="66"/>
      </w:pPr>
    </w:p>
    <w:p w14:paraId="1A0DFE82">
      <w:pPr>
        <w:pStyle w:val="4"/>
        <w:spacing w:before="1" w:line="300" w:lineRule="auto"/>
        <w:ind w:left="494" w:right="7055"/>
      </w:pPr>
      <w:r>
        <w:t>mkdir -p $BUILD_DIR mkdir</w:t>
      </w:r>
      <w:r>
        <w:rPr>
          <w:spacing w:val="-17"/>
        </w:rPr>
        <w:t xml:space="preserve"> </w:t>
      </w:r>
      <w:r>
        <w:t>-p</w:t>
      </w:r>
      <w:r>
        <w:rPr>
          <w:spacing w:val="-16"/>
        </w:rPr>
        <w:t xml:space="preserve"> </w:t>
      </w:r>
      <w:r>
        <w:rPr>
          <w:spacing w:val="-4"/>
        </w:rPr>
        <w:t>$OUTPUT_DIR</w:t>
      </w:r>
    </w:p>
    <w:p w14:paraId="2241E11D">
      <w:pPr>
        <w:pStyle w:val="4"/>
        <w:spacing w:before="51"/>
      </w:pPr>
    </w:p>
    <w:p w14:paraId="3B7271E8">
      <w:pPr>
        <w:pStyle w:val="4"/>
        <w:spacing w:before="51"/>
        <w:ind w:left="494"/>
      </w:pPr>
      <w:r>
        <w:t>echo</w:t>
      </w:r>
      <w:r>
        <w:rPr>
          <w:spacing w:val="-27"/>
        </w:rPr>
        <w:t xml:space="preserve"> </w:t>
      </w:r>
      <w:r>
        <w:t>"Compiling</w:t>
      </w:r>
      <w:r>
        <w:rPr>
          <w:spacing w:val="-26"/>
        </w:rPr>
        <w:t xml:space="preserve"> </w:t>
      </w:r>
      <w:r>
        <w:t>Java</w:t>
      </w:r>
      <w:r>
        <w:rPr>
          <w:spacing w:val="-26"/>
        </w:rPr>
        <w:t xml:space="preserve"> </w:t>
      </w:r>
      <w:r>
        <w:rPr>
          <w:spacing w:val="-2"/>
        </w:rPr>
        <w:t>files..."</w:t>
      </w:r>
    </w:p>
    <w:p w14:paraId="71D120D8">
      <w:pPr>
        <w:pStyle w:val="4"/>
        <w:spacing w:before="51" w:line="309" w:lineRule="auto"/>
        <w:ind w:left="494" w:right="2647"/>
      </w:pPr>
      <w:r>
        <w:t>javac</w:t>
      </w:r>
      <w:r>
        <w:rPr>
          <w:spacing w:val="-13"/>
        </w:rPr>
        <w:t xml:space="preserve"> </w:t>
      </w:r>
      <w:r>
        <w:t>-d</w:t>
      </w:r>
      <w:r>
        <w:rPr>
          <w:spacing w:val="-13"/>
        </w:rPr>
        <w:t xml:space="preserve"> </w:t>
      </w:r>
      <w:r>
        <w:t>$BUILD_DIR</w:t>
      </w:r>
      <w:r>
        <w:rPr>
          <w:spacing w:val="-13"/>
        </w:rPr>
        <w:t xml:space="preserve"> </w:t>
      </w:r>
      <w:r>
        <w:t>-cp</w:t>
      </w:r>
      <w:r>
        <w:rPr>
          <w:spacing w:val="-13"/>
        </w:rPr>
        <w:t xml:space="preserve"> </w:t>
      </w:r>
      <w:r>
        <w:t>"lib/*"</w:t>
      </w:r>
      <w:r>
        <w:rPr>
          <w:spacing w:val="-13"/>
        </w:rPr>
        <w:t xml:space="preserve"> </w:t>
      </w:r>
      <w:r>
        <w:t xml:space="preserve">$SRC_DIR/com/college/db/*.java </w:t>
      </w:r>
      <w:r>
        <w:rPr>
          <w:spacing w:val="-2"/>
        </w:rPr>
        <w:t>javac</w:t>
      </w:r>
      <w:r>
        <w:rPr>
          <w:spacing w:val="-22"/>
        </w:rPr>
        <w:t xml:space="preserve"> </w:t>
      </w:r>
      <w:r>
        <w:rPr>
          <w:spacing w:val="-2"/>
        </w:rPr>
        <w:t>-d</w:t>
      </w:r>
      <w:r>
        <w:rPr>
          <w:spacing w:val="-22"/>
        </w:rPr>
        <w:t xml:space="preserve"> </w:t>
      </w:r>
      <w:r>
        <w:rPr>
          <w:spacing w:val="-2"/>
        </w:rPr>
        <w:t>$BUILD_DIR</w:t>
      </w:r>
      <w:r>
        <w:rPr>
          <w:spacing w:val="-22"/>
        </w:rPr>
        <w:t xml:space="preserve"> </w:t>
      </w:r>
      <w:r>
        <w:rPr>
          <w:spacing w:val="-2"/>
        </w:rPr>
        <w:t>-cp</w:t>
      </w:r>
      <w:r>
        <w:rPr>
          <w:spacing w:val="-22"/>
        </w:rPr>
        <w:t xml:space="preserve"> </w:t>
      </w:r>
      <w:r>
        <w:rPr>
          <w:spacing w:val="-2"/>
        </w:rPr>
        <w:t>"lib/*"</w:t>
      </w:r>
      <w:r>
        <w:rPr>
          <w:spacing w:val="-22"/>
        </w:rPr>
        <w:t xml:space="preserve"> </w:t>
      </w:r>
      <w:r>
        <w:rPr>
          <w:spacing w:val="-2"/>
        </w:rPr>
        <w:t xml:space="preserve">$SRC_DIR/com/college/model/*.java </w:t>
      </w:r>
      <w:r>
        <w:t>javac</w:t>
      </w:r>
      <w:r>
        <w:rPr>
          <w:spacing w:val="-14"/>
        </w:rPr>
        <w:t xml:space="preserve"> </w:t>
      </w:r>
      <w:r>
        <w:t>-d</w:t>
      </w:r>
      <w:r>
        <w:rPr>
          <w:spacing w:val="-14"/>
        </w:rPr>
        <w:t xml:space="preserve"> </w:t>
      </w:r>
      <w:r>
        <w:t>$BUILD_DIR</w:t>
      </w:r>
      <w:r>
        <w:rPr>
          <w:spacing w:val="-14"/>
        </w:rPr>
        <w:t xml:space="preserve"> </w:t>
      </w:r>
      <w:r>
        <w:t>-cp</w:t>
      </w:r>
      <w:r>
        <w:rPr>
          <w:spacing w:val="-14"/>
        </w:rPr>
        <w:t xml:space="preserve"> </w:t>
      </w:r>
      <w:r>
        <w:t>"lib/*"</w:t>
      </w:r>
      <w:r>
        <w:rPr>
          <w:spacing w:val="-14"/>
        </w:rPr>
        <w:t xml:space="preserve"> </w:t>
      </w:r>
      <w:r>
        <w:t>$SRC_DIR/com/college/dao/*.java</w:t>
      </w:r>
    </w:p>
    <w:p w14:paraId="2938A4CE">
      <w:pPr>
        <w:pStyle w:val="4"/>
        <w:spacing w:after="0" w:line="309" w:lineRule="auto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2E9685B3">
      <w:pPr>
        <w:pStyle w:val="4"/>
        <w:spacing w:before="125"/>
        <w:ind w:left="49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421957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21957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4162425"/>
                              </a:lnTo>
                              <a:lnTo>
                                <a:pt x="0" y="4164495"/>
                              </a:lnTo>
                              <a:lnTo>
                                <a:pt x="0" y="4166171"/>
                              </a:lnTo>
                              <a:lnTo>
                                <a:pt x="368" y="4169892"/>
                              </a:lnTo>
                              <a:lnTo>
                                <a:pt x="19392" y="4205478"/>
                              </a:lnTo>
                              <a:lnTo>
                                <a:pt x="53403" y="4219575"/>
                              </a:lnTo>
                              <a:lnTo>
                                <a:pt x="5985459" y="4219575"/>
                              </a:lnTo>
                              <a:lnTo>
                                <a:pt x="6024765" y="4200169"/>
                              </a:lnTo>
                              <a:lnTo>
                                <a:pt x="6038850" y="4166171"/>
                              </a:lnTo>
                              <a:lnTo>
                                <a:pt x="6038850" y="416449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68.2pt;margin-top:3.95pt;height:332.25pt;width:475.5pt;mso-position-horizontal-relative:page;z-index:-251652096;mso-width-relative:page;mso-height-relative:page;" fillcolor="#F7F7FA" filled="t" stroked="f" coordsize="6038850,4219575" o:gfxdata="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0RrB9gAAAAKAQAADwAAAAAAAAABACAA&#10;AAAiAAAAZHJzL2Rvd25yZXYueG1sUEsBAhQAFAAAAAgAh07iQP6Pktx/AgAAVgYAAA4AAAAAAAAA&#10;AQAgAAAAJwEAAGRycy9lMm9Eb2MueG1sUEsFBgAAAAAGAAYAWQEAABgGAAAAAA==&#10;" path="m6038850,0l0,0,0,4162425,0,4164495,0,4166171,368,4169892,19392,4205478,53403,4219575,5985459,4219575,6024765,4200169,6038850,4166171,6038850,4164495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javac</w:t>
      </w:r>
      <w:r>
        <w:rPr>
          <w:spacing w:val="-17"/>
        </w:rPr>
        <w:t xml:space="preserve"> </w:t>
      </w:r>
      <w:r>
        <w:rPr>
          <w:spacing w:val="-2"/>
        </w:rPr>
        <w:t>-d</w:t>
      </w:r>
      <w:r>
        <w:rPr>
          <w:spacing w:val="-17"/>
        </w:rPr>
        <w:t xml:space="preserve"> </w:t>
      </w:r>
      <w:r>
        <w:rPr>
          <w:spacing w:val="-2"/>
        </w:rPr>
        <w:t>$BUILD_DIR</w:t>
      </w:r>
      <w:r>
        <w:rPr>
          <w:spacing w:val="-17"/>
        </w:rPr>
        <w:t xml:space="preserve"> </w:t>
      </w:r>
      <w:r>
        <w:rPr>
          <w:spacing w:val="-2"/>
        </w:rPr>
        <w:t>-cp</w:t>
      </w:r>
      <w:r>
        <w:rPr>
          <w:spacing w:val="-17"/>
        </w:rPr>
        <w:t xml:space="preserve"> </w:t>
      </w:r>
      <w:r>
        <w:rPr>
          <w:spacing w:val="-2"/>
        </w:rPr>
        <w:t>"lib/*:$BUILD_DIR"</w:t>
      </w:r>
      <w:r>
        <w:rPr>
          <w:spacing w:val="-17"/>
        </w:rPr>
        <w:t xml:space="preserve"> </w:t>
      </w:r>
      <w:r>
        <w:rPr>
          <w:spacing w:val="-2"/>
        </w:rPr>
        <w:t>$SRC_DIR/com/college/servlet/*.java</w:t>
      </w:r>
    </w:p>
    <w:p w14:paraId="19758033">
      <w:pPr>
        <w:pStyle w:val="4"/>
        <w:spacing w:before="102"/>
      </w:pPr>
    </w:p>
    <w:p w14:paraId="5312BEF0">
      <w:pPr>
        <w:pStyle w:val="4"/>
        <w:ind w:left="494"/>
      </w:pPr>
      <w:r>
        <w:t>if</w:t>
      </w:r>
      <w:r>
        <w:rPr>
          <w:spacing w:val="-11"/>
        </w:rPr>
        <w:t xml:space="preserve"> </w:t>
      </w:r>
      <w:r>
        <w:t>[</w:t>
      </w:r>
      <w:r>
        <w:rPr>
          <w:spacing w:val="-10"/>
        </w:rPr>
        <w:t xml:space="preserve"> </w:t>
      </w:r>
      <w:r>
        <w:t>$?</w:t>
      </w:r>
      <w:r>
        <w:rPr>
          <w:spacing w:val="-10"/>
        </w:rPr>
        <w:t xml:space="preserve"> </w:t>
      </w:r>
      <w:r>
        <w:t>-eq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];</w:t>
      </w:r>
      <w:r>
        <w:rPr>
          <w:spacing w:val="-10"/>
        </w:rPr>
        <w:t xml:space="preserve"> </w:t>
      </w:r>
      <w:r>
        <w:rPr>
          <w:spacing w:val="-4"/>
        </w:rPr>
        <w:t>then</w:t>
      </w:r>
    </w:p>
    <w:p w14:paraId="5D697EA8">
      <w:pPr>
        <w:pStyle w:val="4"/>
        <w:spacing w:before="7" w:line="304" w:lineRule="auto"/>
        <w:ind w:left="494" w:right="5465" w:firstLine="420"/>
      </w:pPr>
      <w:r>
        <w:rPr>
          <w:spacing w:val="-6"/>
          <w:w w:val="105"/>
        </w:rPr>
        <w:t>echo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>"</w:t>
      </w:r>
      <w:r>
        <w:rPr>
          <w:rFonts w:ascii="Segoe UI Symbol" w:hAnsi="Segoe UI Symbol"/>
          <w:spacing w:val="-6"/>
          <w:w w:val="105"/>
        </w:rPr>
        <w:t>✓</w:t>
      </w:r>
      <w:r>
        <w:rPr>
          <w:rFonts w:ascii="Segoe UI Symbol" w:hAnsi="Segoe UI Symbol"/>
          <w:spacing w:val="14"/>
          <w:w w:val="105"/>
        </w:rPr>
        <w:t xml:space="preserve"> </w:t>
      </w:r>
      <w:r>
        <w:rPr>
          <w:spacing w:val="-6"/>
          <w:w w:val="105"/>
        </w:rPr>
        <w:t>Compilation</w:t>
      </w:r>
      <w:r>
        <w:rPr>
          <w:spacing w:val="-23"/>
          <w:w w:val="105"/>
        </w:rPr>
        <w:t xml:space="preserve"> </w:t>
      </w:r>
      <w:r>
        <w:rPr>
          <w:spacing w:val="-6"/>
          <w:w w:val="105"/>
        </w:rPr>
        <w:t xml:space="preserve">successful" </w:t>
      </w:r>
      <w:r>
        <w:rPr>
          <w:spacing w:val="-4"/>
          <w:w w:val="105"/>
        </w:rPr>
        <w:t>else</w:t>
      </w:r>
    </w:p>
    <w:p w14:paraId="07DD3ADC">
      <w:pPr>
        <w:pStyle w:val="4"/>
        <w:spacing w:line="201" w:lineRule="exact"/>
        <w:ind w:left="914"/>
      </w:pPr>
      <w:r>
        <w:t>echo</w:t>
      </w:r>
      <w:r>
        <w:rPr>
          <w:spacing w:val="-24"/>
        </w:rPr>
        <w:t xml:space="preserve"> </w:t>
      </w:r>
      <w:r>
        <w:t>"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Compilation</w:t>
      </w:r>
      <w:r>
        <w:rPr>
          <w:spacing w:val="-23"/>
        </w:rPr>
        <w:t xml:space="preserve"> </w:t>
      </w:r>
      <w:r>
        <w:rPr>
          <w:spacing w:val="-2"/>
        </w:rPr>
        <w:t>failed"</w:t>
      </w:r>
    </w:p>
    <w:p w14:paraId="5AB240C3">
      <w:pPr>
        <w:pStyle w:val="4"/>
        <w:spacing w:before="51"/>
        <w:ind w:left="914"/>
      </w:pPr>
      <w:r>
        <w:t>exit</w:t>
      </w:r>
      <w:r>
        <w:rPr>
          <w:spacing w:val="-19"/>
        </w:rPr>
        <w:t xml:space="preserve"> </w:t>
      </w:r>
      <w:r>
        <w:rPr>
          <w:spacing w:val="-10"/>
        </w:rPr>
        <w:t>1</w:t>
      </w:r>
    </w:p>
    <w:p w14:paraId="740F7FD3">
      <w:pPr>
        <w:pStyle w:val="4"/>
        <w:spacing w:before="51"/>
        <w:ind w:left="494"/>
      </w:pPr>
      <w:r>
        <w:rPr>
          <w:spacing w:val="-5"/>
        </w:rPr>
        <w:t>fi</w:t>
      </w:r>
    </w:p>
    <w:p w14:paraId="0ED1AABB">
      <w:pPr>
        <w:pStyle w:val="4"/>
        <w:spacing w:before="102"/>
      </w:pPr>
    </w:p>
    <w:p w14:paraId="772FBEED">
      <w:pPr>
        <w:pStyle w:val="4"/>
        <w:spacing w:before="51" w:line="316" w:lineRule="auto"/>
        <w:ind w:left="494" w:right="6587"/>
      </w:pPr>
      <w:r>
        <w:rPr>
          <w:spacing w:val="-2"/>
        </w:rPr>
        <w:t>echo</w:t>
      </w:r>
      <w:r>
        <w:rPr>
          <w:spacing w:val="-22"/>
        </w:rPr>
        <w:t xml:space="preserve"> </w:t>
      </w:r>
      <w:r>
        <w:rPr>
          <w:spacing w:val="-2"/>
        </w:rPr>
        <w:t>"Creating</w:t>
      </w:r>
      <w:r>
        <w:rPr>
          <w:spacing w:val="-22"/>
        </w:rPr>
        <w:t xml:space="preserve"> </w:t>
      </w:r>
      <w:r>
        <w:rPr>
          <w:spacing w:val="-2"/>
        </w:rPr>
        <w:t>WAR</w:t>
      </w:r>
      <w:r>
        <w:rPr>
          <w:spacing w:val="-22"/>
        </w:rPr>
        <w:t xml:space="preserve"> </w:t>
      </w:r>
      <w:r>
        <w:rPr>
          <w:spacing w:val="-2"/>
        </w:rPr>
        <w:t xml:space="preserve">file..." </w:t>
      </w:r>
      <w:r>
        <w:t>cd $BUILD_DIR</w:t>
      </w:r>
    </w:p>
    <w:p w14:paraId="0FAB867F">
      <w:pPr>
        <w:pStyle w:val="4"/>
        <w:spacing w:line="191" w:lineRule="exact"/>
        <w:ind w:left="494"/>
      </w:pPr>
      <w:r>
        <w:rPr>
          <w:spacing w:val="-4"/>
        </w:rPr>
        <w:t>jar</w:t>
      </w:r>
      <w:r>
        <w:rPr>
          <w:spacing w:val="-2"/>
        </w:rPr>
        <w:t xml:space="preserve"> </w:t>
      </w:r>
      <w:r>
        <w:rPr>
          <w:spacing w:val="-4"/>
        </w:rPr>
        <w:t>cf</w:t>
      </w:r>
      <w:r>
        <w:rPr>
          <w:spacing w:val="-1"/>
        </w:rPr>
        <w:t xml:space="preserve"> </w:t>
      </w:r>
      <w:r>
        <w:rPr>
          <w:spacing w:val="-4"/>
        </w:rPr>
        <w:t>../$OUTPUT_DIR/$PROJECT_NAME.war</w:t>
      </w:r>
      <w:r>
        <w:rPr>
          <w:spacing w:val="-1"/>
        </w:rPr>
        <w:t xml:space="preserve"> </w:t>
      </w:r>
      <w:r>
        <w:rPr>
          <w:spacing w:val="-10"/>
        </w:rPr>
        <w:t>*</w:t>
      </w:r>
    </w:p>
    <w:p w14:paraId="72847110">
      <w:pPr>
        <w:pStyle w:val="4"/>
        <w:spacing w:before="51"/>
        <w:ind w:left="494"/>
      </w:pPr>
      <w:r>
        <w:t>cd</w:t>
      </w:r>
      <w:r>
        <w:rPr>
          <w:spacing w:val="-11"/>
        </w:rPr>
        <w:t xml:space="preserve"> </w:t>
      </w:r>
      <w:r>
        <w:rPr>
          <w:spacing w:val="-5"/>
        </w:rPr>
        <w:t>..</w:t>
      </w:r>
    </w:p>
    <w:p w14:paraId="665DAC14">
      <w:pPr>
        <w:pStyle w:val="4"/>
        <w:spacing w:before="102"/>
      </w:pPr>
    </w:p>
    <w:p w14:paraId="10C1BFDC">
      <w:pPr>
        <w:pStyle w:val="4"/>
        <w:ind w:left="494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[</w:t>
      </w:r>
      <w:r>
        <w:rPr>
          <w:spacing w:val="-17"/>
        </w:rPr>
        <w:t xml:space="preserve"> </w:t>
      </w:r>
      <w:r>
        <w:rPr>
          <w:spacing w:val="-2"/>
        </w:rPr>
        <w:t>-f</w:t>
      </w:r>
      <w:r>
        <w:rPr>
          <w:spacing w:val="-17"/>
        </w:rPr>
        <w:t xml:space="preserve"> </w:t>
      </w:r>
      <w:r>
        <w:rPr>
          <w:spacing w:val="-2"/>
        </w:rPr>
        <w:t>"$OUTPUT_DIR/$PROJECT_NAME.war"</w:t>
      </w:r>
      <w:r>
        <w:rPr>
          <w:spacing w:val="-17"/>
        </w:rPr>
        <w:t xml:space="preserve"> </w:t>
      </w:r>
      <w:r>
        <w:rPr>
          <w:spacing w:val="-2"/>
        </w:rPr>
        <w:t>];</w:t>
      </w:r>
      <w:r>
        <w:rPr>
          <w:spacing w:val="-17"/>
        </w:rPr>
        <w:t xml:space="preserve"> </w:t>
      </w:r>
      <w:r>
        <w:rPr>
          <w:spacing w:val="-4"/>
        </w:rPr>
        <w:t>then</w:t>
      </w:r>
    </w:p>
    <w:p w14:paraId="7553CFCE">
      <w:pPr>
        <w:pStyle w:val="4"/>
        <w:spacing w:before="7" w:line="290" w:lineRule="auto"/>
        <w:ind w:left="494" w:right="3067" w:firstLine="420"/>
      </w:pPr>
      <w:r>
        <w:rPr>
          <w:spacing w:val="-2"/>
        </w:rPr>
        <w:t>echo</w:t>
      </w:r>
      <w:r>
        <w:rPr>
          <w:spacing w:val="-17"/>
        </w:rPr>
        <w:t xml:space="preserve"> </w:t>
      </w:r>
      <w:r>
        <w:rPr>
          <w:spacing w:val="-2"/>
        </w:rPr>
        <w:t>"</w:t>
      </w:r>
      <w:r>
        <w:rPr>
          <w:rFonts w:ascii="Segoe UI Symbol" w:hAnsi="Segoe UI Symbol"/>
          <w:spacing w:val="-2"/>
        </w:rPr>
        <w:t>✓</w:t>
      </w:r>
      <w:r>
        <w:rPr>
          <w:rFonts w:ascii="Segoe UI Symbol" w:hAnsi="Segoe UI Symbol"/>
          <w:spacing w:val="40"/>
        </w:rPr>
        <w:t xml:space="preserve"> </w:t>
      </w:r>
      <w:r>
        <w:rPr>
          <w:spacing w:val="-2"/>
        </w:rPr>
        <w:t>WAR</w:t>
      </w:r>
      <w:r>
        <w:rPr>
          <w:spacing w:val="-17"/>
        </w:rPr>
        <w:t xml:space="preserve"> </w:t>
      </w:r>
      <w:r>
        <w:rPr>
          <w:spacing w:val="-2"/>
        </w:rPr>
        <w:t>file</w:t>
      </w:r>
      <w:r>
        <w:rPr>
          <w:spacing w:val="-17"/>
        </w:rPr>
        <w:t xml:space="preserve"> </w:t>
      </w:r>
      <w:r>
        <w:rPr>
          <w:spacing w:val="-2"/>
        </w:rPr>
        <w:t>created:</w:t>
      </w:r>
      <w:r>
        <w:rPr>
          <w:spacing w:val="-17"/>
        </w:rPr>
        <w:t xml:space="preserve"> </w:t>
      </w:r>
      <w:r>
        <w:rPr>
          <w:spacing w:val="-2"/>
        </w:rPr>
        <w:t xml:space="preserve">$OUTPUT_DIR/$PROJECT_NAME.war" </w:t>
      </w:r>
      <w:r>
        <w:rPr>
          <w:spacing w:val="-4"/>
          <w:w w:val="105"/>
        </w:rPr>
        <w:t>else</w:t>
      </w:r>
    </w:p>
    <w:p w14:paraId="4F1BE7BB">
      <w:pPr>
        <w:pStyle w:val="4"/>
        <w:spacing w:line="228" w:lineRule="exact"/>
        <w:ind w:left="914"/>
      </w:pPr>
      <w:r>
        <w:t>echo</w:t>
      </w:r>
      <w:r>
        <w:rPr>
          <w:spacing w:val="-19"/>
        </w:rPr>
        <w:t xml:space="preserve"> </w:t>
      </w:r>
      <w:r>
        <w:t>"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42"/>
        </w:rPr>
        <w:t xml:space="preserve"> </w:t>
      </w:r>
      <w:r>
        <w:t>WAR</w:t>
      </w:r>
      <w:r>
        <w:rPr>
          <w:spacing w:val="-19"/>
        </w:rPr>
        <w:t xml:space="preserve"> </w:t>
      </w:r>
      <w:r>
        <w:t>file</w:t>
      </w:r>
      <w:r>
        <w:rPr>
          <w:spacing w:val="-18"/>
        </w:rPr>
        <w:t xml:space="preserve"> </w:t>
      </w:r>
      <w:r>
        <w:t>creation</w:t>
      </w:r>
      <w:r>
        <w:rPr>
          <w:spacing w:val="-18"/>
        </w:rPr>
        <w:t xml:space="preserve"> </w:t>
      </w:r>
      <w:r>
        <w:rPr>
          <w:spacing w:val="-2"/>
        </w:rPr>
        <w:t>failed"</w:t>
      </w:r>
    </w:p>
    <w:p w14:paraId="5FFD5689">
      <w:pPr>
        <w:pStyle w:val="4"/>
        <w:spacing w:before="51"/>
        <w:ind w:left="914"/>
      </w:pPr>
      <w:r>
        <w:t>exit</w:t>
      </w:r>
      <w:r>
        <w:rPr>
          <w:spacing w:val="-19"/>
        </w:rPr>
        <w:t xml:space="preserve"> </w:t>
      </w:r>
      <w:r>
        <w:rPr>
          <w:spacing w:val="-10"/>
        </w:rPr>
        <w:t>1</w:t>
      </w:r>
    </w:p>
    <w:p w14:paraId="72F60224">
      <w:pPr>
        <w:pStyle w:val="4"/>
        <w:spacing w:before="51"/>
        <w:ind w:left="494"/>
      </w:pPr>
      <w:r>
        <w:rPr>
          <w:spacing w:val="-5"/>
        </w:rPr>
        <w:t>fi</w:t>
      </w:r>
    </w:p>
    <w:p w14:paraId="63B26BFF">
      <w:pPr>
        <w:pStyle w:val="4"/>
        <w:spacing w:before="102"/>
      </w:pPr>
    </w:p>
    <w:p w14:paraId="7478C858">
      <w:pPr>
        <w:pStyle w:val="4"/>
        <w:spacing w:before="1"/>
        <w:ind w:left="494"/>
      </w:pPr>
      <w:r>
        <w:t>echo</w:t>
      </w:r>
      <w:r>
        <w:rPr>
          <w:spacing w:val="-19"/>
        </w:rPr>
        <w:t xml:space="preserve"> </w:t>
      </w:r>
      <w:r>
        <w:rPr>
          <w:spacing w:val="-2"/>
        </w:rPr>
        <w:t>"=========================================="</w:t>
      </w:r>
    </w:p>
    <w:p w14:paraId="594C3181">
      <w:pPr>
        <w:pStyle w:val="4"/>
        <w:spacing w:before="51"/>
        <w:ind w:left="494"/>
      </w:pPr>
      <w:r>
        <w:rPr>
          <w:spacing w:val="-2"/>
        </w:rPr>
        <w:t>echo</w:t>
      </w:r>
      <w:r>
        <w:rPr>
          <w:spacing w:val="-15"/>
        </w:rPr>
        <w:t xml:space="preserve"> </w:t>
      </w:r>
      <w:r>
        <w:rPr>
          <w:spacing w:val="-2"/>
        </w:rPr>
        <w:t>"Build</w:t>
      </w:r>
      <w:r>
        <w:rPr>
          <w:spacing w:val="-15"/>
        </w:rPr>
        <w:t xml:space="preserve"> </w:t>
      </w:r>
      <w:r>
        <w:rPr>
          <w:spacing w:val="-2"/>
        </w:rPr>
        <w:t>completed</w:t>
      </w:r>
      <w:r>
        <w:rPr>
          <w:spacing w:val="-14"/>
        </w:rPr>
        <w:t xml:space="preserve"> </w:t>
      </w:r>
      <w:r>
        <w:rPr>
          <w:spacing w:val="-2"/>
        </w:rPr>
        <w:t>successfully!"</w:t>
      </w:r>
    </w:p>
    <w:p w14:paraId="2608BC37">
      <w:pPr>
        <w:pStyle w:val="4"/>
        <w:spacing w:before="51"/>
        <w:ind w:left="494"/>
      </w:pPr>
      <w:r>
        <w:t>echo</w:t>
      </w:r>
      <w:r>
        <w:rPr>
          <w:spacing w:val="-19"/>
        </w:rPr>
        <w:t xml:space="preserve"> </w:t>
      </w:r>
      <w:r>
        <w:rPr>
          <w:spacing w:val="-2"/>
        </w:rPr>
        <w:t>"=========================================="</w:t>
      </w:r>
    </w:p>
    <w:p w14:paraId="0FE30EEA">
      <w:pPr>
        <w:pStyle w:val="4"/>
        <w:rPr>
          <w:sz w:val="23"/>
        </w:rPr>
      </w:pPr>
    </w:p>
    <w:p w14:paraId="5E65ED7A">
      <w:pPr>
        <w:pStyle w:val="4"/>
        <w:rPr>
          <w:sz w:val="23"/>
        </w:rPr>
      </w:pPr>
    </w:p>
    <w:p w14:paraId="08FD4950">
      <w:pPr>
        <w:pStyle w:val="4"/>
        <w:spacing w:before="14"/>
        <w:rPr>
          <w:sz w:val="23"/>
        </w:rPr>
      </w:pPr>
    </w:p>
    <w:p w14:paraId="19E5DC05">
      <w:pPr>
        <w:pStyle w:val="7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rFonts w:ascii="Arial"/>
          <w:b/>
          <w:sz w:val="23"/>
        </w:rPr>
      </w:pPr>
      <w:r>
        <w:fldChar w:fldCharType="begin"/>
      </w:r>
      <w:r>
        <w:instrText xml:space="preserve"> HYPERLINK "http://deploy.sh/" \h </w:instrText>
      </w:r>
      <w:r>
        <w:fldChar w:fldCharType="separate"/>
      </w:r>
      <w:r>
        <w:rPr>
          <w:rFonts w:ascii="Tahoma"/>
          <w:sz w:val="23"/>
          <w:u w:val="single"/>
        </w:rPr>
        <w:t>deplo</w:t>
      </w:r>
      <w:r>
        <w:rPr>
          <w:rFonts w:ascii="Tahoma"/>
          <w:sz w:val="23"/>
        </w:rPr>
        <w:t>y</w:t>
      </w:r>
      <w:r>
        <w:rPr>
          <w:rFonts w:ascii="Tahoma"/>
          <w:spacing w:val="-46"/>
          <w:sz w:val="23"/>
          <w:u w:val="single"/>
        </w:rPr>
        <w:t xml:space="preserve"> </w:t>
      </w:r>
      <w:r>
        <w:rPr>
          <w:rFonts w:ascii="Tahoma"/>
          <w:sz w:val="23"/>
          <w:u w:val="single"/>
        </w:rPr>
        <w:t>.sh</w:t>
      </w:r>
      <w:r>
        <w:rPr>
          <w:rFonts w:ascii="Tahoma"/>
          <w:sz w:val="23"/>
          <w:u w:val="single"/>
        </w:rPr>
        <w:fldChar w:fldCharType="end"/>
      </w:r>
      <w:r>
        <w:rPr>
          <w:rFonts w:ascii="Tahoma"/>
          <w:spacing w:val="9"/>
          <w:sz w:val="23"/>
        </w:rPr>
        <w:t xml:space="preserve"> </w:t>
      </w:r>
      <w:r>
        <w:rPr>
          <w:rFonts w:ascii="Arial"/>
          <w:b/>
          <w:sz w:val="23"/>
        </w:rPr>
        <w:t>(Deployment</w:t>
      </w:r>
      <w:r>
        <w:rPr>
          <w:rFonts w:ascii="Arial"/>
          <w:b/>
          <w:spacing w:val="16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Script)</w:t>
      </w:r>
    </w:p>
    <w:p w14:paraId="38BC633E">
      <w:pPr>
        <w:pStyle w:val="4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38850" cy="441960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419600"/>
                          <a:chOff x="0" y="0"/>
                          <a:chExt cx="6038850" cy="44196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3"/>
                            <a:ext cx="6038850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4196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8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47" y="2921"/>
                                </a:lnTo>
                                <a:lnTo>
                                  <a:pt x="36449" y="3873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4419600"/>
                                </a:lnTo>
                                <a:lnTo>
                                  <a:pt x="6038850" y="4419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038850" cy="441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13EF7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53E906F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2FB0228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"=========================================="</w:t>
                              </w:r>
                            </w:p>
                            <w:p w14:paraId="4B530441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"College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Deployment"</w:t>
                              </w:r>
                            </w:p>
                            <w:p w14:paraId="023750DE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"=========================================="</w:t>
                              </w:r>
                            </w:p>
                            <w:p w14:paraId="716675F4">
                              <w:pPr>
                                <w:spacing w:before="1" w:line="307" w:lineRule="auto"/>
                                <w:ind w:left="21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TOMCAT_HOME="/path/to/tomcat"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WAR_FILE="dist/college_system.war"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APP_NAME="college_system"</w:t>
                              </w:r>
                            </w:p>
                            <w:p w14:paraId="20210046">
                              <w:pPr>
                                <w:spacing w:before="51" w:line="300" w:lineRule="auto"/>
                                <w:ind w:left="630" w:right="4927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!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pgrep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tomcat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&amp;gt;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/dev/null;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then echo "Starting Tomcat..."</w:t>
                              </w:r>
                            </w:p>
                            <w:p w14:paraId="7B2B9F63">
                              <w:pPr>
                                <w:spacing w:before="0" w:line="316" w:lineRule="auto"/>
                                <w:ind w:left="630" w:right="56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$TOMCAT_HOME/bin/startup.sh </w:t>
                              </w:r>
                              <w:r>
                                <w:rPr>
                                  <w:sz w:val="18"/>
                                </w:rPr>
                                <w:t>sleep 5</w:t>
                              </w:r>
                            </w:p>
                            <w:p w14:paraId="1AA74AD3">
                              <w:pPr>
                                <w:spacing w:before="0" w:line="191" w:lineRule="exact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fi</w:t>
                              </w:r>
                            </w:p>
                            <w:p w14:paraId="159F84BB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D66C8ED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"Stopping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Tomcat..."</w:t>
                              </w:r>
                            </w:p>
                            <w:p w14:paraId="0EAFA732">
                              <w:pPr>
                                <w:spacing w:before="51" w:line="300" w:lineRule="auto"/>
                                <w:ind w:left="210" w:right="63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$TOMCAT_HOME/bin/shutdown.sh </w:t>
                              </w:r>
                              <w:r>
                                <w:rPr>
                                  <w:sz w:val="18"/>
                                </w:rPr>
                                <w:t>sleep 3</w:t>
                              </w:r>
                            </w:p>
                            <w:p w14:paraId="65600A9C">
                              <w:pPr>
                                <w:spacing w:before="6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B054868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348pt;width:475.5pt;mso-position-horizontal-relative:page;mso-wrap-distance-bottom:0pt;mso-wrap-distance-top:0pt;z-index:-251646976;mso-width-relative:page;mso-height-relative:page;" coordsize="6038850,4419600" o:gfxdata="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PKctsDaAAAACwEAAA8AAAAAAAAAAQAgAAAAIgAAAGRycy9k&#10;b3ducmV2LnhtbFBLAQIUABQAAAAIAIdO4kD01WptAQQAAG0NAAAOAAAAAAAAAAEAIAAAACkBAABk&#10;cnMvZTJvRG9jLnhtbFBLBQYAAAAABgAGAFkBAACcBwAAAAA=&#10;">
                <o:lock v:ext="edit" aspectratio="f"/>
                <v:shape id="Graphic 38" o:spid="_x0000_s1026" o:spt="100" style="position:absolute;left:-12;top:3;height:4419600;width:6038850;" fillcolor="#F7F7FA" filled="t" stroked="f" coordsize="6038850,4419600" o:gfxdata="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6U4ugAAANsA&#10;AAAPAAAAAAAAAAEAIAAAACIAAABkcnMvZG93bnJldi54bWxQSwECFAAUAAAACACHTuJAMy8FnjsA&#10;AAA5AAAAEAAAAAAAAAABACAAAAAJAQAAZHJzL3NoYXBleG1sLnhtbFBLBQYAAAAABgAGAFsBAACz&#10;AwAAAAA=&#10;" path="m6038850,49568l6037402,42278,6035941,38785,6033071,31800,6031598,28282,6027471,22098,6024765,19392,6019457,14084,6016752,11379,6010580,7251,6007074,5803,6003569,4356,6000115,2921,5996571,1447,5989282,0,5985459,0,53403,0,49580,0,42291,1447,38747,2921,36449,3873,31813,5778,28282,7251,22098,11379,19405,14071,16738,16738,14097,19392,11391,22098,7251,28282,5803,31762,2921,38747,1460,42278,0,49568,0,53403,0,4419600,6038850,4419600,6038850,53403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" o:spid="_x0000_s1026" o:spt="202" type="#_x0000_t202" style="position:absolute;left:0;top:0;height:4419600;width:603885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E13EF7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53E906F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12FB0228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echo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"=========================================="</w:t>
                        </w:r>
                      </w:p>
                      <w:p w14:paraId="4B530441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echo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"College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Finding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System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Deployment"</w:t>
                        </w:r>
                      </w:p>
                      <w:p w14:paraId="023750DE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echo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"=========================================="</w:t>
                        </w:r>
                      </w:p>
                      <w:p w14:paraId="716675F4">
                        <w:pPr>
                          <w:spacing w:before="1" w:line="307" w:lineRule="auto"/>
                          <w:ind w:left="21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TOMCAT_HOME="/path/to/tomcat"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WAR_FILE="dist/college_system.war" </w:t>
                        </w:r>
                        <w:r>
                          <w:rPr>
                            <w:spacing w:val="-2"/>
                            <w:sz w:val="18"/>
                          </w:rPr>
                          <w:t>APP_NAME="college_system"</w:t>
                        </w:r>
                      </w:p>
                      <w:p w14:paraId="20210046">
                        <w:pPr>
                          <w:spacing w:before="51" w:line="300" w:lineRule="auto"/>
                          <w:ind w:left="630" w:right="4927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!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pgrep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-f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tomcat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&amp;gt;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/dev/null;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then echo "Starting Tomcat..."</w:t>
                        </w:r>
                      </w:p>
                      <w:p w14:paraId="7B2B9F63">
                        <w:pPr>
                          <w:spacing w:before="0" w:line="316" w:lineRule="auto"/>
                          <w:ind w:left="630" w:right="56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$TOMCAT_HOME/bin/startup.sh </w:t>
                        </w:r>
                        <w:r>
                          <w:rPr>
                            <w:sz w:val="18"/>
                          </w:rPr>
                          <w:t>sleep 5</w:t>
                        </w:r>
                      </w:p>
                      <w:p w14:paraId="1AA74AD3">
                        <w:pPr>
                          <w:spacing w:before="0" w:line="191" w:lineRule="exact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fi</w:t>
                        </w:r>
                      </w:p>
                      <w:p w14:paraId="159F84BB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D66C8ED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echo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"Stopping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Tomcat..."</w:t>
                        </w:r>
                      </w:p>
                      <w:p w14:paraId="0EAFA732">
                        <w:pPr>
                          <w:spacing w:before="51" w:line="300" w:lineRule="auto"/>
                          <w:ind w:left="210" w:right="63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$TOMCAT_HOME/bin/shutdown.sh </w:t>
                        </w:r>
                        <w:r>
                          <w:rPr>
                            <w:sz w:val="18"/>
                          </w:rPr>
                          <w:t>sleep 3</w:t>
                        </w:r>
                      </w:p>
                      <w:p w14:paraId="65600A9C">
                        <w:pPr>
                          <w:spacing w:before="67" w:line="240" w:lineRule="auto"/>
                          <w:rPr>
                            <w:sz w:val="18"/>
                          </w:rPr>
                        </w:pPr>
                      </w:p>
                      <w:p w14:paraId="3B054868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DE741D">
      <w:pPr>
        <w:pStyle w:val="4"/>
        <w:spacing w:after="0"/>
        <w:rPr>
          <w:rFonts w:ascii="Arial"/>
          <w:b/>
          <w:sz w:val="14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2D808305">
      <w:pPr>
        <w:pStyle w:val="4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8850" cy="2743200"/>
                <wp:effectExtent l="9525" t="0" r="0" b="9525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743200"/>
                          <a:chOff x="0" y="0"/>
                          <a:chExt cx="6038850" cy="27432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2"/>
                            <a:ext cx="603885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7432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6050"/>
                                </a:lnTo>
                                <a:lnTo>
                                  <a:pt x="0" y="2689796"/>
                                </a:lnTo>
                                <a:lnTo>
                                  <a:pt x="0" y="2694965"/>
                                </a:lnTo>
                                <a:lnTo>
                                  <a:pt x="1460" y="2702255"/>
                                </a:lnTo>
                                <a:lnTo>
                                  <a:pt x="28282" y="2737294"/>
                                </a:lnTo>
                                <a:lnTo>
                                  <a:pt x="42291" y="2743200"/>
                                </a:lnTo>
                                <a:lnTo>
                                  <a:pt x="53403" y="2743200"/>
                                </a:lnTo>
                                <a:lnTo>
                                  <a:pt x="5985459" y="2743200"/>
                                </a:lnTo>
                                <a:lnTo>
                                  <a:pt x="5996571" y="2743200"/>
                                </a:lnTo>
                                <a:lnTo>
                                  <a:pt x="6010580" y="2737294"/>
                                </a:lnTo>
                                <a:lnTo>
                                  <a:pt x="6037402" y="2702255"/>
                                </a:lnTo>
                                <a:lnTo>
                                  <a:pt x="6038850" y="2694965"/>
                                </a:lnTo>
                                <a:lnTo>
                                  <a:pt x="6038850" y="26897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038850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DE303">
                              <w:pPr>
                                <w:spacing w:before="45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"Removing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old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deployment..."</w:t>
                              </w:r>
                            </w:p>
                            <w:p w14:paraId="2310511A">
                              <w:pPr>
                                <w:spacing w:before="51" w:line="300" w:lineRule="auto"/>
                                <w:ind w:left="210" w:right="509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rm -rf $TOMCAT_HOME/webapps/$APP_NAME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rm</w:t>
                              </w:r>
                              <w:r>
                                <w:rPr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$TOMCAT_HOME/webapps/$APP_NAME.war</w:t>
                              </w:r>
                            </w:p>
                            <w:p w14:paraId="5F243654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CC6B19A">
                              <w:pPr>
                                <w:spacing w:before="51" w:line="300" w:lineRule="auto"/>
                                <w:ind w:left="210" w:right="572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echo "Deploying application..."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$WAR_FILE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$TOMCAT_HOME/webapps/</w:t>
                              </w:r>
                            </w:p>
                            <w:p w14:paraId="359306B9">
                              <w:pPr>
                                <w:spacing w:before="5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012C891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"Starting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Tomcat..."</w:t>
                              </w:r>
                            </w:p>
                            <w:p w14:paraId="3FCE7070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$TOMCAT_HOME/bin/startup.sh</w:t>
                              </w:r>
                            </w:p>
                            <w:p w14:paraId="345163F7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1A9B0E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"=========================================="</w:t>
                              </w:r>
                            </w:p>
                            <w:p w14:paraId="3ADB3C9B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"Deployment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completed!"</w:t>
                              </w:r>
                            </w:p>
                            <w:p w14:paraId="067953F7">
                              <w:pPr>
                                <w:spacing w:before="51" w:line="300" w:lineRule="auto"/>
                                <w:ind w:left="210" w:right="251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"Access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at: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"http://localhost:8080/%24APP_NAME"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http://localhost:8080/$APP_NAME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 </w:t>
                              </w:r>
                              <w:r>
                                <w:rPr>
                                  <w:sz w:val="18"/>
                                </w:rPr>
                                <w:t>echo "=========================================="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6pt;width:475.5pt;" coordsize="6038850,2743200" o:gfxdata="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DC+31jWAAAABQEAAA8AAAAAAAAAAQAgAAAAIgAA&#10;AGRycy9kb3ducmV2LnhtbFBLAQIUABQAAAAIAIdO4kB3J2ytJwMAALIJAAAOAAAAAAAAAAEAIAAA&#10;ACUBAABkcnMvZTJvRG9jLnhtbFBLBQYAAAAABgAGAFkBAAC+BgAAAAA=&#10;">
                <o:lock v:ext="edit" aspectratio="f"/>
                <v:shape id="Graphic 41" o:spid="_x0000_s1026" o:spt="100" style="position:absolute;left:-12;top:2;height:2743200;width:6038850;" fillcolor="#F7F7FA" filled="t" stroked="f" coordsize="6038850,2743200" o:gfxdata="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a8oLvQAA&#10;ANsAAAAPAAAAAAAAAAEAIAAAACIAAABkcnMvZG93bnJldi54bWxQSwECFAAUAAAACACHTuJAMy8F&#10;njsAAAA5AAAAEAAAAAAAAAABACAAAAAMAQAAZHJzL3NoYXBleG1sLnhtbFBLBQYAAAAABgAGAFsB&#10;AAC2AwAAAAA=&#10;" path="m6038850,0l0,0,0,2686050,0,2689796,0,2694965,1460,2702255,28282,2737294,42291,2743200,53403,2743200,5985459,2743200,5996571,2743200,6010580,2737294,6037402,2702255,6038850,2694965,6038850,268979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2743200;width:603885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3DE303">
                        <w:pPr>
                          <w:spacing w:before="45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echo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"Removing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old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deployment..."</w:t>
                        </w:r>
                      </w:p>
                      <w:p w14:paraId="2310511A">
                        <w:pPr>
                          <w:spacing w:before="51" w:line="300" w:lineRule="auto"/>
                          <w:ind w:left="210" w:right="509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rm -rf $TOMCAT_HOME/webapps/$APP_NAME </w:t>
                        </w:r>
                        <w:r>
                          <w:rPr>
                            <w:spacing w:val="-2"/>
                            <w:sz w:val="18"/>
                          </w:rPr>
                          <w:t>rm</w:t>
                        </w:r>
                        <w:r>
                          <w:rPr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-f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$TOMCAT_HOME/webapps/$APP_NAME.war</w:t>
                        </w:r>
                      </w:p>
                      <w:p w14:paraId="5F243654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1CC6B19A">
                        <w:pPr>
                          <w:spacing w:before="51" w:line="300" w:lineRule="auto"/>
                          <w:ind w:left="210" w:right="572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echo "Deploying application..." </w:t>
                        </w:r>
                        <w:r>
                          <w:rPr>
                            <w:spacing w:val="-2"/>
                            <w:sz w:val="18"/>
                          </w:rPr>
                          <w:t>cp</w:t>
                        </w:r>
                        <w:r>
                          <w:rPr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$WAR_FILE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$TOMCAT_HOME/webapps/</w:t>
                        </w:r>
                      </w:p>
                      <w:p w14:paraId="359306B9">
                        <w:pPr>
                          <w:spacing w:before="52" w:line="240" w:lineRule="auto"/>
                          <w:rPr>
                            <w:sz w:val="18"/>
                          </w:rPr>
                        </w:pPr>
                      </w:p>
                      <w:p w14:paraId="6012C891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echo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"Starting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Tomcat..."</w:t>
                        </w:r>
                      </w:p>
                      <w:p w14:paraId="3FCE7070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$TOMCAT_HOME/bin/startup.sh</w:t>
                        </w:r>
                      </w:p>
                      <w:p w14:paraId="345163F7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31A9B0E0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echo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"=========================================="</w:t>
                        </w:r>
                      </w:p>
                      <w:p w14:paraId="3ADB3C9B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echo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"Deployment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completed!"</w:t>
                        </w:r>
                      </w:p>
                      <w:p w14:paraId="067953F7">
                        <w:pPr>
                          <w:spacing w:before="51" w:line="300" w:lineRule="auto"/>
                          <w:ind w:left="210" w:right="251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echo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"Access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application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at: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"http://localhost:8080/%24APP_NAME"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18"/>
                          </w:rPr>
                          <w:t>http://localhost:8080/$APP_NAME</w:t>
                        </w:r>
                        <w:r>
                          <w:rPr>
                            <w:spacing w:val="-2"/>
                            <w:sz w:val="18"/>
                          </w:rPr>
                          <w:fldChar w:fldCharType="end"/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 </w:t>
                        </w:r>
                        <w:r>
                          <w:rPr>
                            <w:sz w:val="18"/>
                          </w:rPr>
                          <w:t>echo "=========================================="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F867514">
      <w:pPr>
        <w:pStyle w:val="4"/>
        <w:rPr>
          <w:rFonts w:ascii="Arial"/>
          <w:b/>
          <w:sz w:val="23"/>
        </w:rPr>
      </w:pPr>
    </w:p>
    <w:p w14:paraId="5ECF6EB8">
      <w:pPr>
        <w:pStyle w:val="4"/>
        <w:spacing w:before="10"/>
        <w:rPr>
          <w:rFonts w:ascii="Arial"/>
          <w:b/>
          <w:sz w:val="23"/>
        </w:rPr>
      </w:pPr>
    </w:p>
    <w:p w14:paraId="1DA97C70">
      <w:pPr>
        <w:pStyle w:val="7"/>
        <w:numPr>
          <w:ilvl w:val="0"/>
          <w:numId w:val="1"/>
        </w:numPr>
        <w:tabs>
          <w:tab w:val="left" w:pos="677"/>
        </w:tabs>
        <w:spacing w:before="1" w:after="0" w:line="240" w:lineRule="auto"/>
        <w:ind w:left="677" w:right="0" w:hanging="393"/>
        <w:jc w:val="left"/>
        <w:rPr>
          <w:rFonts w:ascii="Arial"/>
          <w:b/>
          <w:sz w:val="23"/>
        </w:rPr>
      </w:pPr>
      <w:r>
        <w:fldChar w:fldCharType="begin"/>
      </w:r>
      <w:r>
        <w:instrText xml:space="preserve"> HYPERLINK "http://readme.md/" \h </w:instrText>
      </w:r>
      <w:r>
        <w:fldChar w:fldCharType="separate"/>
      </w:r>
      <w:r>
        <w:rPr>
          <w:rFonts w:ascii="Tahoma"/>
          <w:w w:val="105"/>
          <w:sz w:val="23"/>
          <w:u w:val="single"/>
        </w:rPr>
        <w:t>README.md</w:t>
      </w:r>
      <w:r>
        <w:rPr>
          <w:rFonts w:ascii="Tahoma"/>
          <w:w w:val="105"/>
          <w:sz w:val="23"/>
          <w:u w:val="single"/>
        </w:rPr>
        <w:fldChar w:fldCharType="end"/>
      </w:r>
      <w:r>
        <w:rPr>
          <w:rFonts w:ascii="Tahoma"/>
          <w:spacing w:val="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(Project</w:t>
      </w:r>
      <w:r>
        <w:rPr>
          <w:rFonts w:ascii="Arial"/>
          <w:b/>
          <w:spacing w:val="23"/>
          <w:w w:val="105"/>
          <w:sz w:val="23"/>
        </w:rPr>
        <w:t xml:space="preserve"> </w:t>
      </w:r>
      <w:r>
        <w:rPr>
          <w:rFonts w:ascii="Arial"/>
          <w:b/>
          <w:spacing w:val="-2"/>
          <w:w w:val="105"/>
          <w:sz w:val="23"/>
        </w:rPr>
        <w:t>Documentation)</w:t>
      </w:r>
    </w:p>
    <w:p w14:paraId="2FDC09DF">
      <w:pPr>
        <w:pStyle w:val="7"/>
        <w:numPr>
          <w:numId w:val="0"/>
        </w:numPr>
        <w:tabs>
          <w:tab w:val="left" w:pos="677"/>
        </w:tabs>
        <w:spacing w:before="1" w:after="0" w:line="240" w:lineRule="auto"/>
        <w:ind w:right="0" w:rightChars="0"/>
        <w:jc w:val="left"/>
        <w:rPr>
          <w:rFonts w:ascii="Arial"/>
          <w:b/>
          <w:sz w:val="23"/>
        </w:rPr>
      </w:pPr>
    </w:p>
    <w:p w14:paraId="2B6B60FD">
      <w:pPr>
        <w:pStyle w:val="4"/>
        <w:spacing w:before="51"/>
        <w:ind w:left="494"/>
      </w:pPr>
      <w:r>
        <w:t>Complete</w:t>
      </w:r>
      <w:r>
        <w:rPr>
          <w:spacing w:val="-25"/>
        </w:rPr>
        <w:t xml:space="preserve"> </w:t>
      </w:r>
      <w:r>
        <w:t>Java</w:t>
      </w:r>
      <w:r>
        <w:rPr>
          <w:spacing w:val="-25"/>
        </w:rPr>
        <w:t xml:space="preserve"> </w:t>
      </w:r>
      <w:r>
        <w:t>web</w:t>
      </w:r>
      <w:r>
        <w:rPr>
          <w:spacing w:val="-25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college</w:t>
      </w:r>
      <w:r>
        <w:rPr>
          <w:spacing w:val="-25"/>
        </w:rPr>
        <w:t xml:space="preserve"> </w:t>
      </w:r>
      <w:r>
        <w:t>finding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analysis</w:t>
      </w:r>
      <w:r>
        <w:rPr>
          <w:spacing w:val="-24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CRUD</w:t>
      </w:r>
      <w:r>
        <w:rPr>
          <w:spacing w:val="-25"/>
        </w:rPr>
        <w:t xml:space="preserve"> </w:t>
      </w:r>
      <w:r>
        <w:rPr>
          <w:spacing w:val="-2"/>
        </w:rPr>
        <w:t>operation</w:t>
      </w:r>
    </w:p>
    <w:p w14:paraId="7C0FA8CE">
      <w:pPr>
        <w:pStyle w:val="4"/>
        <w:spacing w:before="117"/>
      </w:pPr>
    </w:p>
    <w:p w14:paraId="08C5150B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Search</w:t>
      </w:r>
      <w:r>
        <w:rPr>
          <w:spacing w:val="-21"/>
          <w:sz w:val="18"/>
        </w:rPr>
        <w:t xml:space="preserve"> </w:t>
      </w:r>
      <w:r>
        <w:rPr>
          <w:sz w:val="18"/>
        </w:rPr>
        <w:t>colleges</w:t>
      </w:r>
      <w:r>
        <w:rPr>
          <w:spacing w:val="-21"/>
          <w:sz w:val="18"/>
        </w:rPr>
        <w:t xml:space="preserve"> </w:t>
      </w:r>
      <w:r>
        <w:rPr>
          <w:sz w:val="18"/>
        </w:rPr>
        <w:t>by</w:t>
      </w:r>
      <w:r>
        <w:rPr>
          <w:spacing w:val="-20"/>
          <w:sz w:val="18"/>
        </w:rPr>
        <w:t xml:space="preserve"> </w:t>
      </w:r>
      <w:r>
        <w:rPr>
          <w:sz w:val="18"/>
        </w:rPr>
        <w:t>city</w:t>
      </w:r>
      <w:r>
        <w:rPr>
          <w:spacing w:val="-21"/>
          <w:sz w:val="18"/>
        </w:rPr>
        <w:t xml:space="preserve"> </w:t>
      </w:r>
      <w:r>
        <w:rPr>
          <w:sz w:val="18"/>
        </w:rPr>
        <w:t>and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course</w:t>
      </w:r>
    </w:p>
    <w:p w14:paraId="73157EF8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View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detailed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college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information</w:t>
      </w:r>
    </w:p>
    <w:p w14:paraId="67213A49">
      <w:pPr>
        <w:pStyle w:val="7"/>
        <w:numPr>
          <w:ilvl w:val="0"/>
          <w:numId w:val="3"/>
        </w:numPr>
        <w:tabs>
          <w:tab w:val="left" w:pos="703"/>
        </w:tabs>
        <w:spacing w:before="52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Admin</w:t>
      </w:r>
      <w:r>
        <w:rPr>
          <w:spacing w:val="-21"/>
          <w:sz w:val="18"/>
        </w:rPr>
        <w:t xml:space="preserve"> </w:t>
      </w:r>
      <w:r>
        <w:rPr>
          <w:sz w:val="18"/>
        </w:rPr>
        <w:t>panel</w:t>
      </w:r>
      <w:r>
        <w:rPr>
          <w:spacing w:val="-20"/>
          <w:sz w:val="18"/>
        </w:rPr>
        <w:t xml:space="preserve"> </w:t>
      </w:r>
      <w:r>
        <w:rPr>
          <w:sz w:val="18"/>
        </w:rPr>
        <w:t>with</w:t>
      </w:r>
      <w:r>
        <w:rPr>
          <w:spacing w:val="-20"/>
          <w:sz w:val="18"/>
        </w:rPr>
        <w:t xml:space="preserve"> </w:t>
      </w:r>
      <w:r>
        <w:rPr>
          <w:sz w:val="18"/>
        </w:rPr>
        <w:t>CRUD</w:t>
      </w:r>
      <w:r>
        <w:rPr>
          <w:spacing w:val="-21"/>
          <w:sz w:val="18"/>
        </w:rPr>
        <w:t xml:space="preserve"> </w:t>
      </w:r>
      <w:r>
        <w:rPr>
          <w:spacing w:val="-2"/>
          <w:sz w:val="18"/>
        </w:rPr>
        <w:t>operations</w:t>
      </w:r>
    </w:p>
    <w:p w14:paraId="7E8BB3D6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Currency</w:t>
      </w:r>
      <w:r>
        <w:rPr>
          <w:spacing w:val="-27"/>
          <w:sz w:val="18"/>
        </w:rPr>
        <w:t xml:space="preserve"> </w:t>
      </w:r>
      <w:r>
        <w:rPr>
          <w:sz w:val="18"/>
        </w:rPr>
        <w:t>conversion</w:t>
      </w:r>
      <w:r>
        <w:rPr>
          <w:spacing w:val="-26"/>
          <w:sz w:val="18"/>
        </w:rPr>
        <w:t xml:space="preserve"> </w:t>
      </w:r>
      <w:r>
        <w:rPr>
          <w:sz w:val="18"/>
        </w:rPr>
        <w:t>(USD</w:t>
      </w:r>
      <w:r>
        <w:rPr>
          <w:spacing w:val="-26"/>
          <w:sz w:val="18"/>
        </w:rPr>
        <w:t xml:space="preserve"> </w:t>
      </w:r>
      <w:r>
        <w:rPr>
          <w:sz w:val="18"/>
        </w:rPr>
        <w:t>to</w:t>
      </w:r>
      <w:r>
        <w:rPr>
          <w:spacing w:val="-26"/>
          <w:sz w:val="18"/>
        </w:rPr>
        <w:t xml:space="preserve"> </w:t>
      </w:r>
      <w:r>
        <w:rPr>
          <w:spacing w:val="-4"/>
          <w:sz w:val="18"/>
        </w:rPr>
        <w:t>INR)</w:t>
      </w:r>
    </w:p>
    <w:p w14:paraId="62F8770E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Secure</w:t>
      </w:r>
      <w:r>
        <w:rPr>
          <w:spacing w:val="-25"/>
          <w:sz w:val="18"/>
        </w:rPr>
        <w:t xml:space="preserve"> </w:t>
      </w:r>
      <w:r>
        <w:rPr>
          <w:sz w:val="18"/>
        </w:rPr>
        <w:t>admin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authentication</w:t>
      </w:r>
    </w:p>
    <w:p w14:paraId="45E920E0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Responsive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5560BB35">
      <w:pPr>
        <w:pStyle w:val="7"/>
        <w:numPr>
          <w:ilvl w:val="0"/>
          <w:numId w:val="3"/>
        </w:numPr>
        <w:tabs>
          <w:tab w:val="left" w:pos="703"/>
        </w:tabs>
        <w:spacing w:before="66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10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Maharashtra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colleges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database</w:t>
      </w:r>
    </w:p>
    <w:p w14:paraId="7D89F6D2">
      <w:pPr>
        <w:pStyle w:val="4"/>
        <w:spacing w:before="102"/>
      </w:pPr>
    </w:p>
    <w:p w14:paraId="7968A431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**Backend:**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Java,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Servlets,</w:t>
      </w:r>
      <w:r>
        <w:rPr>
          <w:spacing w:val="-19"/>
          <w:sz w:val="18"/>
        </w:rPr>
        <w:t xml:space="preserve"> </w:t>
      </w:r>
      <w:r>
        <w:rPr>
          <w:spacing w:val="-5"/>
          <w:sz w:val="18"/>
        </w:rPr>
        <w:t>JSP</w:t>
      </w:r>
    </w:p>
    <w:p w14:paraId="3CCFE116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4"/>
          <w:sz w:val="18"/>
        </w:rPr>
        <w:t>**Database:**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MySQL</w:t>
      </w:r>
    </w:p>
    <w:p w14:paraId="3ABD48D0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**Frontend:**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HTML5,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CSS3,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3B7E3D30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pacing w:val="-2"/>
          <w:sz w:val="18"/>
        </w:rPr>
        <w:t>**Server:**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Apache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Tomcat</w:t>
      </w:r>
      <w:r>
        <w:rPr>
          <w:spacing w:val="-17"/>
          <w:sz w:val="18"/>
        </w:rPr>
        <w:t xml:space="preserve"> </w:t>
      </w:r>
      <w:r>
        <w:rPr>
          <w:spacing w:val="-5"/>
          <w:sz w:val="18"/>
        </w:rPr>
        <w:t>9.0</w:t>
      </w:r>
    </w:p>
    <w:p w14:paraId="0C421A22">
      <w:pPr>
        <w:pStyle w:val="7"/>
        <w:numPr>
          <w:ilvl w:val="0"/>
          <w:numId w:val="3"/>
        </w:numPr>
        <w:tabs>
          <w:tab w:val="left" w:pos="703"/>
        </w:tabs>
        <w:spacing w:before="67" w:after="0" w:line="600" w:lineRule="auto"/>
        <w:ind w:left="494" w:right="6007" w:firstLine="0"/>
        <w:jc w:val="left"/>
        <w:rPr>
          <w:sz w:val="18"/>
        </w:rPr>
      </w:pPr>
      <w:r>
        <w:rPr>
          <w:spacing w:val="-2"/>
          <w:sz w:val="18"/>
        </w:rPr>
        <w:t>**Build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Tool:**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>Maven</w:t>
      </w:r>
      <w:r>
        <w:rPr>
          <w:spacing w:val="-23"/>
          <w:sz w:val="18"/>
        </w:rPr>
        <w:t xml:space="preserve"> </w:t>
      </w:r>
      <w:r>
        <w:rPr>
          <w:spacing w:val="-2"/>
          <w:sz w:val="18"/>
        </w:rPr>
        <w:t xml:space="preserve">(optional) </w:t>
      </w:r>
    </w:p>
    <w:p w14:paraId="3A960FDE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Java</w:t>
      </w:r>
      <w:r>
        <w:rPr>
          <w:spacing w:val="-12"/>
          <w:sz w:val="18"/>
        </w:rPr>
        <w:t xml:space="preserve"> </w:t>
      </w:r>
      <w:r>
        <w:rPr>
          <w:sz w:val="18"/>
        </w:rPr>
        <w:t>8</w:t>
      </w:r>
      <w:r>
        <w:rPr>
          <w:spacing w:val="-12"/>
          <w:sz w:val="18"/>
        </w:rPr>
        <w:t xml:space="preserve"> </w:t>
      </w:r>
      <w:r>
        <w:rPr>
          <w:sz w:val="18"/>
        </w:rPr>
        <w:t>or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higher</w:t>
      </w:r>
    </w:p>
    <w:p w14:paraId="0BB19F92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MySQL</w:t>
      </w:r>
      <w:r>
        <w:rPr>
          <w:spacing w:val="-16"/>
          <w:sz w:val="18"/>
        </w:rPr>
        <w:t xml:space="preserve"> </w:t>
      </w:r>
      <w:r>
        <w:rPr>
          <w:sz w:val="18"/>
        </w:rPr>
        <w:t>5.7</w:t>
      </w:r>
      <w:r>
        <w:rPr>
          <w:spacing w:val="-16"/>
          <w:sz w:val="18"/>
        </w:rPr>
        <w:t xml:space="preserve"> </w:t>
      </w:r>
      <w:r>
        <w:rPr>
          <w:sz w:val="18"/>
        </w:rPr>
        <w:t>or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higher</w:t>
      </w:r>
    </w:p>
    <w:p w14:paraId="0D00FE35">
      <w:pPr>
        <w:pStyle w:val="7"/>
        <w:numPr>
          <w:ilvl w:val="0"/>
          <w:numId w:val="3"/>
        </w:numPr>
        <w:tabs>
          <w:tab w:val="left" w:pos="703"/>
        </w:tabs>
        <w:spacing w:before="66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Apache</w:t>
      </w:r>
      <w:r>
        <w:rPr>
          <w:spacing w:val="-27"/>
          <w:sz w:val="18"/>
        </w:rPr>
        <w:t xml:space="preserve"> </w:t>
      </w:r>
      <w:r>
        <w:rPr>
          <w:sz w:val="18"/>
        </w:rPr>
        <w:t>Tomcat</w:t>
      </w:r>
      <w:r>
        <w:rPr>
          <w:spacing w:val="-26"/>
          <w:sz w:val="18"/>
        </w:rPr>
        <w:t xml:space="preserve"> </w:t>
      </w:r>
      <w:r>
        <w:rPr>
          <w:spacing w:val="-5"/>
          <w:sz w:val="18"/>
        </w:rPr>
        <w:t>9.0</w:t>
      </w:r>
    </w:p>
    <w:p w14:paraId="01F33015">
      <w:pPr>
        <w:pStyle w:val="7"/>
        <w:numPr>
          <w:ilvl w:val="0"/>
          <w:numId w:val="3"/>
        </w:numPr>
        <w:tabs>
          <w:tab w:val="left" w:pos="703"/>
        </w:tabs>
        <w:spacing w:before="51" w:after="0" w:line="240" w:lineRule="auto"/>
        <w:ind w:left="703" w:right="0" w:hanging="209"/>
        <w:jc w:val="left"/>
        <w:rPr>
          <w:sz w:val="18"/>
        </w:rPr>
      </w:pPr>
      <w:r>
        <w:rPr>
          <w:sz w:val="18"/>
        </w:rPr>
        <w:t>Eclipse</w:t>
      </w:r>
      <w:r>
        <w:rPr>
          <w:spacing w:val="-23"/>
          <w:sz w:val="18"/>
        </w:rPr>
        <w:t xml:space="preserve"> </w:t>
      </w:r>
      <w:r>
        <w:rPr>
          <w:sz w:val="18"/>
        </w:rPr>
        <w:t>IDE</w:t>
      </w:r>
      <w:r>
        <w:rPr>
          <w:spacing w:val="-22"/>
          <w:sz w:val="18"/>
        </w:rPr>
        <w:t xml:space="preserve"> </w:t>
      </w:r>
      <w:r>
        <w:rPr>
          <w:spacing w:val="-2"/>
          <w:sz w:val="18"/>
        </w:rPr>
        <w:t>(optional)</w:t>
      </w:r>
    </w:p>
    <w:p w14:paraId="58148A7B">
      <w:pPr>
        <w:pStyle w:val="4"/>
        <w:spacing w:before="102"/>
      </w:pPr>
    </w:p>
    <w:p w14:paraId="4CD9A608">
      <w:pPr>
        <w:pStyle w:val="7"/>
        <w:numPr>
          <w:ilvl w:val="1"/>
          <w:numId w:val="1"/>
        </w:numPr>
        <w:tabs>
          <w:tab w:val="left" w:pos="807"/>
        </w:tabs>
        <w:spacing w:before="51" w:after="0" w:line="240" w:lineRule="auto"/>
        <w:ind w:left="807" w:right="0" w:hanging="313"/>
        <w:jc w:val="left"/>
        <w:rPr>
          <w:sz w:val="18"/>
        </w:rPr>
      </w:pPr>
      <w:r>
        <w:rPr>
          <w:sz w:val="18"/>
        </w:rPr>
        <w:t>Open</w:t>
      </w:r>
      <w:r>
        <w:rPr>
          <w:spacing w:val="-24"/>
          <w:sz w:val="18"/>
        </w:rPr>
        <w:t xml:space="preserve"> </w:t>
      </w:r>
      <w:r>
        <w:rPr>
          <w:sz w:val="18"/>
        </w:rPr>
        <w:t>MySQL</w:t>
      </w:r>
      <w:r>
        <w:rPr>
          <w:spacing w:val="-23"/>
          <w:sz w:val="18"/>
        </w:rPr>
        <w:t xml:space="preserve"> </w:t>
      </w:r>
      <w:r>
        <w:rPr>
          <w:sz w:val="18"/>
        </w:rPr>
        <w:t>Command</w:t>
      </w:r>
      <w:r>
        <w:rPr>
          <w:spacing w:val="-24"/>
          <w:sz w:val="18"/>
        </w:rPr>
        <w:t xml:space="preserve"> </w:t>
      </w:r>
      <w:r>
        <w:rPr>
          <w:spacing w:val="-4"/>
          <w:sz w:val="18"/>
        </w:rPr>
        <w:t>Line</w:t>
      </w:r>
    </w:p>
    <w:p w14:paraId="0E4DFD34">
      <w:pPr>
        <w:pStyle w:val="7"/>
        <w:numPr>
          <w:ilvl w:val="1"/>
          <w:numId w:val="1"/>
        </w:numPr>
        <w:tabs>
          <w:tab w:val="left" w:pos="807"/>
        </w:tabs>
        <w:spacing w:before="51" w:after="0" w:line="240" w:lineRule="auto"/>
        <w:ind w:left="807" w:right="0" w:hanging="313"/>
        <w:jc w:val="left"/>
        <w:rPr>
          <w:sz w:val="18"/>
        </w:rPr>
      </w:pPr>
      <w:r>
        <w:rPr>
          <w:sz w:val="18"/>
        </w:rPr>
        <w:t>Run:</w:t>
      </w:r>
      <w:r>
        <w:rPr>
          <w:spacing w:val="-18"/>
          <w:sz w:val="18"/>
        </w:rPr>
        <w:t xml:space="preserve"> </w:t>
      </w:r>
      <w:r>
        <w:rPr>
          <w:sz w:val="18"/>
        </w:rPr>
        <w:t>`mysql</w:t>
      </w:r>
      <w:r>
        <w:rPr>
          <w:spacing w:val="-17"/>
          <w:sz w:val="18"/>
        </w:rPr>
        <w:t xml:space="preserve"> </w:t>
      </w:r>
      <w:r>
        <w:rPr>
          <w:sz w:val="18"/>
        </w:rPr>
        <w:t>-u</w:t>
      </w:r>
      <w:r>
        <w:rPr>
          <w:spacing w:val="-17"/>
          <w:sz w:val="18"/>
        </w:rPr>
        <w:t xml:space="preserve"> </w:t>
      </w:r>
      <w:r>
        <w:rPr>
          <w:sz w:val="18"/>
        </w:rPr>
        <w:t>root</w:t>
      </w:r>
      <w:r>
        <w:rPr>
          <w:spacing w:val="-17"/>
          <w:sz w:val="18"/>
        </w:rPr>
        <w:t xml:space="preserve"> </w:t>
      </w:r>
      <w:r>
        <w:rPr>
          <w:sz w:val="18"/>
        </w:rPr>
        <w:t>-p</w:t>
      </w:r>
      <w:r>
        <w:rPr>
          <w:spacing w:val="-17"/>
          <w:sz w:val="18"/>
        </w:rPr>
        <w:t xml:space="preserve"> </w:t>
      </w:r>
      <w:r>
        <w:rPr>
          <w:sz w:val="18"/>
        </w:rPr>
        <w:t>&amp;lt;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college_system.sql`</w:t>
      </w:r>
    </w:p>
    <w:p w14:paraId="0E12629D">
      <w:pPr>
        <w:pStyle w:val="4"/>
        <w:spacing w:before="117"/>
      </w:pPr>
    </w:p>
    <w:p w14:paraId="60E2A696">
      <w:pPr>
        <w:pStyle w:val="7"/>
        <w:numPr>
          <w:ilvl w:val="0"/>
          <w:numId w:val="4"/>
        </w:numPr>
        <w:tabs>
          <w:tab w:val="left" w:pos="807"/>
        </w:tabs>
        <w:spacing w:before="51" w:after="0" w:line="240" w:lineRule="auto"/>
        <w:ind w:left="807" w:right="0" w:hanging="313"/>
        <w:jc w:val="left"/>
        <w:rPr>
          <w:sz w:val="18"/>
        </w:rPr>
      </w:pPr>
      <w:r>
        <w:rPr>
          <w:spacing w:val="-2"/>
          <w:sz w:val="18"/>
        </w:rPr>
        <w:t>Extract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files</w:t>
      </w:r>
    </w:p>
    <w:p w14:paraId="286ACB15">
      <w:pPr>
        <w:pStyle w:val="7"/>
        <w:spacing w:after="0" w:line="240" w:lineRule="auto"/>
        <w:jc w:val="left"/>
        <w:rPr>
          <w:sz w:val="18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351EFD0F">
      <w:pPr>
        <w:pStyle w:val="4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1276350"/>
                <wp:effectExtent l="9525" t="0" r="0" b="9525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276350"/>
                          <a:chOff x="0" y="0"/>
                          <a:chExt cx="6038850" cy="12763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2"/>
                            <a:ext cx="60388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76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2946"/>
                                </a:lnTo>
                                <a:lnTo>
                                  <a:pt x="0" y="1225588"/>
                                </a:lnTo>
                                <a:lnTo>
                                  <a:pt x="1460" y="1232877"/>
                                </a:lnTo>
                                <a:lnTo>
                                  <a:pt x="1752" y="1233601"/>
                                </a:lnTo>
                                <a:lnTo>
                                  <a:pt x="1841" y="1234020"/>
                                </a:lnTo>
                                <a:lnTo>
                                  <a:pt x="28524" y="1268793"/>
                                </a:lnTo>
                                <a:lnTo>
                                  <a:pt x="53403" y="1276350"/>
                                </a:lnTo>
                                <a:lnTo>
                                  <a:pt x="5985459" y="1276350"/>
                                </a:lnTo>
                                <a:lnTo>
                                  <a:pt x="6024765" y="1256944"/>
                                </a:lnTo>
                                <a:lnTo>
                                  <a:pt x="6037097" y="1233589"/>
                                </a:lnTo>
                                <a:lnTo>
                                  <a:pt x="6037402" y="1232877"/>
                                </a:lnTo>
                                <a:lnTo>
                                  <a:pt x="6038850" y="1225588"/>
                                </a:lnTo>
                                <a:lnTo>
                                  <a:pt x="6038850" y="12229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3885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1F55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23"/>
                                </w:tabs>
                                <w:spacing w:before="45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Dynamic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Eclipse</w:t>
                              </w:r>
                            </w:p>
                            <w:p w14:paraId="7C2EB2C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`src/`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folder</w:t>
                              </w:r>
                            </w:p>
                            <w:p w14:paraId="7B24227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JSP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`WebContent/`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folder</w:t>
                              </w:r>
                            </w:p>
                            <w:p w14:paraId="1C0E045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MySQL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JDBC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driver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`WEB-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INF/lib/`</w:t>
                              </w:r>
                            </w:p>
                            <w:p w14:paraId="780F841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23"/>
                                </w:tabs>
                                <w:spacing w:before="66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Tomcat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server</w:t>
                              </w:r>
                            </w:p>
                            <w:p w14:paraId="2E1A2E36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BBA21CB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0.5pt;width:475.5pt;" coordsize="6038850,1276350" o:gfxdata="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mSuZ/tQAAAAFAQAADwAAAAAAAAABACAAAAAiAAAAZHJzL2Rvd25yZXYueG1sUEsBAhQAFAAAAAgA&#10;h07iQCk9YBhGAwAA3gkAAA4AAAAAAAAAAQAgAAAAIwEAAGRycy9lMm9Eb2MueG1sUEsFBgAAAAAG&#10;AAYAWQEAANsGAAAAAA==&#10;">
                <o:lock v:ext="edit" aspectratio="f"/>
                <v:shape id="Graphic 45" o:spid="_x0000_s1026" o:spt="100" style="position:absolute;left:-12;top:2;height:1276350;width:6038850;" fillcolor="#F7F7FA" filled="t" stroked="f" coordsize="6038850,1276350" o:gfxdata="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1iEy8AAAA&#10;2wAAAA8AAAAAAAAAAQAgAAAAIgAAAGRycy9kb3ducmV2LnhtbFBLAQIUABQAAAAIAIdO4kAzLwWe&#10;OwAAADkAAAAQAAAAAAAAAAEAIAAAAAsBAABkcnMvc2hhcGV4bWwueG1sUEsFBgAAAAAGAAYAWwEA&#10;ALUDAAAAAA==&#10;" path="m6038850,0l0,0,0,1219200,0,1222946,0,1225588,1460,1232877,1752,1233601,1841,1234020,28524,1268793,53403,1276350,5985459,1276350,6024765,1256944,6037097,1233589,6037402,1232877,6038850,1225588,6038850,122294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1276350;width:603885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1F55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23"/>
                          </w:tabs>
                          <w:spacing w:before="45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Create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Dynamic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Web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Project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Eclipse</w:t>
                        </w:r>
                      </w:p>
                      <w:p w14:paraId="7C2EB2C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23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Add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source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files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`src/`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folder</w:t>
                        </w:r>
                      </w:p>
                      <w:p w14:paraId="7B24227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23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Add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JSP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files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`WebContent/`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folder</w:t>
                        </w:r>
                      </w:p>
                      <w:p w14:paraId="1C0E045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23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Add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MySQL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JDBC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driver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`WEB-</w:t>
                        </w:r>
                        <w:r>
                          <w:rPr>
                            <w:spacing w:val="-2"/>
                            <w:sz w:val="18"/>
                          </w:rPr>
                          <w:t>INF/lib/`</w:t>
                        </w:r>
                      </w:p>
                      <w:p w14:paraId="780F841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23"/>
                          </w:tabs>
                          <w:spacing w:before="66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Run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Tomcat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server</w:t>
                        </w:r>
                      </w:p>
                      <w:p w14:paraId="2E1A2E36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BBA21CB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005A5F">
      <w:pPr>
        <w:spacing w:before="170"/>
        <w:ind w:left="284" w:right="0" w:firstLine="0"/>
        <w:jc w:val="left"/>
        <w:rPr>
          <w:rFonts w:ascii="Tahoma"/>
          <w:sz w:val="21"/>
        </w:rPr>
      </w:pPr>
      <w:r>
        <w:fldChar w:fldCharType="begin"/>
      </w:r>
      <w:r>
        <w:instrText xml:space="preserve"> HYPERLINK "http://localhost:8080/college_system/" \h </w:instrText>
      </w:r>
      <w:r>
        <w:fldChar w:fldCharType="separate"/>
      </w:r>
      <w:r>
        <w:rPr>
          <w:rFonts w:ascii="Tahoma"/>
          <w:spacing w:val="-2"/>
          <w:sz w:val="21"/>
          <w:u w:val="single"/>
        </w:rPr>
        <w:t>http://localhost:8080/college_system/</w:t>
      </w:r>
      <w:r>
        <w:rPr>
          <w:rFonts w:ascii="Tahoma"/>
          <w:spacing w:val="-2"/>
          <w:sz w:val="21"/>
          <w:u w:val="single"/>
        </w:rPr>
        <w:fldChar w:fldCharType="end"/>
      </w:r>
    </w:p>
    <w:p w14:paraId="29A99DFD">
      <w:pPr>
        <w:pStyle w:val="4"/>
        <w:spacing w:before="3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162560</wp:posOffset>
                </wp:positionV>
                <wp:extent cx="6038850" cy="1248410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248410"/>
                          <a:chOff x="0" y="0"/>
                          <a:chExt cx="6038850" cy="12484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9"/>
                            <a:ext cx="60388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47775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7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194371"/>
                                </a:lnTo>
                                <a:lnTo>
                                  <a:pt x="0" y="1198194"/>
                                </a:lnTo>
                                <a:lnTo>
                                  <a:pt x="1460" y="1205484"/>
                                </a:lnTo>
                                <a:lnTo>
                                  <a:pt x="4356" y="1212494"/>
                                </a:lnTo>
                                <a:lnTo>
                                  <a:pt x="5791" y="1215961"/>
                                </a:lnTo>
                                <a:lnTo>
                                  <a:pt x="7251" y="1219492"/>
                                </a:lnTo>
                                <a:lnTo>
                                  <a:pt x="11391" y="1225677"/>
                                </a:lnTo>
                                <a:lnTo>
                                  <a:pt x="16738" y="1231036"/>
                                </a:lnTo>
                                <a:lnTo>
                                  <a:pt x="19392" y="1233690"/>
                                </a:lnTo>
                                <a:lnTo>
                                  <a:pt x="22098" y="1236395"/>
                                </a:lnTo>
                                <a:lnTo>
                                  <a:pt x="28282" y="1240523"/>
                                </a:lnTo>
                                <a:lnTo>
                                  <a:pt x="31699" y="1241945"/>
                                </a:lnTo>
                                <a:lnTo>
                                  <a:pt x="38747" y="1244854"/>
                                </a:lnTo>
                                <a:lnTo>
                                  <a:pt x="42291" y="1246314"/>
                                </a:lnTo>
                                <a:lnTo>
                                  <a:pt x="49580" y="1247775"/>
                                </a:lnTo>
                                <a:lnTo>
                                  <a:pt x="53403" y="1247775"/>
                                </a:lnTo>
                                <a:lnTo>
                                  <a:pt x="5985459" y="1247775"/>
                                </a:lnTo>
                                <a:lnTo>
                                  <a:pt x="5989282" y="1247775"/>
                                </a:lnTo>
                                <a:lnTo>
                                  <a:pt x="5996571" y="1246314"/>
                                </a:lnTo>
                                <a:lnTo>
                                  <a:pt x="6000064" y="1244866"/>
                                </a:lnTo>
                                <a:lnTo>
                                  <a:pt x="6007036" y="1241996"/>
                                </a:lnTo>
                                <a:lnTo>
                                  <a:pt x="6010580" y="1240523"/>
                                </a:lnTo>
                                <a:lnTo>
                                  <a:pt x="6016752" y="1236395"/>
                                </a:lnTo>
                                <a:lnTo>
                                  <a:pt x="6019457" y="1233690"/>
                                </a:lnTo>
                                <a:lnTo>
                                  <a:pt x="6024765" y="1228382"/>
                                </a:lnTo>
                                <a:lnTo>
                                  <a:pt x="6027471" y="1225677"/>
                                </a:lnTo>
                                <a:lnTo>
                                  <a:pt x="6031598" y="1219492"/>
                                </a:lnTo>
                                <a:lnTo>
                                  <a:pt x="6033020" y="1216050"/>
                                </a:lnTo>
                                <a:lnTo>
                                  <a:pt x="6035941" y="1209014"/>
                                </a:lnTo>
                                <a:lnTo>
                                  <a:pt x="6037402" y="1205484"/>
                                </a:lnTo>
                                <a:lnTo>
                                  <a:pt x="6038850" y="1198194"/>
                                </a:lnTo>
                                <a:lnTo>
                                  <a:pt x="6038850" y="1194371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38850" cy="1248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F278B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8FFA312">
                              <w:pPr>
                                <w:spacing w:before="75" w:line="240" w:lineRule="auto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10F4B77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**Username:**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admin</w:t>
                              </w:r>
                            </w:p>
                            <w:p w14:paraId="527B0D7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9"/>
                                </w:tabs>
                                <w:spacing w:before="52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**Password:**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admin123</w:t>
                              </w:r>
                            </w:p>
                            <w:p w14:paraId="2066D077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1CCDF9C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8pt;height:98.3pt;width:475.5pt;mso-position-horizontal-relative:page;mso-wrap-distance-bottom:0pt;mso-wrap-distance-top:0pt;z-index:-251645952;mso-width-relative:page;mso-height-relative:page;" coordsize="6038850,1248410" o:gfxdata="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">
                <o:lock v:ext="edit" aspectratio="f"/>
                <v:shape id="Graphic 48" o:spid="_x0000_s1026" o:spt="100" style="position:absolute;left:-12;top:9;height:1247775;width:6038850;" fillcolor="#F7F7FA" filled="t" stroked="f" coordsize="6038850,1247775" o:gfxdata="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o0OPO2AAAA2wAAAA8A&#10;AAAAAAAAAQAgAAAAIgAAAGRycy9kb3ducmV2LnhtbFBLAQIUABQAAAAIAIdO4kAzLwWeOwAAADkA&#10;AAAQAAAAAAAAAAEAIAAAAAUBAABkcnMvc2hhcGV4bWwueG1sUEsFBgAAAAAGAAYAWwEAAK8DAAAA&#10;AA==&#10;" path="m6038850,49568l6037402,42278,6035941,38773,6033071,31800,6031598,28270,6027471,22098,6024765,19392,6019457,14071,6016752,11379,6010580,7251,6007074,5803,6000115,2908,5996571,1447,5989282,0,5985459,0,53403,0,49580,0,42291,1447,38811,2895,31813,5778,28282,7251,22098,11379,19469,14008,14973,18503,14097,19392,11391,22098,7251,28270,5791,31800,4356,35280,2921,38747,1460,42278,0,49568,0,53390,0,1190625,0,1194371,0,1198194,1460,1205484,4356,1212494,5791,1215961,7251,1219492,11391,1225677,16738,1231036,19392,1233690,22098,1236395,28282,1240523,31699,1241945,38747,1244854,42291,1246314,49580,1247775,53403,1247775,5985459,1247775,5989282,1247775,5996571,1246314,6000064,1244866,6007036,1241996,6010580,1240523,6016752,1236395,6019457,1233690,6024765,1228382,6027471,1225677,6031598,1219492,6033020,1216050,6035941,1209014,6037402,1205484,6038850,1198194,6038850,1194371,6038850,53390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1248410;width:603885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BF278B">
                        <w:pPr>
                          <w:spacing w:before="0" w:line="240" w:lineRule="auto"/>
                          <w:rPr>
                            <w:rFonts w:ascii="Tahoma"/>
                            <w:sz w:val="18"/>
                          </w:rPr>
                        </w:pPr>
                      </w:p>
                      <w:p w14:paraId="68FFA312">
                        <w:pPr>
                          <w:spacing w:before="75" w:line="240" w:lineRule="auto"/>
                          <w:rPr>
                            <w:rFonts w:ascii="Tahoma"/>
                            <w:sz w:val="18"/>
                          </w:rPr>
                        </w:pPr>
                      </w:p>
                      <w:p w14:paraId="510F4B77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**Username:**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admin</w:t>
                        </w:r>
                      </w:p>
                      <w:p w14:paraId="527B0D7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9"/>
                          </w:tabs>
                          <w:spacing w:before="52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**Password:**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admin123</w:t>
                        </w:r>
                      </w:p>
                      <w:p w14:paraId="2066D077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51CCDF9C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B16BE07">
      <w:pPr>
        <w:spacing w:before="195"/>
        <w:ind w:left="284" w:right="0" w:firstLine="0"/>
        <w:jc w:val="left"/>
        <w:rPr>
          <w:rFonts w:ascii="Tahoma"/>
          <w:sz w:val="21"/>
        </w:rPr>
      </w:pPr>
      <w:r>
        <w:rPr>
          <w:rFonts w:ascii="Tahoma"/>
          <w:spacing w:val="-2"/>
          <w:sz w:val="21"/>
        </w:rPr>
        <w:t>college_system/</w:t>
      </w:r>
    </w:p>
    <w:p w14:paraId="583764E1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w:t>├──</w:t>
      </w:r>
      <w:r>
        <w:rPr>
          <w:rFonts w:ascii="Tahoma" w:hAnsi="Tahoma"/>
          <w:spacing w:val="-8"/>
          <w:sz w:val="21"/>
        </w:rPr>
        <w:t xml:space="preserve"> </w:t>
      </w:r>
      <w:r>
        <w:rPr>
          <w:rFonts w:ascii="Tahoma" w:hAnsi="Tahoma"/>
          <w:spacing w:val="-4"/>
          <w:sz w:val="21"/>
        </w:rPr>
        <w:t>src/</w:t>
      </w:r>
    </w:p>
    <w:p w14:paraId="5157A0CE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└──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com/college/</w:t>
      </w:r>
    </w:p>
    <w:p w14:paraId="5A554EF5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5"/>
          <w:sz w:val="21"/>
        </w:rPr>
        <w:t>db/</w:t>
      </w:r>
    </w:p>
    <w:p w14:paraId="653CDAA9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model/</w:t>
      </w:r>
    </w:p>
    <w:p w14:paraId="17DC6FA5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4"/>
          <w:sz w:val="21"/>
        </w:rPr>
        <w:t>dao/</w:t>
      </w:r>
    </w:p>
    <w:p w14:paraId="625A84BC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└──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servlet/</w:t>
      </w:r>
    </w:p>
    <w:p w14:paraId="4890B025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w:t>├──</w:t>
      </w:r>
      <w:r>
        <w:rPr>
          <w:rFonts w:ascii="Tahoma" w:hAnsi="Tahoma"/>
          <w:spacing w:val="-8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WebContent/</w:t>
      </w:r>
    </w:p>
    <w:p w14:paraId="5B3D179C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*.jsp</w:t>
      </w:r>
    </w:p>
    <w:p w14:paraId="404BFED3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4"/>
          <w:sz w:val="21"/>
        </w:rPr>
        <w:t>css/</w:t>
      </w:r>
    </w:p>
    <w:p w14:paraId="0D4B5736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└──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5"/>
          <w:sz w:val="21"/>
        </w:rPr>
        <w:t>js/</w:t>
      </w:r>
    </w:p>
    <w:p w14:paraId="6545A263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w:t>├──</w:t>
      </w:r>
      <w:r>
        <w:rPr>
          <w:rFonts w:ascii="Tahoma" w:hAnsi="Tahoma"/>
          <w:spacing w:val="7"/>
          <w:sz w:val="21"/>
        </w:rPr>
        <w:t xml:space="preserve"> </w:t>
      </w:r>
      <w:r>
        <w:rPr>
          <w:rFonts w:ascii="Tahoma" w:hAnsi="Tahoma"/>
          <w:sz w:val="21"/>
        </w:rPr>
        <w:t>WEB-</w:t>
      </w:r>
      <w:r>
        <w:rPr>
          <w:rFonts w:ascii="Tahoma" w:hAnsi="Tahoma"/>
          <w:spacing w:val="-4"/>
          <w:sz w:val="21"/>
        </w:rPr>
        <w:t>INF/</w:t>
      </w:r>
    </w:p>
    <w:p w14:paraId="47B40558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├──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web.xml</w:t>
      </w:r>
    </w:p>
    <w:p w14:paraId="3854718D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pacing w:val="-2"/>
          <w:sz w:val="21"/>
        </w:rPr>
        <w:t>│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└──</w:t>
      </w:r>
      <w:r>
        <w:rPr>
          <w:rFonts w:ascii="Tahoma" w:hAnsi="Tahoma"/>
          <w:spacing w:val="-13"/>
          <w:sz w:val="21"/>
        </w:rPr>
        <w:t xml:space="preserve"> </w:t>
      </w:r>
      <w:r>
        <w:rPr>
          <w:rFonts w:ascii="Tahoma" w:hAnsi="Tahoma"/>
          <w:spacing w:val="-4"/>
          <w:sz w:val="21"/>
        </w:rPr>
        <w:t>lib/</w:t>
      </w:r>
    </w:p>
    <w:p w14:paraId="04BC40D5">
      <w:pPr>
        <w:spacing w:before="62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w:t>└──</w:t>
      </w:r>
      <w:r>
        <w:rPr>
          <w:rFonts w:ascii="Tahoma" w:hAnsi="Tahoma"/>
          <w:spacing w:val="-8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database/</w:t>
      </w:r>
    </w:p>
    <w:p w14:paraId="13AFC65D">
      <w:pPr>
        <w:spacing w:before="61"/>
        <w:ind w:left="284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w:t>└──</w:t>
      </w:r>
      <w:r>
        <w:rPr>
          <w:rFonts w:ascii="Tahoma" w:hAnsi="Tahoma"/>
          <w:spacing w:val="-8"/>
          <w:sz w:val="21"/>
        </w:rPr>
        <w:t xml:space="preserve"> </w:t>
      </w:r>
      <w:r>
        <w:rPr>
          <w:rFonts w:ascii="Tahoma" w:hAnsi="Tahoma"/>
          <w:spacing w:val="-2"/>
          <w:sz w:val="21"/>
        </w:rPr>
        <w:t>college_system.sql</w:t>
      </w:r>
    </w:p>
    <w:p w14:paraId="3BC15627">
      <w:pPr>
        <w:pStyle w:val="4"/>
        <w:spacing w:before="4"/>
        <w:rPr>
          <w:rFonts w:ascii="Tahoma"/>
          <w:sz w:val="19"/>
        </w:rPr>
      </w:pPr>
      <w:r>
        <w:rPr>
          <w:rFonts w:ascii="Tahoma"/>
          <w:sz w:val="19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163195</wp:posOffset>
                </wp:positionV>
                <wp:extent cx="6038850" cy="287718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877185"/>
                          <a:chOff x="0" y="0"/>
                          <a:chExt cx="6038850" cy="28771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10"/>
                            <a:ext cx="603885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765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41" y="3877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39"/>
                                </a:lnTo>
                                <a:lnTo>
                                  <a:pt x="6007036" y="5778"/>
                                </a:lnTo>
                                <a:lnTo>
                                  <a:pt x="6003569" y="434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785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39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2876550"/>
                                </a:lnTo>
                                <a:lnTo>
                                  <a:pt x="6038850" y="28765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38850" cy="287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605BC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F466900">
                              <w:pPr>
                                <w:spacing w:before="75" w:line="240" w:lineRule="auto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30FEE145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Configuration</w:t>
                              </w:r>
                            </w:p>
                            <w:p w14:paraId="7DD451D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Database: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localhost:3306</w:t>
                              </w:r>
                            </w:p>
                            <w:p w14:paraId="6D8CD192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2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User: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root</w:t>
                              </w:r>
                            </w:p>
                            <w:p w14:paraId="7B00D64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Password: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root</w:t>
                              </w:r>
                            </w:p>
                            <w:p w14:paraId="1FAE893C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Exchange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Rate: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USD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₹83.12</w:t>
                              </w:r>
                            </w:p>
                            <w:p w14:paraId="07B1BA6A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06726C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Testing</w:t>
                              </w:r>
                            </w:p>
                            <w:p w14:paraId="60279682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functionality</w:t>
                              </w:r>
                            </w:p>
                            <w:p w14:paraId="720908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view</w:t>
                              </w:r>
                            </w:p>
                            <w:p w14:paraId="2293459E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CRUD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operations</w:t>
                              </w:r>
                            </w:p>
                            <w:p w14:paraId="0DFD446B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19"/>
                                </w:tabs>
                                <w:spacing w:before="51"/>
                                <w:ind w:left="419" w:right="0" w:hanging="2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mobile</w:t>
                              </w:r>
                            </w:p>
                            <w:p w14:paraId="2CDAA7F8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4ED1B5C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Deployment</w:t>
                              </w:r>
                            </w:p>
                            <w:p w14:paraId="35713D1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23"/>
                                </w:tabs>
                                <w:spacing w:before="67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WAR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file</w:t>
                              </w:r>
                            </w:p>
                            <w:p w14:paraId="36D7D1C9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Tomcat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webapps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2.85pt;height:226.55pt;width:475.5pt;mso-position-horizontal-relative:page;mso-wrap-distance-bottom:0pt;mso-wrap-distance-top:0pt;z-index:-251644928;mso-width-relative:page;mso-height-relative:page;" coordsize="6038850,2877185" o:gfxdata="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CWHWl02gAAAAsBAAAP&#10;AAAAAAAAAAEAIAAAACIAAABkcnMvZG93bnJldi54bWxQSwECFAAUAAAACACHTuJAgyR/aBcEAABu&#10;DQAADgAAAAAAAAABACAAAAApAQAAZHJzL2Uyb0RvYy54bWxQSwUGAAAAAAYABgBZAQAAsgcAAAAA&#10;">
                <o:lock v:ext="edit" aspectratio="f"/>
                <v:shape id="Graphic 51" o:spid="_x0000_s1026" o:spt="100" style="position:absolute;left:-12;top:10;height:2876550;width:6038850;" fillcolor="#F7F7FA" filled="t" stroked="f" coordsize="6038850,2876550" o:gfxdata="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/m7r4A&#10;AADbAAAADwAAAAAAAAABACAAAAAiAAAAZHJzL2Rvd25yZXYueG1sUEsBAhQAFAAAAAgAh07iQDMv&#10;BZ47AAAAOQAAABAAAAAAAAAAAQAgAAAADQEAAGRycy9zaGFwZXhtbC54bWxQSwUGAAAAAAYABgBb&#10;AQAAtwMAAAAA&#10;" path="m6038850,49568l6037402,42278,6035941,38773,6033071,31800,6031598,28270,6027471,22098,6024765,19392,6019457,14071,6016752,11379,6010580,7239,6007036,5778,6003569,4343,6000115,2908,5996571,1447,5989282,0,5985459,0,53403,0,49580,0,42291,1447,38785,2908,31813,5778,28282,7239,22098,11379,19469,14008,14973,18503,14097,19392,11391,22098,7251,28270,5791,31800,4356,35280,2921,38747,1460,42278,0,49568,0,53390,0,2876550,6038850,2876550,6038850,53390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2877185;width:603885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7605BC">
                        <w:pPr>
                          <w:spacing w:before="0" w:line="240" w:lineRule="auto"/>
                          <w:rPr>
                            <w:rFonts w:ascii="Tahoma"/>
                            <w:sz w:val="18"/>
                          </w:rPr>
                        </w:pPr>
                      </w:p>
                      <w:p w14:paraId="0F466900">
                        <w:pPr>
                          <w:spacing w:before="75" w:line="240" w:lineRule="auto"/>
                          <w:rPr>
                            <w:rFonts w:ascii="Tahoma"/>
                            <w:sz w:val="18"/>
                          </w:rPr>
                        </w:pPr>
                      </w:p>
                      <w:p w14:paraId="30FEE145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Configuration</w:t>
                        </w:r>
                      </w:p>
                      <w:p w14:paraId="7DD451D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Database: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localhost:3306</w:t>
                        </w:r>
                      </w:p>
                      <w:p w14:paraId="6D8CD192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2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Database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User: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root</w:t>
                        </w:r>
                      </w:p>
                      <w:p w14:paraId="7B00D64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Database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Password: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root</w:t>
                        </w:r>
                      </w:p>
                      <w:p w14:paraId="1FAE893C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Exchange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Rate: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USD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₹83.12</w:t>
                        </w:r>
                      </w:p>
                      <w:p w14:paraId="07B1BA6A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006726C0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Testing</w:t>
                        </w:r>
                      </w:p>
                      <w:p w14:paraId="60279682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Test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college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search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functionality</w:t>
                        </w:r>
                      </w:p>
                      <w:p w14:paraId="720908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Test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college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details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view</w:t>
                        </w:r>
                      </w:p>
                      <w:p w14:paraId="2293459E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Test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login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CRUD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operations</w:t>
                        </w:r>
                      </w:p>
                      <w:p w14:paraId="0DFD446B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19"/>
                          </w:tabs>
                          <w:spacing w:before="51"/>
                          <w:ind w:left="419" w:right="0" w:hanging="2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Test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responsive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design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mobile</w:t>
                        </w:r>
                      </w:p>
                      <w:p w14:paraId="2CDAA7F8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24ED1B5C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Deployment</w:t>
                        </w:r>
                      </w:p>
                      <w:p w14:paraId="35713D1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23"/>
                          </w:tabs>
                          <w:spacing w:before="67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Export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WAR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file</w:t>
                        </w:r>
                      </w:p>
                      <w:p w14:paraId="36D7D1C9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23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Copy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Tomcat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webapps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folder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88EDE5">
      <w:pPr>
        <w:pStyle w:val="4"/>
        <w:spacing w:after="0"/>
        <w:rPr>
          <w:rFonts w:ascii="Tahoma"/>
          <w:sz w:val="19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3D2A246">
      <w:pPr>
        <w:pStyle w:val="4"/>
        <w:ind w:left="28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6038850" cy="2419350"/>
                <wp:effectExtent l="9525" t="0" r="0" b="9525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419350"/>
                          <a:chOff x="0" y="0"/>
                          <a:chExt cx="6038850" cy="2419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9"/>
                            <a:ext cx="603885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419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65946"/>
                                </a:lnTo>
                                <a:lnTo>
                                  <a:pt x="12" y="2366149"/>
                                </a:lnTo>
                                <a:lnTo>
                                  <a:pt x="368" y="2369667"/>
                                </a:lnTo>
                                <a:lnTo>
                                  <a:pt x="19392" y="2405265"/>
                                </a:lnTo>
                                <a:lnTo>
                                  <a:pt x="53403" y="2419350"/>
                                </a:lnTo>
                                <a:lnTo>
                                  <a:pt x="5985459" y="2419350"/>
                                </a:lnTo>
                                <a:lnTo>
                                  <a:pt x="6024765" y="2399944"/>
                                </a:lnTo>
                                <a:lnTo>
                                  <a:pt x="6038824" y="2366149"/>
                                </a:lnTo>
                                <a:lnTo>
                                  <a:pt x="6038850" y="23659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038850" cy="241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C9C53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523"/>
                                </w:tabs>
                                <w:spacing w:before="45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Restart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Tomcat</w:t>
                              </w:r>
                            </w:p>
                            <w:p w14:paraId="045C0AD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523"/>
                                </w:tabs>
                                <w:spacing w:before="51"/>
                                <w:ind w:left="523" w:right="0" w:hanging="3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Access: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"http://localhost:8080/college_system/"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http://localhost:8080/college_system/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</w:p>
                            <w:p w14:paraId="27364610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C97170F">
                              <w:pPr>
                                <w:numPr>
                                  <w:numId w:val="0"/>
                                </w:numPr>
                                <w:tabs>
                                  <w:tab w:val="left" w:pos="419"/>
                                </w:tabs>
                                <w:spacing w:before="52"/>
                                <w:ind w:left="210" w:leftChars="0" w:right="0" w:rightChars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0.5pt;width:475.5pt;" coordsize="6038850,2419350" o:gfxdata="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C9GQ8zVAAAABQEAAA8AAAAAAAAAAQAgAAAAIgAAAGRy&#10;cy9kb3ducmV2LnhtbFBLAQIUABQAAAAIAIdO4kBxT2l6JQMAACQJAAAOAAAAAAAAAAEAIAAAACQB&#10;AABkcnMvZTJvRG9jLnhtbFBLBQYAAAAABgAGAFkBAAC7BgAAAAA=&#10;">
                <o:lock v:ext="edit" aspectratio="f"/>
                <v:shape id="Graphic 54" o:spid="_x0000_s1026" o:spt="100" style="position:absolute;left:-12;top:9;height:2419350;width:6038850;" fillcolor="#F7F7FA" filled="t" stroked="f" coordsize="6038850,2419350" o:gfxdata="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Q5eb4A&#10;AADbAAAADwAAAAAAAAABACAAAAAiAAAAZHJzL2Rvd25yZXYueG1sUEsBAhQAFAAAAAgAh07iQDMv&#10;BZ47AAAAOQAAABAAAAAAAAAAAQAgAAAADQEAAGRycy9zaGFwZXhtbC54bWxQSwUGAAAAAAYABgBb&#10;AQAAtwMAAAAA&#10;" path="m6038850,0l0,0,0,2362200,0,2365946,12,2366149,368,2369667,19392,2405265,53403,2419350,5985459,2419350,6024765,2399944,6038824,2366149,6038850,236594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2419350;width:603885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6C9C53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523"/>
                          </w:tabs>
                          <w:spacing w:before="45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Restart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Tomcat</w:t>
                        </w:r>
                      </w:p>
                      <w:p w14:paraId="045C0AD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523"/>
                          </w:tabs>
                          <w:spacing w:before="51"/>
                          <w:ind w:left="523" w:right="0" w:hanging="3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Access: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"http://localhost:8080/college_system/"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18"/>
                          </w:rPr>
                          <w:t>http://localhost:8080/college_system/</w:t>
                        </w:r>
                        <w:r>
                          <w:rPr>
                            <w:spacing w:val="-2"/>
                            <w:sz w:val="18"/>
                          </w:rPr>
                          <w:fldChar w:fldCharType="end"/>
                        </w:r>
                      </w:p>
                      <w:p w14:paraId="27364610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C97170F">
                        <w:pPr>
                          <w:numPr>
                            <w:numId w:val="0"/>
                          </w:numPr>
                          <w:tabs>
                            <w:tab w:val="left" w:pos="419"/>
                          </w:tabs>
                          <w:spacing w:before="52"/>
                          <w:ind w:left="210" w:leftChars="0" w:right="0" w:rightChars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133D92F">
      <w:pPr>
        <w:pStyle w:val="4"/>
        <w:spacing w:before="276"/>
        <w:rPr>
          <w:rFonts w:ascii="Tahoma"/>
          <w:sz w:val="23"/>
        </w:rPr>
      </w:pPr>
    </w:p>
    <w:p w14:paraId="11DEC7A7">
      <w:pPr>
        <w:pStyle w:val="7"/>
        <w:numPr>
          <w:ilvl w:val="0"/>
          <w:numId w:val="1"/>
        </w:numPr>
        <w:tabs>
          <w:tab w:val="left" w:pos="677"/>
        </w:tabs>
        <w:spacing w:before="0" w:after="0" w:line="240" w:lineRule="auto"/>
        <w:ind w:left="677" w:right="0" w:hanging="393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MANIFEST.MF</w:t>
      </w:r>
      <w:r>
        <w:rPr>
          <w:rFonts w:ascii="Arial"/>
          <w:b/>
          <w:spacing w:val="13"/>
          <w:sz w:val="23"/>
        </w:rPr>
        <w:t xml:space="preserve"> </w:t>
      </w:r>
      <w:r>
        <w:rPr>
          <w:rFonts w:ascii="Arial"/>
          <w:b/>
          <w:sz w:val="23"/>
        </w:rPr>
        <w:t>(Manifest</w:t>
      </w:r>
      <w:r>
        <w:rPr>
          <w:rFonts w:ascii="Arial"/>
          <w:b/>
          <w:spacing w:val="1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File)</w:t>
      </w:r>
    </w:p>
    <w:p w14:paraId="7AEF21C6">
      <w:pPr>
        <w:pStyle w:val="4"/>
        <w:spacing w:before="1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2057400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057400"/>
                          <a:chOff x="0" y="0"/>
                          <a:chExt cx="6038850" cy="20574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9"/>
                            <a:ext cx="60388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574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2000250"/>
                                </a:lnTo>
                                <a:lnTo>
                                  <a:pt x="0" y="2003996"/>
                                </a:lnTo>
                                <a:lnTo>
                                  <a:pt x="0" y="2007819"/>
                                </a:lnTo>
                                <a:lnTo>
                                  <a:pt x="1460" y="2015109"/>
                                </a:lnTo>
                                <a:lnTo>
                                  <a:pt x="4356" y="2022119"/>
                                </a:lnTo>
                                <a:lnTo>
                                  <a:pt x="5791" y="2025586"/>
                                </a:lnTo>
                                <a:lnTo>
                                  <a:pt x="42291" y="2055939"/>
                                </a:lnTo>
                                <a:lnTo>
                                  <a:pt x="49580" y="2057400"/>
                                </a:lnTo>
                                <a:lnTo>
                                  <a:pt x="53403" y="2057400"/>
                                </a:lnTo>
                                <a:lnTo>
                                  <a:pt x="5985459" y="2057400"/>
                                </a:lnTo>
                                <a:lnTo>
                                  <a:pt x="5989282" y="2057400"/>
                                </a:lnTo>
                                <a:lnTo>
                                  <a:pt x="5996571" y="2055939"/>
                                </a:lnTo>
                                <a:lnTo>
                                  <a:pt x="6031598" y="2029117"/>
                                </a:lnTo>
                                <a:lnTo>
                                  <a:pt x="6033020" y="2025675"/>
                                </a:lnTo>
                                <a:lnTo>
                                  <a:pt x="6035941" y="2018639"/>
                                </a:lnTo>
                                <a:lnTo>
                                  <a:pt x="6037402" y="2015109"/>
                                </a:lnTo>
                                <a:lnTo>
                                  <a:pt x="6038850" y="2007819"/>
                                </a:lnTo>
                                <a:lnTo>
                                  <a:pt x="6038850" y="2003996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038850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CF273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62E6683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Manifest-Version: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1.0</w:t>
                              </w:r>
                            </w:p>
                            <w:p w14:paraId="7D53DA9E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Created-By: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1.8.0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(Oracle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Corporation)</w:t>
                              </w:r>
                            </w:p>
                            <w:p w14:paraId="7241CD5E">
                              <w:pPr>
                                <w:spacing w:before="51" w:line="300" w:lineRule="auto"/>
                                <w:ind w:left="210" w:right="44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Main-Class: com.college.servlet.CollegeServlet </w:t>
                              </w:r>
                              <w:r>
                                <w:rPr>
                                  <w:sz w:val="18"/>
                                </w:rPr>
                                <w:t>Implementation-Title: College Finding System Implementation-Version: 1.0.0</w:t>
                              </w:r>
                            </w:p>
                            <w:p w14:paraId="62BAF35C">
                              <w:pPr>
                                <w:spacing w:before="0" w:line="309" w:lineRule="auto"/>
                                <w:ind w:left="210" w:right="47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Implementation-Vendor: College System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Specification-Title: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sz w:val="18"/>
                                </w:rPr>
                                <w:t>Specification-Version: 1.0</w:t>
                              </w:r>
                            </w:p>
                            <w:p w14:paraId="5EC03584">
                              <w:pPr>
                                <w:spacing w:before="0" w:line="300" w:lineRule="auto"/>
                                <w:ind w:left="210" w:right="551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Specification-Vendor: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sz w:val="18"/>
                                </w:rPr>
                                <w:t>Bundle-Name: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System Bundle-Version: 1.0.0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162pt;width:475.5pt;mso-position-horizontal-relative:page;mso-wrap-distance-bottom:0pt;mso-wrap-distance-top:0pt;z-index:-251643904;mso-width-relative:page;mso-height-relative:page;" coordsize="6038850,2057400" o:gfxdata="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DmVLEP2gAAAAsBAAAPAAAAAAAAAAEAIAAA&#10;ACIAAABkcnMvZG93bnJldi54bWxQSwECFAAUAAAACACHTuJA8FVTj30EAAD6DwAADgAAAAAAAAAB&#10;ACAAAAApAQAAZHJzL2Uyb0RvYy54bWxQSwUGAAAAAAYABgBZAQAAGAgAAAAA&#10;">
                <o:lock v:ext="edit" aspectratio="f"/>
                <v:shape id="Graphic 57" o:spid="_x0000_s1026" o:spt="100" style="position:absolute;left:-12;top:9;height:2057400;width:6038850;" fillcolor="#F7F7FA" filled="t" stroked="f" coordsize="6038850,2057400" o:gfxdata="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a0i6vQAA&#10;ANsAAAAPAAAAAAAAAAEAIAAAACIAAABkcnMvZG93bnJldi54bWxQSwECFAAUAAAACACHTuJAMy8F&#10;njsAAAA5AAAAEAAAAAAAAAABACAAAAAMAQAAZHJzL3NoYXBleG1sLnhtbFBLBQYAAAAABgAGAFsB&#10;AAC2AwAAAAA=&#10;" path="m6038850,49568l6037402,42278,6035954,38811,6033071,31800,6031598,28270,6027471,22098,6024765,19392,6019457,14084,6016752,11379,6010580,7251,6007074,5803,6000115,2908,5996571,1447,5989282,0,5985459,0,53403,0,49580,0,42291,1447,38811,2895,31813,5778,28282,7251,22098,11379,19405,14071,16738,16738,14097,19392,11391,22098,7251,28270,5791,31800,2921,38735,1460,42278,0,49568,0,53403,0,2000250,0,2003996,0,2007819,1460,2015109,4356,2022119,5791,2025586,42291,2055939,49580,2057400,53403,2057400,5985459,2057400,5989282,2057400,5996571,2055939,6031598,2029117,6033020,2025675,6035941,2018639,6037402,2015109,6038850,2007819,6038850,2003996,6038850,53403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0;height:2057400;width:6038850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ECF273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62E6683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Manifest-Version: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1.0</w:t>
                        </w:r>
                      </w:p>
                      <w:p w14:paraId="7D53DA9E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Created-By: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1.8.0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(Oracle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Corporation)</w:t>
                        </w:r>
                      </w:p>
                      <w:p w14:paraId="7241CD5E">
                        <w:pPr>
                          <w:spacing w:before="51" w:line="300" w:lineRule="auto"/>
                          <w:ind w:left="210" w:right="44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Main-Class: com.college.servlet.CollegeServlet </w:t>
                        </w:r>
                        <w:r>
                          <w:rPr>
                            <w:sz w:val="18"/>
                          </w:rPr>
                          <w:t>Implementation-Title: College Finding System Implementation-Version: 1.0.0</w:t>
                        </w:r>
                      </w:p>
                      <w:p w14:paraId="62BAF35C">
                        <w:pPr>
                          <w:spacing w:before="0" w:line="309" w:lineRule="auto"/>
                          <w:ind w:left="210" w:right="477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Implementation-Vendor: College System </w:t>
                        </w:r>
                        <w:r>
                          <w:rPr>
                            <w:spacing w:val="-2"/>
                            <w:sz w:val="18"/>
                          </w:rPr>
                          <w:t>Specification-Title: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Finding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System </w:t>
                        </w:r>
                        <w:r>
                          <w:rPr>
                            <w:sz w:val="18"/>
                          </w:rPr>
                          <w:t>Specification-Version: 1.0</w:t>
                        </w:r>
                      </w:p>
                      <w:p w14:paraId="5EC03584">
                        <w:pPr>
                          <w:spacing w:before="0" w:line="300" w:lineRule="auto"/>
                          <w:ind w:left="210" w:right="551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Specification-Vendor: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System </w:t>
                        </w:r>
                        <w:r>
                          <w:rPr>
                            <w:sz w:val="18"/>
                          </w:rPr>
                          <w:t>Bundle-Name: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College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Finding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System Bundle-Version: 1.0.0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91A4F59">
      <w:pPr>
        <w:pStyle w:val="4"/>
        <w:rPr>
          <w:rFonts w:ascii="Arial"/>
          <w:b/>
          <w:sz w:val="23"/>
        </w:rPr>
      </w:pPr>
    </w:p>
    <w:p w14:paraId="08EEE3CD">
      <w:pPr>
        <w:pStyle w:val="4"/>
        <w:spacing w:before="50"/>
        <w:rPr>
          <w:rFonts w:ascii="Arial"/>
          <w:b/>
          <w:sz w:val="23"/>
        </w:rPr>
      </w:pPr>
    </w:p>
    <w:p w14:paraId="39F37EBB">
      <w:pPr>
        <w:pStyle w:val="7"/>
        <w:numPr>
          <w:ilvl w:val="0"/>
          <w:numId w:val="1"/>
        </w:numPr>
        <w:tabs>
          <w:tab w:val="left" w:pos="677"/>
        </w:tabs>
        <w:spacing w:before="0" w:after="0" w:line="240" w:lineRule="auto"/>
        <w:ind w:left="677" w:right="0" w:hanging="393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.gitignore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z w:val="23"/>
        </w:rPr>
        <w:t>(Git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Configuration)</w:t>
      </w:r>
    </w:p>
    <w:p w14:paraId="39D6E0A3">
      <w:pPr>
        <w:pStyle w:val="4"/>
        <w:spacing w:before="1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348615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486150"/>
                          <a:chOff x="0" y="0"/>
                          <a:chExt cx="6038850" cy="34861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9"/>
                            <a:ext cx="603885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4861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973" y="1850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0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3486150"/>
                                </a:lnTo>
                                <a:lnTo>
                                  <a:pt x="6038850" y="34861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038850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8B1B3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654C1B8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Compiled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files</w:t>
                              </w:r>
                            </w:p>
                            <w:p w14:paraId="41769D4B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*.class</w:t>
                              </w:r>
                            </w:p>
                            <w:p w14:paraId="75347343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*.jar</w:t>
                              </w:r>
                            </w:p>
                            <w:p w14:paraId="0EC44EDE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*.war</w:t>
                              </w:r>
                            </w:p>
                            <w:p w14:paraId="5E637B2D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*.ear</w:t>
                              </w:r>
                            </w:p>
                            <w:p w14:paraId="0A80970E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D7FBBFF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IDE</w:t>
                              </w:r>
                            </w:p>
                            <w:p w14:paraId="1B32B633">
                              <w:pPr>
                                <w:spacing w:before="52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.classpath</w:t>
                              </w:r>
                            </w:p>
                            <w:p w14:paraId="7D219AA3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.project</w:t>
                              </w:r>
                            </w:p>
                            <w:p w14:paraId="7DBF2BCF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.settings/</w:t>
                              </w:r>
                            </w:p>
                            <w:p w14:paraId="1301C096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.idea/</w:t>
                              </w:r>
                            </w:p>
                            <w:p w14:paraId="0B60E70A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*.iml</w:t>
                              </w:r>
                            </w:p>
                            <w:p w14:paraId="4A14EB78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*.iws</w:t>
                              </w:r>
                            </w:p>
                            <w:p w14:paraId="1C94CD77">
                              <w:pPr>
                                <w:spacing w:before="66" w:line="300" w:lineRule="auto"/>
                                <w:ind w:left="210" w:right="855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*.ipr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target/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build/</w:t>
                              </w:r>
                            </w:p>
                            <w:p w14:paraId="579312CE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5E3AAD7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Logs</w:t>
                              </w:r>
                            </w:p>
                            <w:p w14:paraId="379E13F9">
                              <w:pPr>
                                <w:spacing w:before="51" w:line="300" w:lineRule="auto"/>
                                <w:ind w:left="210" w:right="875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*.log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logs/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274.5pt;width:475.5pt;mso-position-horizontal-relative:page;mso-wrap-distance-bottom:0pt;mso-wrap-distance-top:0pt;z-index:-251643904;mso-width-relative:page;mso-height-relative:page;" coordsize="6038850,3486150" o:gfxdata="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LYJ1S/aAAAACwEAAA8AAAAAAAAAAQAgAAAAIgAAAGRycy9kb3ducmV2Lnht&#10;bFBLAQIUABQAAAAIAIdO4kBfSO+4+AMAABUNAAAOAAAAAAAAAAEAIAAAACkBAABkcnMvZTJvRG9j&#10;LnhtbFBLBQYAAAAABgAGAFkBAACTBwAAAAA=&#10;">
                <o:lock v:ext="edit" aspectratio="f"/>
                <v:shape id="Graphic 60" o:spid="_x0000_s1026" o:spt="100" style="position:absolute;left:-12;top:9;height:3486150;width:6038850;" fillcolor="#F7F7FA" filled="t" stroked="f" coordsize="6038850,3486150" o:gfxdata="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I9iqugAAANsA&#10;AAAPAAAAAAAAAAEAIAAAACIAAABkcnMvZG93bnJldi54bWxQSwECFAAUAAAACACHTuJAMy8FnjsA&#10;AAA5AAAAEAAAAAAAAAABACAAAAAJAQAAZHJzL3NoYXBleG1sLnhtbFBLBQYAAAAABgAGAFsBAACz&#10;AwAAAAA=&#10;" path="m6038850,49568l6037402,42278,6035954,38811,6033071,31800,6031598,28270,6027471,22098,6024765,19392,6019457,14071,6016752,11379,6010580,7251,6007074,5803,6000115,2908,5996571,1447,5989282,0,5985459,0,53403,0,49580,0,42291,1447,38811,2895,31813,5778,28282,7251,22098,11379,19469,14008,14973,18503,14097,19392,11391,22098,7251,28270,5791,31800,2921,38735,1460,42278,0,49568,0,53390,0,3486150,6038850,3486150,6038850,53390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0;top:0;height:3486150;width:6038850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8B1B3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654C1B8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Compiled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files</w:t>
                        </w:r>
                      </w:p>
                      <w:p w14:paraId="41769D4B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*.class</w:t>
                        </w:r>
                      </w:p>
                      <w:p w14:paraId="75347343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*.jar</w:t>
                        </w:r>
                      </w:p>
                      <w:p w14:paraId="0EC44EDE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*.war</w:t>
                        </w:r>
                      </w:p>
                      <w:p w14:paraId="5E637B2D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*.ear</w:t>
                        </w:r>
                      </w:p>
                      <w:p w14:paraId="0A80970E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4D7FBBFF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IDE</w:t>
                        </w:r>
                      </w:p>
                      <w:p w14:paraId="1B32B633">
                        <w:pPr>
                          <w:spacing w:before="52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.classpath</w:t>
                        </w:r>
                      </w:p>
                      <w:p w14:paraId="7D219AA3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.project</w:t>
                        </w:r>
                      </w:p>
                      <w:p w14:paraId="7DBF2BCF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.settings/</w:t>
                        </w:r>
                      </w:p>
                      <w:p w14:paraId="1301C096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.idea/</w:t>
                        </w:r>
                      </w:p>
                      <w:p w14:paraId="0B60E70A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*.iml</w:t>
                        </w:r>
                      </w:p>
                      <w:p w14:paraId="4A14EB78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*.iws</w:t>
                        </w:r>
                      </w:p>
                      <w:p w14:paraId="1C94CD77">
                        <w:pPr>
                          <w:spacing w:before="66" w:line="300" w:lineRule="auto"/>
                          <w:ind w:left="210" w:right="855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*.ipr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target/ </w:t>
                        </w:r>
                        <w:r>
                          <w:rPr>
                            <w:spacing w:val="-2"/>
                            <w:sz w:val="18"/>
                          </w:rPr>
                          <w:t>build/</w:t>
                        </w:r>
                      </w:p>
                      <w:p w14:paraId="579312CE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25E3AAD7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Logs</w:t>
                        </w:r>
                      </w:p>
                      <w:p w14:paraId="379E13F9">
                        <w:pPr>
                          <w:spacing w:before="51" w:line="300" w:lineRule="auto"/>
                          <w:ind w:left="210" w:right="875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*.log </w:t>
                        </w:r>
                        <w:r>
                          <w:rPr>
                            <w:spacing w:val="-5"/>
                            <w:sz w:val="18"/>
                          </w:rPr>
                          <w:t>logs/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E94FDF">
      <w:pPr>
        <w:pStyle w:val="4"/>
        <w:spacing w:after="0"/>
        <w:rPr>
          <w:rFonts w:ascii="Arial"/>
          <w:b/>
          <w:sz w:val="15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D97E218">
      <w:pPr>
        <w:pStyle w:val="4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8850" cy="3886200"/>
                <wp:effectExtent l="9525" t="0" r="0" b="9525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886200"/>
                          <a:chOff x="0" y="0"/>
                          <a:chExt cx="6038850" cy="38862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3"/>
                            <a:ext cx="6038850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862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9050"/>
                                </a:lnTo>
                                <a:lnTo>
                                  <a:pt x="0" y="3832796"/>
                                </a:lnTo>
                                <a:lnTo>
                                  <a:pt x="0" y="3834396"/>
                                </a:lnTo>
                                <a:lnTo>
                                  <a:pt x="304" y="3835971"/>
                                </a:lnTo>
                                <a:lnTo>
                                  <a:pt x="368" y="3836517"/>
                                </a:lnTo>
                                <a:lnTo>
                                  <a:pt x="19392" y="3872115"/>
                                </a:lnTo>
                                <a:lnTo>
                                  <a:pt x="53403" y="3886200"/>
                                </a:lnTo>
                                <a:lnTo>
                                  <a:pt x="5985459" y="3886200"/>
                                </a:lnTo>
                                <a:lnTo>
                                  <a:pt x="6024765" y="3866794"/>
                                </a:lnTo>
                                <a:lnTo>
                                  <a:pt x="6038545" y="3835882"/>
                                </a:lnTo>
                                <a:lnTo>
                                  <a:pt x="6038850" y="3834396"/>
                                </a:lnTo>
                                <a:lnTo>
                                  <a:pt x="6038850" y="38327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038850" cy="388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0FB84">
                              <w:pPr>
                                <w:spacing w:before="93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48F3843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OS</w:t>
                              </w:r>
                            </w:p>
                            <w:p w14:paraId="367AFF23">
                              <w:pPr>
                                <w:spacing w:before="51" w:line="300" w:lineRule="auto"/>
                                <w:ind w:left="210" w:right="834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.DS_Store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Thumbs.db</w:t>
                              </w:r>
                            </w:p>
                            <w:p w14:paraId="519154EF">
                              <w:pPr>
                                <w:spacing w:before="15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*.swp</w:t>
                              </w:r>
                            </w:p>
                            <w:p w14:paraId="393FA55F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*.swo</w:t>
                              </w:r>
                            </w:p>
                            <w:p w14:paraId="326FAF9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39462CF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  <w:p w14:paraId="29F2A532">
                              <w:pPr>
                                <w:spacing w:before="52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*.sql.bak</w:t>
                              </w:r>
                            </w:p>
                            <w:p w14:paraId="1B428990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93D1341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Environment</w:t>
                              </w:r>
                            </w:p>
                            <w:p w14:paraId="79A224F9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.env</w:t>
                              </w:r>
                            </w:p>
                            <w:p w14:paraId="2340EAE4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.env.local</w:t>
                              </w:r>
                            </w:p>
                            <w:p w14:paraId="242012FA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10E2DF5">
                              <w:pPr>
                                <w:spacing w:before="0" w:line="300" w:lineRule="auto"/>
                                <w:ind w:left="210" w:right="85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Build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dist/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out/</w:t>
                              </w:r>
                            </w:p>
                            <w:p w14:paraId="00CAFAEB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F595561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Others</w:t>
                              </w:r>
                            </w:p>
                            <w:p w14:paraId="360DD0F7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.cache/</w:t>
                              </w:r>
                            </w:p>
                            <w:p w14:paraId="13B6652D">
                              <w:pPr>
                                <w:spacing w:before="51" w:line="300" w:lineRule="auto"/>
                                <w:ind w:left="210" w:right="750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.temp/ node_modules/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package-lock.json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6pt;width:475.5pt;" coordsize="6038850,3886200" o:gfxdata="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DNdkuS1QAAAAUBAAAPAAAAAAAA&#10;AAEAIAAAACIAAABkcnMvZG93bnJldi54bWxQSwECFAAUAAAACACHTuJAgPo0yzIDAAB/CQAADgAA&#10;AAAAAAABACAAAAAkAQAAZHJzL2Uyb0RvYy54bWxQSwUGAAAAAAYABgBZAQAAyAYAAAAA&#10;">
                <o:lock v:ext="edit" aspectratio="f"/>
                <v:shape id="Graphic 63" o:spid="_x0000_s1026" o:spt="100" style="position:absolute;left:-12;top:3;height:3886200;width:6038850;" fillcolor="#F7F7FA" filled="t" stroked="f" coordsize="6038850,3886200" o:gfxdata="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Q86r4A&#10;AADbAAAADwAAAAAAAAABACAAAAAiAAAAZHJzL2Rvd25yZXYueG1sUEsBAhQAFAAAAAgAh07iQDMv&#10;BZ47AAAAOQAAABAAAAAAAAAAAQAgAAAADQEAAGRycy9zaGFwZXhtbC54bWxQSwUGAAAAAAYABgBb&#10;AQAAtwMAAAAA&#10;" path="m6038850,0l0,0,0,3829050,0,3832796,0,3834396,304,3835971,368,3836517,19392,3872115,53403,3886200,5985459,3886200,6024765,3866794,6038545,3835882,6038850,3834396,6038850,383279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0;top:0;height:3886200;width:603885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20FB84">
                        <w:pPr>
                          <w:spacing w:before="93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48F3843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OS</w:t>
                        </w:r>
                      </w:p>
                      <w:p w14:paraId="367AFF23">
                        <w:pPr>
                          <w:spacing w:before="51" w:line="300" w:lineRule="auto"/>
                          <w:ind w:left="210" w:right="834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.DS_Store </w:t>
                        </w:r>
                        <w:r>
                          <w:rPr>
                            <w:spacing w:val="-5"/>
                            <w:sz w:val="18"/>
                          </w:rPr>
                          <w:t>Thumbs.db</w:t>
                        </w:r>
                      </w:p>
                      <w:p w14:paraId="519154EF">
                        <w:pPr>
                          <w:spacing w:before="15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*.swp</w:t>
                        </w:r>
                      </w:p>
                      <w:p w14:paraId="393FA55F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*.swo</w:t>
                        </w:r>
                      </w:p>
                      <w:p w14:paraId="326FAF9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139462CF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Database</w:t>
                        </w:r>
                      </w:p>
                      <w:p w14:paraId="29F2A532">
                        <w:pPr>
                          <w:spacing w:before="52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*.sql.bak</w:t>
                        </w:r>
                      </w:p>
                      <w:p w14:paraId="1B428990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393D1341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Environment</w:t>
                        </w:r>
                      </w:p>
                      <w:p w14:paraId="79A224F9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.env</w:t>
                        </w:r>
                      </w:p>
                      <w:p w14:paraId="2340EAE4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.env.local</w:t>
                        </w:r>
                      </w:p>
                      <w:p w14:paraId="242012FA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210E2DF5">
                        <w:pPr>
                          <w:spacing w:before="0" w:line="300" w:lineRule="auto"/>
                          <w:ind w:left="210" w:right="85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Build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dist/ </w:t>
                        </w:r>
                        <w:r>
                          <w:rPr>
                            <w:spacing w:val="-4"/>
                            <w:sz w:val="18"/>
                          </w:rPr>
                          <w:t>out/</w:t>
                        </w:r>
                      </w:p>
                      <w:p w14:paraId="00CAFAEB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6F595561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Others</w:t>
                        </w:r>
                      </w:p>
                      <w:p w14:paraId="360DD0F7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.cache/</w:t>
                        </w:r>
                      </w:p>
                      <w:p w14:paraId="13B6652D">
                        <w:pPr>
                          <w:spacing w:before="51" w:line="300" w:lineRule="auto"/>
                          <w:ind w:left="210" w:right="750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.temp/ node_modules/ </w:t>
                        </w:r>
                        <w:r>
                          <w:rPr>
                            <w:spacing w:val="-4"/>
                            <w:sz w:val="18"/>
                          </w:rPr>
                          <w:t>package-lock.json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C2C594C">
      <w:pPr>
        <w:pStyle w:val="4"/>
        <w:rPr>
          <w:rFonts w:ascii="Arial"/>
          <w:b/>
          <w:sz w:val="23"/>
        </w:rPr>
      </w:pPr>
    </w:p>
    <w:p w14:paraId="3F9671C9">
      <w:pPr>
        <w:pStyle w:val="4"/>
        <w:spacing w:before="25"/>
        <w:rPr>
          <w:rFonts w:ascii="Arial"/>
          <w:b/>
          <w:sz w:val="23"/>
        </w:rPr>
      </w:pPr>
    </w:p>
    <w:p w14:paraId="06939543">
      <w:pPr>
        <w:spacing w:before="0"/>
        <w:ind w:left="284" w:right="0" w:firstLine="0"/>
        <w:jc w:val="left"/>
        <w:rPr>
          <w:rFonts w:ascii="Tahoma"/>
          <w:sz w:val="21"/>
        </w:rPr>
      </w:pPr>
    </w:p>
    <w:sectPr>
      <w:pgSz w:w="12240" w:h="15840"/>
      <w:pgMar w:top="6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2"/>
      <w:numFmt w:val="decimal"/>
      <w:lvlText w:val="%1."/>
      <w:lvlJc w:val="left"/>
      <w:pPr>
        <w:ind w:left="52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9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8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7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6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15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4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2" w:hanging="315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10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6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4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2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8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6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4" w:hanging="315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63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7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4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1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5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2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9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6" w:hanging="21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810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1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2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3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4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5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6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7" w:hanging="315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3"/>
      <w:numFmt w:val="decimal"/>
      <w:lvlText w:val="%1."/>
      <w:lvlJc w:val="left"/>
      <w:pPr>
        <w:ind w:left="52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42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18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17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6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5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4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2" w:hanging="210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42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9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8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7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5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4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3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2" w:hanging="210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0"/>
      <w:numFmt w:val="bullet"/>
      <w:lvlText w:val="-"/>
      <w:lvlJc w:val="left"/>
      <w:pPr>
        <w:ind w:left="420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9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8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7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5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4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3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2" w:hanging="210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495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8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4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2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8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6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4" w:hanging="210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525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6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9" w:hanging="3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8" w:hanging="3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7" w:hanging="3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6" w:hanging="3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15" w:hanging="3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4" w:hanging="3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3" w:hanging="3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2" w:hanging="31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382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4"/>
      <w:ind w:left="284" w:right="379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51"/>
      <w:ind w:left="703" w:hanging="209"/>
    </w:pPr>
    <w:rPr>
      <w:rFonts w:ascii="Courier New" w:hAnsi="Courier New" w:eastAsia="Courier New" w:cs="Courier New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5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2025-11-21T10:25:00Z</dcterms:created>
  <dc:creator>agj87</dc:creator>
  <cp:lastModifiedBy>Amol Jadhav</cp:lastModifiedBy>
  <dcterms:modified xsi:type="dcterms:W3CDTF">2025-11-21T10:32:00Z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m127</vt:lpwstr>
  </property>
  <property fmtid="{D5CDD505-2E9C-101B-9397-08002B2CF9AE}" pid="6" name="KSOProductBuildVer">
    <vt:lpwstr>1033-12.2.0.23155</vt:lpwstr>
  </property>
  <property fmtid="{D5CDD505-2E9C-101B-9397-08002B2CF9AE}" pid="7" name="ICV">
    <vt:lpwstr>23ED9020E05A466483D121E71FB8A979_12</vt:lpwstr>
  </property>
</Properties>
</file>